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6AF2B" w14:textId="77777777" w:rsidR="00090B6F" w:rsidRDefault="00000000">
      <w:pPr>
        <w:spacing w:before="75" w:line="357" w:lineRule="auto"/>
        <w:ind w:left="4038" w:right="4490"/>
        <w:jc w:val="center"/>
        <w:rPr>
          <w:sz w:val="28"/>
        </w:rPr>
      </w:pPr>
      <w:r>
        <w:rPr>
          <w:w w:val="90"/>
          <w:sz w:val="28"/>
        </w:rPr>
        <w:t xml:space="preserve">A Mini Project Report </w:t>
      </w:r>
      <w:r>
        <w:rPr>
          <w:spacing w:val="-6"/>
          <w:sz w:val="28"/>
        </w:rPr>
        <w:t>On</w:t>
      </w:r>
    </w:p>
    <w:p w14:paraId="3D5ADB8A" w14:textId="77777777" w:rsidR="00090B6F" w:rsidRDefault="00000000">
      <w:pPr>
        <w:spacing w:before="208"/>
        <w:ind w:left="355" w:right="824"/>
        <w:jc w:val="center"/>
        <w:rPr>
          <w:b/>
          <w:sz w:val="32"/>
        </w:rPr>
      </w:pPr>
      <w:bookmarkStart w:id="0" w:name="SMART_GLOVES_FOR_DUMB_AND_DEAF"/>
      <w:bookmarkEnd w:id="0"/>
      <w:r>
        <w:rPr>
          <w:b/>
          <w:sz w:val="32"/>
        </w:rPr>
        <w:t>SMART</w:t>
      </w:r>
      <w:r>
        <w:rPr>
          <w:b/>
          <w:spacing w:val="-15"/>
          <w:sz w:val="32"/>
        </w:rPr>
        <w:t xml:space="preserve"> </w:t>
      </w:r>
      <w:r>
        <w:rPr>
          <w:b/>
          <w:sz w:val="32"/>
        </w:rPr>
        <w:t>GLOVES</w:t>
      </w:r>
      <w:r>
        <w:rPr>
          <w:b/>
          <w:spacing w:val="-13"/>
          <w:sz w:val="32"/>
        </w:rPr>
        <w:t xml:space="preserve"> </w:t>
      </w:r>
      <w:r>
        <w:rPr>
          <w:b/>
          <w:sz w:val="32"/>
        </w:rPr>
        <w:t>FOR</w:t>
      </w:r>
      <w:r>
        <w:rPr>
          <w:b/>
          <w:spacing w:val="-9"/>
          <w:sz w:val="32"/>
        </w:rPr>
        <w:t xml:space="preserve"> </w:t>
      </w:r>
      <w:r>
        <w:rPr>
          <w:b/>
          <w:sz w:val="32"/>
        </w:rPr>
        <w:t>DUMB</w:t>
      </w:r>
      <w:r>
        <w:rPr>
          <w:b/>
          <w:spacing w:val="-20"/>
          <w:sz w:val="32"/>
        </w:rPr>
        <w:t xml:space="preserve"> </w:t>
      </w:r>
      <w:r>
        <w:rPr>
          <w:b/>
          <w:sz w:val="32"/>
        </w:rPr>
        <w:t>AND</w:t>
      </w:r>
      <w:r>
        <w:rPr>
          <w:b/>
          <w:spacing w:val="-9"/>
          <w:sz w:val="32"/>
        </w:rPr>
        <w:t xml:space="preserve"> </w:t>
      </w:r>
      <w:r>
        <w:rPr>
          <w:b/>
          <w:spacing w:val="-4"/>
          <w:sz w:val="32"/>
        </w:rPr>
        <w:t>DEAF</w:t>
      </w:r>
    </w:p>
    <w:p w14:paraId="61A50B95" w14:textId="77777777" w:rsidR="00090B6F" w:rsidRDefault="00000000">
      <w:pPr>
        <w:spacing w:before="154"/>
        <w:ind w:left="1408" w:right="1996" w:firstLine="307"/>
        <w:rPr>
          <w:i/>
          <w:sz w:val="28"/>
        </w:rPr>
      </w:pPr>
      <w:r>
        <w:rPr>
          <w:i/>
          <w:sz w:val="28"/>
        </w:rPr>
        <w:t>Submitted to CMREC (UGC Autonomous), Affiliated to JNTUH In</w:t>
      </w:r>
      <w:r>
        <w:rPr>
          <w:i/>
          <w:spacing w:val="-12"/>
          <w:sz w:val="28"/>
        </w:rPr>
        <w:t xml:space="preserve"> </w:t>
      </w:r>
      <w:r>
        <w:rPr>
          <w:i/>
          <w:sz w:val="28"/>
        </w:rPr>
        <w:t>Partial</w:t>
      </w:r>
      <w:r>
        <w:rPr>
          <w:i/>
          <w:spacing w:val="-7"/>
          <w:sz w:val="28"/>
        </w:rPr>
        <w:t xml:space="preserve"> </w:t>
      </w:r>
      <w:r>
        <w:rPr>
          <w:i/>
          <w:sz w:val="28"/>
        </w:rPr>
        <w:t>Fulfillment</w:t>
      </w:r>
      <w:r>
        <w:rPr>
          <w:i/>
          <w:spacing w:val="-14"/>
          <w:sz w:val="28"/>
        </w:rPr>
        <w:t xml:space="preserve"> </w:t>
      </w:r>
      <w:r>
        <w:rPr>
          <w:i/>
          <w:sz w:val="28"/>
        </w:rPr>
        <w:t>of</w:t>
      </w:r>
      <w:r>
        <w:rPr>
          <w:i/>
          <w:spacing w:val="-16"/>
          <w:sz w:val="28"/>
        </w:rPr>
        <w:t xml:space="preserve"> </w:t>
      </w:r>
      <w:r>
        <w:rPr>
          <w:i/>
          <w:sz w:val="28"/>
        </w:rPr>
        <w:t>the</w:t>
      </w:r>
      <w:r>
        <w:rPr>
          <w:i/>
          <w:spacing w:val="-18"/>
          <w:sz w:val="28"/>
        </w:rPr>
        <w:t xml:space="preserve"> </w:t>
      </w:r>
      <w:r>
        <w:rPr>
          <w:i/>
          <w:sz w:val="28"/>
        </w:rPr>
        <w:t>requirements</w:t>
      </w:r>
      <w:r>
        <w:rPr>
          <w:i/>
          <w:spacing w:val="-11"/>
          <w:sz w:val="28"/>
        </w:rPr>
        <w:t xml:space="preserve"> </w:t>
      </w:r>
      <w:r>
        <w:rPr>
          <w:i/>
          <w:sz w:val="28"/>
        </w:rPr>
        <w:t>for</w:t>
      </w:r>
      <w:r>
        <w:rPr>
          <w:i/>
          <w:spacing w:val="-13"/>
          <w:sz w:val="28"/>
        </w:rPr>
        <w:t xml:space="preserve"> </w:t>
      </w:r>
      <w:r>
        <w:rPr>
          <w:i/>
          <w:sz w:val="28"/>
        </w:rPr>
        <w:t>the</w:t>
      </w:r>
      <w:r>
        <w:rPr>
          <w:i/>
          <w:spacing w:val="-18"/>
          <w:sz w:val="28"/>
        </w:rPr>
        <w:t xml:space="preserve"> </w:t>
      </w:r>
      <w:r>
        <w:rPr>
          <w:i/>
          <w:sz w:val="28"/>
        </w:rPr>
        <w:t>Award</w:t>
      </w:r>
      <w:r>
        <w:rPr>
          <w:i/>
          <w:spacing w:val="-13"/>
          <w:sz w:val="28"/>
        </w:rPr>
        <w:t xml:space="preserve"> </w:t>
      </w:r>
      <w:r>
        <w:rPr>
          <w:i/>
          <w:sz w:val="28"/>
        </w:rPr>
        <w:t>of</w:t>
      </w:r>
      <w:r>
        <w:rPr>
          <w:i/>
          <w:spacing w:val="-18"/>
          <w:sz w:val="28"/>
        </w:rPr>
        <w:t xml:space="preserve"> </w:t>
      </w:r>
      <w:r>
        <w:rPr>
          <w:i/>
          <w:sz w:val="28"/>
        </w:rPr>
        <w:t>Degree</w:t>
      </w:r>
      <w:r>
        <w:rPr>
          <w:i/>
          <w:spacing w:val="-12"/>
          <w:sz w:val="28"/>
        </w:rPr>
        <w:t xml:space="preserve"> </w:t>
      </w:r>
      <w:r>
        <w:rPr>
          <w:i/>
          <w:sz w:val="28"/>
        </w:rPr>
        <w:t>of</w:t>
      </w:r>
    </w:p>
    <w:p w14:paraId="13BA33CA" w14:textId="77777777" w:rsidR="00090B6F" w:rsidRDefault="00000000">
      <w:pPr>
        <w:pStyle w:val="Heading1"/>
        <w:spacing w:before="206" w:line="340" w:lineRule="auto"/>
        <w:ind w:left="3304" w:right="3764"/>
        <w:jc w:val="center"/>
      </w:pPr>
      <w:bookmarkStart w:id="1" w:name="BACHELOR_OF_TECHNOLOGY_IN"/>
      <w:bookmarkEnd w:id="1"/>
      <w:r>
        <w:rPr>
          <w:w w:val="90"/>
        </w:rPr>
        <w:t xml:space="preserve">BACHELOR OF TECHNOLOGY </w:t>
      </w:r>
      <w:r>
        <w:rPr>
          <w:spacing w:val="-6"/>
        </w:rPr>
        <w:t>IN</w:t>
      </w:r>
    </w:p>
    <w:p w14:paraId="69618BFF" w14:textId="77777777" w:rsidR="00090B6F" w:rsidRDefault="00000000">
      <w:pPr>
        <w:spacing w:line="306" w:lineRule="exact"/>
        <w:ind w:right="371"/>
        <w:jc w:val="center"/>
        <w:rPr>
          <w:b/>
          <w:sz w:val="28"/>
        </w:rPr>
      </w:pPr>
      <w:r>
        <w:rPr>
          <w:b/>
          <w:spacing w:val="-2"/>
          <w:sz w:val="28"/>
        </w:rPr>
        <w:t>COMPUTER</w:t>
      </w:r>
      <w:r>
        <w:rPr>
          <w:b/>
          <w:spacing w:val="-15"/>
          <w:sz w:val="28"/>
        </w:rPr>
        <w:t xml:space="preserve"> </w:t>
      </w:r>
      <w:r>
        <w:rPr>
          <w:b/>
          <w:spacing w:val="-2"/>
          <w:sz w:val="28"/>
        </w:rPr>
        <w:t>SCIENCE</w:t>
      </w:r>
      <w:r>
        <w:rPr>
          <w:b/>
          <w:spacing w:val="-9"/>
          <w:sz w:val="28"/>
        </w:rPr>
        <w:t xml:space="preserve"> </w:t>
      </w:r>
      <w:r>
        <w:rPr>
          <w:b/>
          <w:spacing w:val="-2"/>
          <w:sz w:val="28"/>
        </w:rPr>
        <w:t>AND</w:t>
      </w:r>
      <w:r>
        <w:rPr>
          <w:b/>
          <w:spacing w:val="-16"/>
          <w:sz w:val="28"/>
        </w:rPr>
        <w:t xml:space="preserve"> </w:t>
      </w:r>
      <w:r>
        <w:rPr>
          <w:b/>
          <w:spacing w:val="-2"/>
          <w:sz w:val="28"/>
        </w:rPr>
        <w:t>ENGINEERING</w:t>
      </w:r>
      <w:r>
        <w:rPr>
          <w:b/>
          <w:spacing w:val="-5"/>
          <w:sz w:val="28"/>
        </w:rPr>
        <w:t xml:space="preserve"> </w:t>
      </w:r>
      <w:r>
        <w:rPr>
          <w:b/>
          <w:spacing w:val="-2"/>
          <w:sz w:val="28"/>
        </w:rPr>
        <w:t>(AI&amp;ML)</w:t>
      </w:r>
    </w:p>
    <w:p w14:paraId="5E4497A4" w14:textId="77777777" w:rsidR="00090B6F" w:rsidRDefault="00000000">
      <w:pPr>
        <w:spacing w:before="187"/>
        <w:ind w:left="4110" w:right="4490"/>
        <w:jc w:val="center"/>
        <w:rPr>
          <w:sz w:val="28"/>
        </w:rPr>
      </w:pPr>
      <w:r>
        <w:rPr>
          <w:spacing w:val="-4"/>
          <w:sz w:val="28"/>
        </w:rPr>
        <w:t>Submitted</w:t>
      </w:r>
      <w:r>
        <w:rPr>
          <w:spacing w:val="2"/>
          <w:sz w:val="28"/>
        </w:rPr>
        <w:t xml:space="preserve"> </w:t>
      </w:r>
      <w:r>
        <w:rPr>
          <w:spacing w:val="-7"/>
          <w:sz w:val="28"/>
        </w:rPr>
        <w:t>By</w:t>
      </w:r>
    </w:p>
    <w:p w14:paraId="087A5EE6" w14:textId="77777777" w:rsidR="00090B6F" w:rsidRDefault="00000000">
      <w:pPr>
        <w:tabs>
          <w:tab w:val="left" w:pos="6867"/>
        </w:tabs>
        <w:spacing w:before="206"/>
        <w:ind w:left="2373"/>
        <w:rPr>
          <w:b/>
          <w:sz w:val="28"/>
        </w:rPr>
      </w:pPr>
      <w:bookmarkStart w:id="2" w:name="K._PRIYANKA_(218R1A66G4)"/>
      <w:bookmarkEnd w:id="2"/>
      <w:r>
        <w:rPr>
          <w:b/>
          <w:sz w:val="28"/>
        </w:rPr>
        <w:t>K.</w:t>
      </w:r>
      <w:r>
        <w:rPr>
          <w:b/>
          <w:spacing w:val="5"/>
          <w:sz w:val="28"/>
        </w:rPr>
        <w:t xml:space="preserve"> </w:t>
      </w:r>
      <w:r>
        <w:rPr>
          <w:b/>
          <w:spacing w:val="-2"/>
          <w:sz w:val="28"/>
        </w:rPr>
        <w:t>PRIYANKA</w:t>
      </w:r>
      <w:r>
        <w:rPr>
          <w:b/>
          <w:sz w:val="28"/>
        </w:rPr>
        <w:tab/>
      </w:r>
      <w:r>
        <w:rPr>
          <w:b/>
          <w:spacing w:val="-2"/>
          <w:sz w:val="28"/>
        </w:rPr>
        <w:t>(218R1A66G4)</w:t>
      </w:r>
    </w:p>
    <w:p w14:paraId="59975BBE" w14:textId="77777777" w:rsidR="00090B6F" w:rsidRDefault="00000000">
      <w:pPr>
        <w:tabs>
          <w:tab w:val="left" w:pos="6814"/>
        </w:tabs>
        <w:spacing w:before="187"/>
        <w:ind w:left="2348"/>
        <w:rPr>
          <w:b/>
          <w:sz w:val="28"/>
        </w:rPr>
      </w:pPr>
      <w:r>
        <w:rPr>
          <w:b/>
          <w:sz w:val="28"/>
        </w:rPr>
        <w:t xml:space="preserve">M. </w:t>
      </w:r>
      <w:r>
        <w:rPr>
          <w:b/>
          <w:spacing w:val="-2"/>
          <w:sz w:val="28"/>
        </w:rPr>
        <w:t>KAVYA</w:t>
      </w:r>
      <w:r>
        <w:rPr>
          <w:b/>
          <w:sz w:val="28"/>
        </w:rPr>
        <w:tab/>
      </w:r>
      <w:r>
        <w:rPr>
          <w:b/>
          <w:spacing w:val="-2"/>
          <w:sz w:val="28"/>
        </w:rPr>
        <w:t>(218R1A66G7)</w:t>
      </w:r>
    </w:p>
    <w:p w14:paraId="1EA77F16" w14:textId="77777777" w:rsidR="00090B6F" w:rsidRDefault="00000000">
      <w:pPr>
        <w:tabs>
          <w:tab w:val="left" w:pos="6867"/>
        </w:tabs>
        <w:spacing w:before="250"/>
        <w:ind w:left="2329"/>
        <w:rPr>
          <w:b/>
          <w:sz w:val="28"/>
        </w:rPr>
      </w:pPr>
      <w:r>
        <w:rPr>
          <w:b/>
          <w:sz w:val="28"/>
        </w:rPr>
        <w:t>M.</w:t>
      </w:r>
      <w:r>
        <w:rPr>
          <w:b/>
          <w:spacing w:val="-5"/>
          <w:sz w:val="28"/>
        </w:rPr>
        <w:t xml:space="preserve"> </w:t>
      </w:r>
      <w:r>
        <w:rPr>
          <w:b/>
          <w:sz w:val="28"/>
        </w:rPr>
        <w:t>PRAVEEN</w:t>
      </w:r>
      <w:r>
        <w:rPr>
          <w:b/>
          <w:spacing w:val="-2"/>
          <w:sz w:val="28"/>
        </w:rPr>
        <w:t xml:space="preserve"> </w:t>
      </w:r>
      <w:r>
        <w:rPr>
          <w:b/>
          <w:spacing w:val="-4"/>
          <w:sz w:val="28"/>
        </w:rPr>
        <w:t>KUMAR</w:t>
      </w:r>
      <w:r>
        <w:rPr>
          <w:b/>
          <w:sz w:val="28"/>
        </w:rPr>
        <w:tab/>
      </w:r>
      <w:r>
        <w:rPr>
          <w:b/>
          <w:spacing w:val="-2"/>
          <w:sz w:val="28"/>
        </w:rPr>
        <w:t>(228R5A6616)</w:t>
      </w:r>
    </w:p>
    <w:p w14:paraId="1AC33A86" w14:textId="77777777" w:rsidR="00090B6F" w:rsidRDefault="00000000">
      <w:pPr>
        <w:tabs>
          <w:tab w:val="left" w:pos="6867"/>
        </w:tabs>
        <w:spacing w:before="186"/>
        <w:ind w:left="2363"/>
        <w:rPr>
          <w:b/>
          <w:sz w:val="28"/>
        </w:rPr>
      </w:pPr>
      <w:r>
        <w:rPr>
          <w:b/>
          <w:sz w:val="28"/>
        </w:rPr>
        <w:t>L.</w:t>
      </w:r>
      <w:r>
        <w:rPr>
          <w:b/>
          <w:spacing w:val="2"/>
          <w:sz w:val="28"/>
        </w:rPr>
        <w:t xml:space="preserve"> </w:t>
      </w:r>
      <w:r>
        <w:rPr>
          <w:b/>
          <w:spacing w:val="-2"/>
          <w:sz w:val="28"/>
        </w:rPr>
        <w:t>DHRUSHYATHI</w:t>
      </w:r>
      <w:r>
        <w:rPr>
          <w:b/>
          <w:sz w:val="28"/>
        </w:rPr>
        <w:tab/>
      </w:r>
      <w:r>
        <w:rPr>
          <w:b/>
          <w:spacing w:val="-2"/>
          <w:sz w:val="28"/>
        </w:rPr>
        <w:t>(228R5A6620)</w:t>
      </w:r>
    </w:p>
    <w:p w14:paraId="4EA8DDC0" w14:textId="77777777" w:rsidR="00090B6F" w:rsidRDefault="00000000">
      <w:pPr>
        <w:spacing w:before="245"/>
        <w:ind w:right="332"/>
        <w:jc w:val="center"/>
        <w:rPr>
          <w:i/>
          <w:sz w:val="28"/>
        </w:rPr>
      </w:pPr>
      <w:r>
        <w:rPr>
          <w:i/>
          <w:w w:val="80"/>
          <w:sz w:val="28"/>
        </w:rPr>
        <w:t>Under</w:t>
      </w:r>
      <w:r>
        <w:rPr>
          <w:i/>
          <w:spacing w:val="22"/>
          <w:sz w:val="28"/>
        </w:rPr>
        <w:t xml:space="preserve"> </w:t>
      </w:r>
      <w:r>
        <w:rPr>
          <w:i/>
          <w:w w:val="80"/>
          <w:sz w:val="28"/>
        </w:rPr>
        <w:t>the</w:t>
      </w:r>
      <w:r>
        <w:rPr>
          <w:i/>
          <w:spacing w:val="32"/>
          <w:sz w:val="28"/>
        </w:rPr>
        <w:t xml:space="preserve"> </w:t>
      </w:r>
      <w:r>
        <w:rPr>
          <w:i/>
          <w:w w:val="80"/>
          <w:sz w:val="28"/>
        </w:rPr>
        <w:t>Esteemed</w:t>
      </w:r>
      <w:r>
        <w:rPr>
          <w:i/>
          <w:spacing w:val="28"/>
          <w:sz w:val="28"/>
        </w:rPr>
        <w:t xml:space="preserve"> </w:t>
      </w:r>
      <w:r>
        <w:rPr>
          <w:i/>
          <w:w w:val="80"/>
          <w:sz w:val="28"/>
        </w:rPr>
        <w:t>guidance</w:t>
      </w:r>
      <w:r>
        <w:rPr>
          <w:i/>
          <w:spacing w:val="33"/>
          <w:sz w:val="28"/>
        </w:rPr>
        <w:t xml:space="preserve"> </w:t>
      </w:r>
      <w:r>
        <w:rPr>
          <w:i/>
          <w:spacing w:val="-5"/>
          <w:w w:val="80"/>
          <w:sz w:val="28"/>
        </w:rPr>
        <w:t>of</w:t>
      </w:r>
    </w:p>
    <w:p w14:paraId="3F4FFBFF" w14:textId="77777777" w:rsidR="00090B6F" w:rsidRDefault="00000000">
      <w:pPr>
        <w:pStyle w:val="Heading2"/>
        <w:spacing w:before="249"/>
        <w:ind w:right="814"/>
        <w:jc w:val="center"/>
      </w:pPr>
      <w:bookmarkStart w:id="3" w:name="Mr._G._Venkateswarlu"/>
      <w:bookmarkEnd w:id="3"/>
      <w:r>
        <w:t>Mr.</w:t>
      </w:r>
      <w:r>
        <w:rPr>
          <w:spacing w:val="-2"/>
        </w:rPr>
        <w:t xml:space="preserve"> </w:t>
      </w:r>
      <w:r>
        <w:t>G.</w:t>
      </w:r>
      <w:r>
        <w:rPr>
          <w:spacing w:val="-3"/>
        </w:rPr>
        <w:t xml:space="preserve"> </w:t>
      </w:r>
      <w:proofErr w:type="spellStart"/>
      <w:r>
        <w:rPr>
          <w:spacing w:val="-2"/>
        </w:rPr>
        <w:t>Venkateswarlu</w:t>
      </w:r>
      <w:proofErr w:type="spellEnd"/>
    </w:p>
    <w:p w14:paraId="7A833907" w14:textId="77777777" w:rsidR="00090B6F" w:rsidRDefault="00090B6F">
      <w:pPr>
        <w:pStyle w:val="BodyText"/>
        <w:rPr>
          <w:b/>
          <w:sz w:val="20"/>
        </w:rPr>
      </w:pPr>
    </w:p>
    <w:p w14:paraId="172FC81E" w14:textId="77777777" w:rsidR="00090B6F" w:rsidRDefault="00000000">
      <w:pPr>
        <w:pStyle w:val="BodyText"/>
        <w:spacing w:before="128"/>
        <w:rPr>
          <w:b/>
          <w:sz w:val="20"/>
        </w:rPr>
      </w:pPr>
      <w:r>
        <w:rPr>
          <w:noProof/>
        </w:rPr>
        <w:drawing>
          <wp:anchor distT="0" distB="0" distL="0" distR="0" simplePos="0" relativeHeight="251643904" behindDoc="1" locked="0" layoutInCell="1" allowOverlap="1" wp14:anchorId="2DE24DD1" wp14:editId="5DD02609">
            <wp:simplePos x="0" y="0"/>
            <wp:positionH relativeFrom="page">
              <wp:posOffset>3155950</wp:posOffset>
            </wp:positionH>
            <wp:positionV relativeFrom="paragraph">
              <wp:posOffset>242570</wp:posOffset>
            </wp:positionV>
            <wp:extent cx="1413510" cy="80454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13733" cy="804672"/>
                    </a:xfrm>
                    <a:prstGeom prst="rect">
                      <a:avLst/>
                    </a:prstGeom>
                  </pic:spPr>
                </pic:pic>
              </a:graphicData>
            </a:graphic>
          </wp:anchor>
        </w:drawing>
      </w:r>
    </w:p>
    <w:p w14:paraId="1F1CE311" w14:textId="77777777" w:rsidR="00090B6F" w:rsidRDefault="00000000">
      <w:pPr>
        <w:spacing w:before="132"/>
        <w:ind w:left="355" w:right="808"/>
        <w:jc w:val="center"/>
        <w:rPr>
          <w:b/>
          <w:sz w:val="28"/>
        </w:rPr>
      </w:pPr>
      <w:r>
        <w:rPr>
          <w:b/>
          <w:sz w:val="28"/>
        </w:rPr>
        <w:t>Assistant</w:t>
      </w:r>
      <w:r>
        <w:rPr>
          <w:b/>
          <w:spacing w:val="-18"/>
          <w:sz w:val="28"/>
        </w:rPr>
        <w:t xml:space="preserve"> </w:t>
      </w:r>
      <w:r>
        <w:rPr>
          <w:b/>
          <w:sz w:val="28"/>
        </w:rPr>
        <w:t>Professor,</w:t>
      </w:r>
      <w:r>
        <w:rPr>
          <w:b/>
          <w:spacing w:val="-17"/>
          <w:sz w:val="28"/>
        </w:rPr>
        <w:t xml:space="preserve"> </w:t>
      </w:r>
      <w:r>
        <w:rPr>
          <w:b/>
          <w:sz w:val="28"/>
        </w:rPr>
        <w:t>Department</w:t>
      </w:r>
      <w:r>
        <w:rPr>
          <w:b/>
          <w:spacing w:val="-15"/>
          <w:sz w:val="28"/>
        </w:rPr>
        <w:t xml:space="preserve"> </w:t>
      </w:r>
      <w:r>
        <w:rPr>
          <w:b/>
          <w:sz w:val="28"/>
        </w:rPr>
        <w:t>of</w:t>
      </w:r>
      <w:r>
        <w:rPr>
          <w:b/>
          <w:spacing w:val="-17"/>
          <w:sz w:val="28"/>
        </w:rPr>
        <w:t xml:space="preserve"> </w:t>
      </w:r>
      <w:r>
        <w:rPr>
          <w:b/>
          <w:sz w:val="28"/>
        </w:rPr>
        <w:t>CSE</w:t>
      </w:r>
      <w:r>
        <w:rPr>
          <w:b/>
          <w:spacing w:val="-18"/>
          <w:sz w:val="28"/>
        </w:rPr>
        <w:t xml:space="preserve"> </w:t>
      </w:r>
      <w:r>
        <w:rPr>
          <w:b/>
          <w:sz w:val="28"/>
        </w:rPr>
        <w:t>(AI</w:t>
      </w:r>
      <w:r>
        <w:rPr>
          <w:b/>
          <w:spacing w:val="-14"/>
          <w:sz w:val="28"/>
        </w:rPr>
        <w:t xml:space="preserve"> </w:t>
      </w:r>
      <w:r>
        <w:rPr>
          <w:b/>
          <w:sz w:val="28"/>
        </w:rPr>
        <w:t>&amp;</w:t>
      </w:r>
      <w:r>
        <w:rPr>
          <w:b/>
          <w:spacing w:val="-17"/>
          <w:sz w:val="28"/>
        </w:rPr>
        <w:t xml:space="preserve"> </w:t>
      </w:r>
      <w:r>
        <w:rPr>
          <w:b/>
          <w:spacing w:val="-5"/>
          <w:sz w:val="28"/>
        </w:rPr>
        <w:t>ML)</w:t>
      </w:r>
    </w:p>
    <w:p w14:paraId="323FD78C" w14:textId="77777777" w:rsidR="00090B6F" w:rsidRDefault="00090B6F">
      <w:pPr>
        <w:pStyle w:val="BodyText"/>
        <w:spacing w:before="11"/>
        <w:rPr>
          <w:b/>
          <w:sz w:val="28"/>
        </w:rPr>
      </w:pPr>
    </w:p>
    <w:p w14:paraId="563CDD91" w14:textId="77777777" w:rsidR="00090B6F" w:rsidRDefault="00000000">
      <w:pPr>
        <w:ind w:right="658"/>
        <w:jc w:val="center"/>
        <w:rPr>
          <w:b/>
          <w:sz w:val="36"/>
        </w:rPr>
      </w:pPr>
      <w:r>
        <w:rPr>
          <w:b/>
          <w:sz w:val="36"/>
        </w:rPr>
        <w:t>Department</w:t>
      </w:r>
      <w:r>
        <w:rPr>
          <w:b/>
          <w:spacing w:val="-18"/>
          <w:sz w:val="36"/>
        </w:rPr>
        <w:t xml:space="preserve"> </w:t>
      </w:r>
      <w:r>
        <w:rPr>
          <w:b/>
          <w:sz w:val="36"/>
        </w:rPr>
        <w:t>of</w:t>
      </w:r>
      <w:r>
        <w:rPr>
          <w:b/>
          <w:spacing w:val="-19"/>
          <w:sz w:val="36"/>
        </w:rPr>
        <w:t xml:space="preserve"> </w:t>
      </w:r>
      <w:r>
        <w:rPr>
          <w:b/>
          <w:sz w:val="36"/>
        </w:rPr>
        <w:t>Computer</w:t>
      </w:r>
      <w:r>
        <w:rPr>
          <w:b/>
          <w:spacing w:val="-19"/>
          <w:sz w:val="36"/>
        </w:rPr>
        <w:t xml:space="preserve"> </w:t>
      </w:r>
      <w:r>
        <w:rPr>
          <w:b/>
          <w:sz w:val="36"/>
        </w:rPr>
        <w:t>Science</w:t>
      </w:r>
      <w:r>
        <w:rPr>
          <w:b/>
          <w:spacing w:val="-10"/>
          <w:sz w:val="36"/>
        </w:rPr>
        <w:t xml:space="preserve"> </w:t>
      </w:r>
      <w:r>
        <w:rPr>
          <w:b/>
          <w:sz w:val="36"/>
        </w:rPr>
        <w:t>&amp;</w:t>
      </w:r>
      <w:r>
        <w:rPr>
          <w:b/>
          <w:spacing w:val="-26"/>
          <w:sz w:val="36"/>
        </w:rPr>
        <w:t xml:space="preserve"> </w:t>
      </w:r>
      <w:r>
        <w:rPr>
          <w:b/>
          <w:sz w:val="36"/>
        </w:rPr>
        <w:t>Engineering</w:t>
      </w:r>
      <w:r>
        <w:rPr>
          <w:b/>
          <w:spacing w:val="-4"/>
          <w:sz w:val="36"/>
        </w:rPr>
        <w:t xml:space="preserve"> </w:t>
      </w:r>
      <w:r>
        <w:rPr>
          <w:b/>
          <w:spacing w:val="-2"/>
          <w:sz w:val="36"/>
        </w:rPr>
        <w:t>(AI&amp;ML)</w:t>
      </w:r>
    </w:p>
    <w:p w14:paraId="780CD6FE" w14:textId="77777777" w:rsidR="00090B6F" w:rsidRDefault="00000000">
      <w:pPr>
        <w:pStyle w:val="Title"/>
      </w:pPr>
      <w:r>
        <w:rPr>
          <w:color w:val="FF0000"/>
        </w:rPr>
        <w:t>CMR</w:t>
      </w:r>
      <w:r>
        <w:rPr>
          <w:color w:val="FF0000"/>
          <w:spacing w:val="-22"/>
        </w:rPr>
        <w:t xml:space="preserve"> </w:t>
      </w:r>
      <w:r>
        <w:rPr>
          <w:color w:val="FF0000"/>
        </w:rPr>
        <w:t>ENGINEERING</w:t>
      </w:r>
      <w:r>
        <w:rPr>
          <w:color w:val="FF0000"/>
          <w:spacing w:val="-25"/>
        </w:rPr>
        <w:t xml:space="preserve"> </w:t>
      </w:r>
      <w:r>
        <w:rPr>
          <w:color w:val="FF0000"/>
          <w:spacing w:val="-2"/>
        </w:rPr>
        <w:t>COLLEGE</w:t>
      </w:r>
    </w:p>
    <w:p w14:paraId="1FA0CDE1" w14:textId="77777777" w:rsidR="00090B6F" w:rsidRDefault="00000000">
      <w:pPr>
        <w:spacing w:before="200"/>
        <w:ind w:left="355" w:right="795"/>
        <w:jc w:val="center"/>
        <w:rPr>
          <w:sz w:val="32"/>
        </w:rPr>
      </w:pPr>
      <w:r>
        <w:rPr>
          <w:color w:val="FF0000"/>
          <w:sz w:val="32"/>
        </w:rPr>
        <w:t>UGC</w:t>
      </w:r>
      <w:r>
        <w:rPr>
          <w:color w:val="FF0000"/>
          <w:spacing w:val="-6"/>
          <w:sz w:val="32"/>
        </w:rPr>
        <w:t xml:space="preserve"> </w:t>
      </w:r>
      <w:r>
        <w:rPr>
          <w:color w:val="FF0000"/>
          <w:spacing w:val="-2"/>
          <w:sz w:val="32"/>
        </w:rPr>
        <w:t>AUTONOMOUS</w:t>
      </w:r>
    </w:p>
    <w:p w14:paraId="7706F119" w14:textId="77777777" w:rsidR="00090B6F" w:rsidRDefault="00000000">
      <w:pPr>
        <w:spacing w:before="251" w:line="328" w:lineRule="auto"/>
        <w:ind w:left="2863" w:right="837" w:hanging="2358"/>
        <w:rPr>
          <w:sz w:val="28"/>
        </w:rPr>
      </w:pPr>
      <w:r>
        <w:rPr>
          <w:sz w:val="28"/>
        </w:rPr>
        <w:t>(Approved</w:t>
      </w:r>
      <w:r>
        <w:rPr>
          <w:spacing w:val="-18"/>
          <w:sz w:val="28"/>
        </w:rPr>
        <w:t xml:space="preserve"> </w:t>
      </w:r>
      <w:r>
        <w:rPr>
          <w:sz w:val="28"/>
        </w:rPr>
        <w:t>by</w:t>
      </w:r>
      <w:r>
        <w:rPr>
          <w:spacing w:val="-17"/>
          <w:sz w:val="28"/>
        </w:rPr>
        <w:t xml:space="preserve"> </w:t>
      </w:r>
      <w:r>
        <w:rPr>
          <w:sz w:val="28"/>
        </w:rPr>
        <w:t>AICTE,</w:t>
      </w:r>
      <w:r>
        <w:rPr>
          <w:spacing w:val="-18"/>
          <w:sz w:val="28"/>
        </w:rPr>
        <w:t xml:space="preserve"> </w:t>
      </w:r>
      <w:r>
        <w:rPr>
          <w:sz w:val="28"/>
        </w:rPr>
        <w:t>NEW</w:t>
      </w:r>
      <w:r>
        <w:rPr>
          <w:spacing w:val="-17"/>
          <w:sz w:val="28"/>
        </w:rPr>
        <w:t xml:space="preserve"> </w:t>
      </w:r>
      <w:r>
        <w:rPr>
          <w:sz w:val="28"/>
        </w:rPr>
        <w:t>DELHI,</w:t>
      </w:r>
      <w:r>
        <w:rPr>
          <w:spacing w:val="-18"/>
          <w:sz w:val="28"/>
        </w:rPr>
        <w:t xml:space="preserve"> </w:t>
      </w:r>
      <w:r>
        <w:rPr>
          <w:sz w:val="28"/>
        </w:rPr>
        <w:t>Affiliated</w:t>
      </w:r>
      <w:r>
        <w:rPr>
          <w:spacing w:val="-17"/>
          <w:sz w:val="28"/>
        </w:rPr>
        <w:t xml:space="preserve"> </w:t>
      </w:r>
      <w:r>
        <w:rPr>
          <w:sz w:val="28"/>
        </w:rPr>
        <w:t>to</w:t>
      </w:r>
      <w:r>
        <w:rPr>
          <w:spacing w:val="-18"/>
          <w:sz w:val="28"/>
        </w:rPr>
        <w:t xml:space="preserve"> </w:t>
      </w:r>
      <w:r>
        <w:rPr>
          <w:sz w:val="28"/>
        </w:rPr>
        <w:t>JNTU,</w:t>
      </w:r>
      <w:r>
        <w:rPr>
          <w:spacing w:val="-17"/>
          <w:sz w:val="28"/>
        </w:rPr>
        <w:t xml:space="preserve"> </w:t>
      </w:r>
      <w:r>
        <w:rPr>
          <w:sz w:val="28"/>
        </w:rPr>
        <w:t>Hyderabad,</w:t>
      </w:r>
      <w:r>
        <w:rPr>
          <w:spacing w:val="-15"/>
          <w:sz w:val="28"/>
        </w:rPr>
        <w:t xml:space="preserve"> </w:t>
      </w:r>
      <w:proofErr w:type="spellStart"/>
      <w:r>
        <w:rPr>
          <w:sz w:val="28"/>
        </w:rPr>
        <w:t>Kandlakoya</w:t>
      </w:r>
      <w:proofErr w:type="spellEnd"/>
      <w:r>
        <w:rPr>
          <w:sz w:val="28"/>
        </w:rPr>
        <w:t xml:space="preserve">, </w:t>
      </w:r>
      <w:proofErr w:type="spellStart"/>
      <w:r>
        <w:rPr>
          <w:sz w:val="28"/>
        </w:rPr>
        <w:t>Medchal</w:t>
      </w:r>
      <w:proofErr w:type="spellEnd"/>
      <w:r>
        <w:rPr>
          <w:sz w:val="28"/>
        </w:rPr>
        <w:t xml:space="preserve"> Road, R.R. Dist. Hyderabad-501 401)</w:t>
      </w:r>
    </w:p>
    <w:p w14:paraId="605C4D68" w14:textId="77777777" w:rsidR="00090B6F" w:rsidRDefault="00000000">
      <w:pPr>
        <w:spacing w:before="198"/>
        <w:ind w:left="4711"/>
        <w:rPr>
          <w:b/>
          <w:sz w:val="28"/>
        </w:rPr>
      </w:pPr>
      <w:r>
        <w:rPr>
          <w:b/>
          <w:color w:val="1F385F"/>
          <w:spacing w:val="-2"/>
          <w:sz w:val="28"/>
        </w:rPr>
        <w:t>2024-</w:t>
      </w:r>
      <w:r>
        <w:rPr>
          <w:b/>
          <w:color w:val="1F385F"/>
          <w:spacing w:val="-4"/>
          <w:sz w:val="28"/>
        </w:rPr>
        <w:t>2025</w:t>
      </w:r>
    </w:p>
    <w:p w14:paraId="50127C67" w14:textId="77777777" w:rsidR="00090B6F" w:rsidRDefault="00090B6F">
      <w:pPr>
        <w:rPr>
          <w:sz w:val="28"/>
        </w:rPr>
        <w:sectPr w:rsidR="00090B6F">
          <w:footerReference w:type="default" r:id="rId9"/>
          <w:type w:val="continuous"/>
          <w:pgSz w:w="12240" w:h="15840"/>
          <w:pgMar w:top="960" w:right="340" w:bottom="960" w:left="820" w:header="0" w:footer="765" w:gutter="0"/>
          <w:pgNumType w:start="1"/>
          <w:cols w:space="720"/>
        </w:sectPr>
      </w:pPr>
    </w:p>
    <w:p w14:paraId="703B4B4A" w14:textId="77777777" w:rsidR="00090B6F" w:rsidRDefault="00000000">
      <w:pPr>
        <w:spacing w:before="62"/>
        <w:ind w:left="159"/>
        <w:jc w:val="center"/>
        <w:rPr>
          <w:b/>
          <w:sz w:val="36"/>
        </w:rPr>
      </w:pPr>
      <w:r>
        <w:rPr>
          <w:b/>
          <w:sz w:val="36"/>
        </w:rPr>
        <w:lastRenderedPageBreak/>
        <w:t>CMR</w:t>
      </w:r>
      <w:r>
        <w:rPr>
          <w:b/>
          <w:spacing w:val="-2"/>
          <w:sz w:val="36"/>
        </w:rPr>
        <w:t xml:space="preserve"> </w:t>
      </w:r>
      <w:r>
        <w:rPr>
          <w:b/>
          <w:sz w:val="36"/>
        </w:rPr>
        <w:t>ENGINEERING</w:t>
      </w:r>
      <w:r>
        <w:rPr>
          <w:b/>
          <w:spacing w:val="-3"/>
          <w:sz w:val="36"/>
        </w:rPr>
        <w:t xml:space="preserve"> </w:t>
      </w:r>
      <w:r>
        <w:rPr>
          <w:b/>
          <w:spacing w:val="-2"/>
          <w:sz w:val="36"/>
        </w:rPr>
        <w:t>COLLEGE</w:t>
      </w:r>
    </w:p>
    <w:p w14:paraId="2DC447DA" w14:textId="77777777" w:rsidR="00090B6F" w:rsidRDefault="00000000">
      <w:pPr>
        <w:spacing w:before="194"/>
        <w:ind w:left="355" w:right="875"/>
        <w:jc w:val="center"/>
        <w:rPr>
          <w:b/>
          <w:sz w:val="32"/>
        </w:rPr>
      </w:pPr>
      <w:bookmarkStart w:id="4" w:name="UGC_AUTONOMOUS"/>
      <w:bookmarkEnd w:id="4"/>
      <w:r>
        <w:rPr>
          <w:b/>
          <w:spacing w:val="-2"/>
          <w:sz w:val="32"/>
        </w:rPr>
        <w:t>UGC</w:t>
      </w:r>
      <w:r>
        <w:rPr>
          <w:b/>
          <w:spacing w:val="-21"/>
          <w:sz w:val="32"/>
        </w:rPr>
        <w:t xml:space="preserve"> </w:t>
      </w:r>
      <w:r>
        <w:rPr>
          <w:b/>
          <w:spacing w:val="-2"/>
          <w:sz w:val="32"/>
        </w:rPr>
        <w:t>AUTONOMOUS</w:t>
      </w:r>
    </w:p>
    <w:p w14:paraId="5E05344F" w14:textId="77777777" w:rsidR="00090B6F" w:rsidRDefault="00000000">
      <w:pPr>
        <w:spacing w:before="73" w:line="355" w:lineRule="auto"/>
        <w:ind w:left="355" w:right="886"/>
        <w:jc w:val="center"/>
        <w:rPr>
          <w:i/>
          <w:sz w:val="28"/>
        </w:rPr>
      </w:pPr>
      <w:r>
        <w:rPr>
          <w:i/>
          <w:sz w:val="28"/>
        </w:rPr>
        <w:t>(Accredited</w:t>
      </w:r>
      <w:r>
        <w:rPr>
          <w:i/>
          <w:spacing w:val="-12"/>
          <w:sz w:val="28"/>
        </w:rPr>
        <w:t xml:space="preserve"> </w:t>
      </w:r>
      <w:r>
        <w:rPr>
          <w:i/>
          <w:sz w:val="28"/>
        </w:rPr>
        <w:t>by</w:t>
      </w:r>
      <w:r>
        <w:rPr>
          <w:i/>
          <w:spacing w:val="-9"/>
          <w:sz w:val="28"/>
        </w:rPr>
        <w:t xml:space="preserve"> </w:t>
      </w:r>
      <w:r>
        <w:rPr>
          <w:i/>
          <w:sz w:val="28"/>
        </w:rPr>
        <w:t>NBA,</w:t>
      </w:r>
      <w:r>
        <w:rPr>
          <w:i/>
          <w:spacing w:val="-7"/>
          <w:sz w:val="28"/>
        </w:rPr>
        <w:t xml:space="preserve"> </w:t>
      </w:r>
      <w:r>
        <w:rPr>
          <w:i/>
          <w:sz w:val="28"/>
        </w:rPr>
        <w:t>Approved</w:t>
      </w:r>
      <w:r>
        <w:rPr>
          <w:i/>
          <w:spacing w:val="-9"/>
          <w:sz w:val="28"/>
        </w:rPr>
        <w:t xml:space="preserve"> </w:t>
      </w:r>
      <w:r>
        <w:rPr>
          <w:i/>
          <w:sz w:val="28"/>
        </w:rPr>
        <w:t>by</w:t>
      </w:r>
      <w:r>
        <w:rPr>
          <w:i/>
          <w:spacing w:val="-13"/>
          <w:sz w:val="28"/>
        </w:rPr>
        <w:t xml:space="preserve"> </w:t>
      </w:r>
      <w:r>
        <w:rPr>
          <w:i/>
          <w:sz w:val="28"/>
        </w:rPr>
        <w:t>AICTE</w:t>
      </w:r>
      <w:r>
        <w:rPr>
          <w:i/>
          <w:spacing w:val="-15"/>
          <w:sz w:val="28"/>
        </w:rPr>
        <w:t xml:space="preserve"> </w:t>
      </w:r>
      <w:r>
        <w:rPr>
          <w:i/>
          <w:sz w:val="28"/>
        </w:rPr>
        <w:t>NEW</w:t>
      </w:r>
      <w:r>
        <w:rPr>
          <w:i/>
          <w:spacing w:val="-19"/>
          <w:sz w:val="28"/>
        </w:rPr>
        <w:t xml:space="preserve"> </w:t>
      </w:r>
      <w:r>
        <w:rPr>
          <w:i/>
          <w:sz w:val="28"/>
        </w:rPr>
        <w:t>DELHI,</w:t>
      </w:r>
      <w:r>
        <w:rPr>
          <w:i/>
          <w:spacing w:val="-7"/>
          <w:sz w:val="28"/>
        </w:rPr>
        <w:t xml:space="preserve"> </w:t>
      </w:r>
      <w:r>
        <w:rPr>
          <w:i/>
          <w:sz w:val="28"/>
        </w:rPr>
        <w:t>Affiliated</w:t>
      </w:r>
      <w:r>
        <w:rPr>
          <w:i/>
          <w:spacing w:val="-9"/>
          <w:sz w:val="28"/>
        </w:rPr>
        <w:t xml:space="preserve"> </w:t>
      </w:r>
      <w:r>
        <w:rPr>
          <w:i/>
          <w:sz w:val="28"/>
        </w:rPr>
        <w:t>to</w:t>
      </w:r>
      <w:r>
        <w:rPr>
          <w:i/>
          <w:spacing w:val="-10"/>
          <w:sz w:val="28"/>
        </w:rPr>
        <w:t xml:space="preserve"> </w:t>
      </w:r>
      <w:r>
        <w:rPr>
          <w:i/>
          <w:sz w:val="28"/>
        </w:rPr>
        <w:t>JNTU,</w:t>
      </w:r>
      <w:r>
        <w:rPr>
          <w:i/>
          <w:spacing w:val="-7"/>
          <w:sz w:val="28"/>
        </w:rPr>
        <w:t xml:space="preserve"> </w:t>
      </w:r>
      <w:r>
        <w:rPr>
          <w:i/>
          <w:sz w:val="28"/>
        </w:rPr>
        <w:t xml:space="preserve">Hyderabad) </w:t>
      </w:r>
      <w:proofErr w:type="spellStart"/>
      <w:r>
        <w:rPr>
          <w:i/>
          <w:sz w:val="28"/>
        </w:rPr>
        <w:t>Kandlakoya</w:t>
      </w:r>
      <w:proofErr w:type="spellEnd"/>
      <w:r>
        <w:rPr>
          <w:i/>
          <w:sz w:val="28"/>
        </w:rPr>
        <w:t xml:space="preserve">, </w:t>
      </w:r>
      <w:proofErr w:type="spellStart"/>
      <w:r>
        <w:rPr>
          <w:i/>
          <w:sz w:val="28"/>
        </w:rPr>
        <w:t>Medchal</w:t>
      </w:r>
      <w:proofErr w:type="spellEnd"/>
      <w:r>
        <w:rPr>
          <w:i/>
          <w:sz w:val="28"/>
        </w:rPr>
        <w:t xml:space="preserve"> Road, Hyderabad-501 401</w:t>
      </w:r>
    </w:p>
    <w:p w14:paraId="08B4AACC" w14:textId="77777777" w:rsidR="00090B6F" w:rsidRDefault="00000000">
      <w:pPr>
        <w:spacing w:before="221"/>
        <w:ind w:left="754"/>
        <w:rPr>
          <w:b/>
          <w:sz w:val="36"/>
        </w:rPr>
      </w:pPr>
      <w:r>
        <w:rPr>
          <w:b/>
          <w:sz w:val="36"/>
        </w:rPr>
        <w:t>Department</w:t>
      </w:r>
      <w:r>
        <w:rPr>
          <w:b/>
          <w:spacing w:val="3"/>
          <w:sz w:val="36"/>
        </w:rPr>
        <w:t xml:space="preserve"> </w:t>
      </w:r>
      <w:r>
        <w:rPr>
          <w:b/>
          <w:sz w:val="36"/>
        </w:rPr>
        <w:t>of</w:t>
      </w:r>
      <w:r>
        <w:rPr>
          <w:b/>
          <w:spacing w:val="-7"/>
          <w:sz w:val="36"/>
        </w:rPr>
        <w:t xml:space="preserve"> </w:t>
      </w:r>
      <w:r>
        <w:rPr>
          <w:b/>
          <w:sz w:val="36"/>
        </w:rPr>
        <w:t>Computer</w:t>
      </w:r>
      <w:r>
        <w:rPr>
          <w:b/>
          <w:spacing w:val="-3"/>
          <w:sz w:val="36"/>
        </w:rPr>
        <w:t xml:space="preserve"> </w:t>
      </w:r>
      <w:r>
        <w:rPr>
          <w:b/>
          <w:sz w:val="36"/>
        </w:rPr>
        <w:t>Science</w:t>
      </w:r>
      <w:r>
        <w:rPr>
          <w:b/>
          <w:spacing w:val="-5"/>
          <w:sz w:val="36"/>
        </w:rPr>
        <w:t xml:space="preserve"> </w:t>
      </w:r>
      <w:r>
        <w:rPr>
          <w:b/>
          <w:sz w:val="36"/>
        </w:rPr>
        <w:t>&amp;</w:t>
      </w:r>
      <w:r>
        <w:rPr>
          <w:b/>
          <w:spacing w:val="-10"/>
          <w:sz w:val="36"/>
        </w:rPr>
        <w:t xml:space="preserve"> </w:t>
      </w:r>
      <w:r>
        <w:rPr>
          <w:b/>
          <w:sz w:val="36"/>
        </w:rPr>
        <w:t>Engineering (AI</w:t>
      </w:r>
      <w:r>
        <w:rPr>
          <w:b/>
          <w:spacing w:val="-4"/>
          <w:sz w:val="36"/>
        </w:rPr>
        <w:t xml:space="preserve"> </w:t>
      </w:r>
      <w:r>
        <w:rPr>
          <w:b/>
          <w:sz w:val="36"/>
        </w:rPr>
        <w:t>&amp;</w:t>
      </w:r>
      <w:r>
        <w:rPr>
          <w:b/>
          <w:spacing w:val="-9"/>
          <w:sz w:val="36"/>
        </w:rPr>
        <w:t xml:space="preserve"> </w:t>
      </w:r>
      <w:r>
        <w:rPr>
          <w:b/>
          <w:spacing w:val="-5"/>
          <w:sz w:val="36"/>
        </w:rPr>
        <w:t>ML)</w:t>
      </w:r>
    </w:p>
    <w:p w14:paraId="1608FD66" w14:textId="77777777" w:rsidR="00090B6F" w:rsidRDefault="00000000">
      <w:pPr>
        <w:pStyle w:val="BodyText"/>
        <w:spacing w:before="5"/>
        <w:rPr>
          <w:b/>
          <w:sz w:val="18"/>
        </w:rPr>
      </w:pPr>
      <w:r>
        <w:rPr>
          <w:noProof/>
        </w:rPr>
        <w:drawing>
          <wp:anchor distT="0" distB="0" distL="0" distR="0" simplePos="0" relativeHeight="251644928" behindDoc="1" locked="0" layoutInCell="1" allowOverlap="1" wp14:anchorId="155022AE" wp14:editId="3E4F26E8">
            <wp:simplePos x="0" y="0"/>
            <wp:positionH relativeFrom="page">
              <wp:posOffset>3181350</wp:posOffset>
            </wp:positionH>
            <wp:positionV relativeFrom="paragraph">
              <wp:posOffset>149860</wp:posOffset>
            </wp:positionV>
            <wp:extent cx="1397000" cy="75374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396764" cy="753618"/>
                    </a:xfrm>
                    <a:prstGeom prst="rect">
                      <a:avLst/>
                    </a:prstGeom>
                  </pic:spPr>
                </pic:pic>
              </a:graphicData>
            </a:graphic>
          </wp:anchor>
        </w:drawing>
      </w:r>
    </w:p>
    <w:p w14:paraId="71EDE8C0" w14:textId="77777777" w:rsidR="00090B6F" w:rsidRDefault="00000000">
      <w:pPr>
        <w:spacing w:before="87"/>
        <w:ind w:right="485"/>
        <w:jc w:val="center"/>
        <w:rPr>
          <w:b/>
          <w:sz w:val="32"/>
        </w:rPr>
      </w:pPr>
      <w:r>
        <w:rPr>
          <w:b/>
          <w:spacing w:val="-2"/>
          <w:sz w:val="32"/>
          <w:u w:val="single"/>
        </w:rPr>
        <w:t>CERTIFICATE</w:t>
      </w:r>
    </w:p>
    <w:p w14:paraId="4F06FE84" w14:textId="77777777" w:rsidR="00090B6F" w:rsidRDefault="00090B6F">
      <w:pPr>
        <w:pStyle w:val="BodyText"/>
        <w:spacing w:before="180"/>
        <w:rPr>
          <w:b/>
        </w:rPr>
      </w:pPr>
    </w:p>
    <w:p w14:paraId="5A5EF607" w14:textId="77777777" w:rsidR="00090B6F" w:rsidRDefault="00000000">
      <w:pPr>
        <w:ind w:left="121"/>
        <w:rPr>
          <w:sz w:val="24"/>
        </w:rPr>
      </w:pPr>
      <w:r>
        <w:rPr>
          <w:sz w:val="24"/>
        </w:rPr>
        <w:t>This</w:t>
      </w:r>
      <w:r>
        <w:rPr>
          <w:spacing w:val="19"/>
          <w:sz w:val="24"/>
        </w:rPr>
        <w:t xml:space="preserve"> </w:t>
      </w:r>
      <w:r>
        <w:rPr>
          <w:sz w:val="24"/>
        </w:rPr>
        <w:t>is</w:t>
      </w:r>
      <w:r>
        <w:rPr>
          <w:spacing w:val="15"/>
          <w:sz w:val="24"/>
        </w:rPr>
        <w:t xml:space="preserve"> </w:t>
      </w:r>
      <w:r>
        <w:rPr>
          <w:sz w:val="24"/>
        </w:rPr>
        <w:t>to</w:t>
      </w:r>
      <w:r>
        <w:rPr>
          <w:spacing w:val="18"/>
          <w:sz w:val="24"/>
        </w:rPr>
        <w:t xml:space="preserve"> </w:t>
      </w:r>
      <w:r>
        <w:rPr>
          <w:sz w:val="24"/>
        </w:rPr>
        <w:t>certify</w:t>
      </w:r>
      <w:r>
        <w:rPr>
          <w:spacing w:val="9"/>
          <w:sz w:val="24"/>
        </w:rPr>
        <w:t xml:space="preserve"> </w:t>
      </w:r>
      <w:r>
        <w:rPr>
          <w:sz w:val="24"/>
        </w:rPr>
        <w:t>that</w:t>
      </w:r>
      <w:r>
        <w:rPr>
          <w:spacing w:val="18"/>
          <w:sz w:val="24"/>
        </w:rPr>
        <w:t xml:space="preserve"> </w:t>
      </w:r>
      <w:r>
        <w:rPr>
          <w:sz w:val="24"/>
        </w:rPr>
        <w:t>the</w:t>
      </w:r>
      <w:r>
        <w:rPr>
          <w:spacing w:val="16"/>
          <w:sz w:val="24"/>
        </w:rPr>
        <w:t xml:space="preserve"> </w:t>
      </w:r>
      <w:r>
        <w:rPr>
          <w:sz w:val="24"/>
        </w:rPr>
        <w:t>project</w:t>
      </w:r>
      <w:r>
        <w:rPr>
          <w:spacing w:val="23"/>
          <w:sz w:val="24"/>
        </w:rPr>
        <w:t xml:space="preserve"> </w:t>
      </w:r>
      <w:r>
        <w:rPr>
          <w:sz w:val="24"/>
        </w:rPr>
        <w:t>entitled</w:t>
      </w:r>
      <w:r>
        <w:rPr>
          <w:spacing w:val="18"/>
          <w:sz w:val="24"/>
        </w:rPr>
        <w:t xml:space="preserve"> </w:t>
      </w:r>
      <w:r>
        <w:rPr>
          <w:b/>
          <w:sz w:val="24"/>
        </w:rPr>
        <w:t>“Smart gloves</w:t>
      </w:r>
      <w:r>
        <w:rPr>
          <w:b/>
          <w:spacing w:val="-3"/>
          <w:sz w:val="24"/>
        </w:rPr>
        <w:t xml:space="preserve"> </w:t>
      </w:r>
      <w:r>
        <w:rPr>
          <w:b/>
          <w:sz w:val="24"/>
        </w:rPr>
        <w:t>for</w:t>
      </w:r>
      <w:r>
        <w:rPr>
          <w:b/>
          <w:spacing w:val="-7"/>
          <w:sz w:val="24"/>
        </w:rPr>
        <w:t xml:space="preserve"> </w:t>
      </w:r>
      <w:r>
        <w:rPr>
          <w:b/>
          <w:sz w:val="24"/>
        </w:rPr>
        <w:t>dumb</w:t>
      </w:r>
      <w:r>
        <w:rPr>
          <w:b/>
          <w:spacing w:val="-1"/>
          <w:sz w:val="24"/>
        </w:rPr>
        <w:t xml:space="preserve"> </w:t>
      </w:r>
      <w:r>
        <w:rPr>
          <w:b/>
          <w:sz w:val="24"/>
        </w:rPr>
        <w:t>and</w:t>
      </w:r>
      <w:r>
        <w:rPr>
          <w:b/>
          <w:spacing w:val="-1"/>
          <w:sz w:val="24"/>
        </w:rPr>
        <w:t xml:space="preserve"> </w:t>
      </w:r>
      <w:r>
        <w:rPr>
          <w:b/>
          <w:sz w:val="24"/>
        </w:rPr>
        <w:t>deaf”</w:t>
      </w:r>
      <w:r>
        <w:rPr>
          <w:b/>
          <w:spacing w:val="17"/>
          <w:sz w:val="24"/>
        </w:rPr>
        <w:t xml:space="preserve"> </w:t>
      </w:r>
      <w:r>
        <w:rPr>
          <w:sz w:val="24"/>
        </w:rPr>
        <w:t>is</w:t>
      </w:r>
      <w:r>
        <w:rPr>
          <w:spacing w:val="15"/>
          <w:sz w:val="24"/>
        </w:rPr>
        <w:t xml:space="preserve"> </w:t>
      </w:r>
      <w:r>
        <w:rPr>
          <w:sz w:val="24"/>
        </w:rPr>
        <w:t>a</w:t>
      </w:r>
      <w:r>
        <w:rPr>
          <w:spacing w:val="16"/>
          <w:sz w:val="24"/>
        </w:rPr>
        <w:t xml:space="preserve"> </w:t>
      </w:r>
      <w:proofErr w:type="spellStart"/>
      <w:r>
        <w:rPr>
          <w:sz w:val="24"/>
        </w:rPr>
        <w:t>bonafide</w:t>
      </w:r>
      <w:proofErr w:type="spellEnd"/>
      <w:r>
        <w:rPr>
          <w:spacing w:val="13"/>
          <w:sz w:val="24"/>
        </w:rPr>
        <w:t xml:space="preserve"> </w:t>
      </w:r>
      <w:proofErr w:type="spellStart"/>
      <w:r>
        <w:rPr>
          <w:sz w:val="24"/>
        </w:rPr>
        <w:t>workcarried</w:t>
      </w:r>
      <w:proofErr w:type="spellEnd"/>
      <w:r>
        <w:rPr>
          <w:sz w:val="24"/>
        </w:rPr>
        <w:t xml:space="preserve"> out</w:t>
      </w:r>
      <w:r>
        <w:rPr>
          <w:spacing w:val="4"/>
          <w:sz w:val="24"/>
        </w:rPr>
        <w:t xml:space="preserve"> </w:t>
      </w:r>
      <w:r>
        <w:rPr>
          <w:spacing w:val="-5"/>
          <w:sz w:val="24"/>
        </w:rPr>
        <w:t>by</w:t>
      </w:r>
    </w:p>
    <w:p w14:paraId="08114FDA" w14:textId="77777777" w:rsidR="00090B6F" w:rsidRDefault="00000000">
      <w:pPr>
        <w:tabs>
          <w:tab w:val="left" w:pos="7478"/>
        </w:tabs>
        <w:spacing w:before="247"/>
        <w:ind w:left="2402"/>
        <w:rPr>
          <w:b/>
          <w:sz w:val="24"/>
        </w:rPr>
      </w:pPr>
      <w:r>
        <w:rPr>
          <w:b/>
          <w:sz w:val="24"/>
        </w:rPr>
        <w:t>K.</w:t>
      </w:r>
      <w:r>
        <w:rPr>
          <w:b/>
          <w:spacing w:val="4"/>
          <w:sz w:val="24"/>
        </w:rPr>
        <w:t xml:space="preserve"> </w:t>
      </w:r>
      <w:r>
        <w:rPr>
          <w:b/>
          <w:spacing w:val="-2"/>
          <w:sz w:val="24"/>
        </w:rPr>
        <w:t>PRIYANKA</w:t>
      </w:r>
      <w:r>
        <w:rPr>
          <w:b/>
          <w:sz w:val="24"/>
        </w:rPr>
        <w:tab/>
      </w:r>
      <w:r>
        <w:rPr>
          <w:b/>
          <w:spacing w:val="-2"/>
          <w:sz w:val="24"/>
        </w:rPr>
        <w:t>(218R1A66G4)</w:t>
      </w:r>
    </w:p>
    <w:p w14:paraId="1B31017D" w14:textId="77777777" w:rsidR="00090B6F" w:rsidRDefault="00000000">
      <w:pPr>
        <w:tabs>
          <w:tab w:val="left" w:pos="7472"/>
        </w:tabs>
        <w:spacing w:before="243"/>
        <w:ind w:left="2402"/>
        <w:rPr>
          <w:b/>
          <w:sz w:val="24"/>
        </w:rPr>
      </w:pPr>
      <w:r>
        <w:rPr>
          <w:b/>
          <w:sz w:val="24"/>
        </w:rPr>
        <w:t>M.</w:t>
      </w:r>
      <w:r>
        <w:rPr>
          <w:b/>
          <w:spacing w:val="-2"/>
          <w:sz w:val="24"/>
        </w:rPr>
        <w:t xml:space="preserve"> KAVYA</w:t>
      </w:r>
      <w:r>
        <w:rPr>
          <w:b/>
          <w:sz w:val="24"/>
        </w:rPr>
        <w:tab/>
      </w:r>
      <w:r>
        <w:rPr>
          <w:b/>
          <w:spacing w:val="-2"/>
          <w:sz w:val="24"/>
        </w:rPr>
        <w:t>(218R1A66G7)</w:t>
      </w:r>
    </w:p>
    <w:p w14:paraId="4212E117" w14:textId="77777777" w:rsidR="00090B6F" w:rsidRDefault="00000000">
      <w:pPr>
        <w:tabs>
          <w:tab w:val="left" w:pos="7477"/>
        </w:tabs>
        <w:spacing w:before="238"/>
        <w:ind w:left="2373"/>
        <w:rPr>
          <w:b/>
          <w:sz w:val="24"/>
        </w:rPr>
      </w:pPr>
      <w:r>
        <w:rPr>
          <w:b/>
          <w:sz w:val="24"/>
        </w:rPr>
        <w:t>M.</w:t>
      </w:r>
      <w:r>
        <w:rPr>
          <w:b/>
          <w:spacing w:val="-2"/>
          <w:sz w:val="24"/>
        </w:rPr>
        <w:t xml:space="preserve"> </w:t>
      </w:r>
      <w:r>
        <w:rPr>
          <w:b/>
          <w:sz w:val="24"/>
        </w:rPr>
        <w:t>PRAVEEN</w:t>
      </w:r>
      <w:r>
        <w:rPr>
          <w:b/>
          <w:spacing w:val="-3"/>
          <w:sz w:val="24"/>
        </w:rPr>
        <w:t xml:space="preserve"> </w:t>
      </w:r>
      <w:r>
        <w:rPr>
          <w:b/>
          <w:spacing w:val="-4"/>
          <w:sz w:val="24"/>
        </w:rPr>
        <w:t>KUMAR</w:t>
      </w:r>
      <w:r>
        <w:rPr>
          <w:b/>
          <w:sz w:val="24"/>
        </w:rPr>
        <w:tab/>
      </w:r>
      <w:r>
        <w:rPr>
          <w:b/>
          <w:spacing w:val="-2"/>
          <w:sz w:val="24"/>
        </w:rPr>
        <w:t>(228R5A6616)</w:t>
      </w:r>
    </w:p>
    <w:p w14:paraId="69521089" w14:textId="77777777" w:rsidR="00090B6F" w:rsidRDefault="00000000">
      <w:pPr>
        <w:tabs>
          <w:tab w:val="left" w:pos="7472"/>
        </w:tabs>
        <w:spacing w:before="242"/>
        <w:ind w:left="2464"/>
        <w:rPr>
          <w:b/>
          <w:sz w:val="24"/>
        </w:rPr>
      </w:pPr>
      <w:r>
        <w:rPr>
          <w:b/>
          <w:sz w:val="24"/>
        </w:rPr>
        <w:t>L.</w:t>
      </w:r>
      <w:r>
        <w:rPr>
          <w:b/>
          <w:spacing w:val="2"/>
          <w:sz w:val="24"/>
        </w:rPr>
        <w:t xml:space="preserve"> </w:t>
      </w:r>
      <w:r>
        <w:rPr>
          <w:b/>
          <w:spacing w:val="-2"/>
          <w:sz w:val="24"/>
        </w:rPr>
        <w:t>DHRUSHYATHI</w:t>
      </w:r>
      <w:r>
        <w:rPr>
          <w:b/>
          <w:sz w:val="24"/>
        </w:rPr>
        <w:tab/>
      </w:r>
      <w:r>
        <w:rPr>
          <w:b/>
          <w:spacing w:val="-2"/>
          <w:sz w:val="24"/>
        </w:rPr>
        <w:t>(228R5A6620)</w:t>
      </w:r>
    </w:p>
    <w:p w14:paraId="0C51482A" w14:textId="77777777" w:rsidR="00090B6F" w:rsidRDefault="00000000">
      <w:pPr>
        <w:spacing w:before="238" w:line="360" w:lineRule="auto"/>
        <w:ind w:left="121"/>
        <w:rPr>
          <w:b/>
          <w:sz w:val="24"/>
        </w:rPr>
      </w:pPr>
      <w:r>
        <w:rPr>
          <w:sz w:val="24"/>
        </w:rPr>
        <w:t>in</w:t>
      </w:r>
      <w:r>
        <w:rPr>
          <w:spacing w:val="80"/>
          <w:sz w:val="24"/>
        </w:rPr>
        <w:t xml:space="preserve"> </w:t>
      </w:r>
      <w:r>
        <w:rPr>
          <w:sz w:val="24"/>
        </w:rPr>
        <w:t>partial</w:t>
      </w:r>
      <w:r>
        <w:rPr>
          <w:spacing w:val="80"/>
          <w:sz w:val="24"/>
        </w:rPr>
        <w:t xml:space="preserve"> </w:t>
      </w:r>
      <w:r>
        <w:rPr>
          <w:sz w:val="24"/>
        </w:rPr>
        <w:t>fulfillment</w:t>
      </w:r>
      <w:r>
        <w:rPr>
          <w:spacing w:val="73"/>
          <w:w w:val="150"/>
          <w:sz w:val="24"/>
        </w:rPr>
        <w:t xml:space="preserve"> </w:t>
      </w:r>
      <w:r>
        <w:rPr>
          <w:sz w:val="24"/>
        </w:rPr>
        <w:t>of</w:t>
      </w:r>
      <w:r>
        <w:rPr>
          <w:spacing w:val="80"/>
          <w:sz w:val="24"/>
        </w:rPr>
        <w:t xml:space="preserve"> </w:t>
      </w:r>
      <w:r>
        <w:rPr>
          <w:sz w:val="24"/>
        </w:rPr>
        <w:t>the</w:t>
      </w:r>
      <w:r>
        <w:rPr>
          <w:spacing w:val="80"/>
          <w:sz w:val="24"/>
        </w:rPr>
        <w:t xml:space="preserve"> </w:t>
      </w:r>
      <w:r>
        <w:rPr>
          <w:sz w:val="24"/>
        </w:rPr>
        <w:t>requirement</w:t>
      </w:r>
      <w:r>
        <w:rPr>
          <w:spacing w:val="78"/>
          <w:w w:val="150"/>
          <w:sz w:val="24"/>
        </w:rPr>
        <w:t xml:space="preserve"> </w:t>
      </w:r>
      <w:r>
        <w:rPr>
          <w:sz w:val="24"/>
        </w:rPr>
        <w:t>for</w:t>
      </w:r>
      <w:r>
        <w:rPr>
          <w:spacing w:val="80"/>
          <w:sz w:val="24"/>
        </w:rPr>
        <w:t xml:space="preserve"> </w:t>
      </w:r>
      <w:r>
        <w:rPr>
          <w:sz w:val="24"/>
        </w:rPr>
        <w:t>the</w:t>
      </w:r>
      <w:r>
        <w:rPr>
          <w:spacing w:val="80"/>
          <w:sz w:val="24"/>
        </w:rPr>
        <w:t xml:space="preserve"> </w:t>
      </w:r>
      <w:r>
        <w:rPr>
          <w:sz w:val="24"/>
        </w:rPr>
        <w:t>award</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degree</w:t>
      </w:r>
      <w:r>
        <w:rPr>
          <w:spacing w:val="80"/>
          <w:sz w:val="24"/>
        </w:rPr>
        <w:t xml:space="preserve"> </w:t>
      </w:r>
      <w:r>
        <w:rPr>
          <w:sz w:val="24"/>
        </w:rPr>
        <w:t>of</w:t>
      </w:r>
      <w:r>
        <w:rPr>
          <w:spacing w:val="80"/>
          <w:sz w:val="24"/>
        </w:rPr>
        <w:t xml:space="preserve"> </w:t>
      </w:r>
      <w:r>
        <w:rPr>
          <w:b/>
          <w:sz w:val="24"/>
        </w:rPr>
        <w:t>BACHELOR</w:t>
      </w:r>
      <w:r>
        <w:rPr>
          <w:b/>
          <w:spacing w:val="80"/>
          <w:sz w:val="24"/>
        </w:rPr>
        <w:t xml:space="preserve"> </w:t>
      </w:r>
      <w:r>
        <w:rPr>
          <w:b/>
          <w:sz w:val="24"/>
        </w:rPr>
        <w:t>OF TECHNOLOGY</w:t>
      </w:r>
      <w:r>
        <w:rPr>
          <w:b/>
          <w:spacing w:val="72"/>
          <w:w w:val="150"/>
          <w:sz w:val="24"/>
        </w:rPr>
        <w:t xml:space="preserve"> </w:t>
      </w:r>
      <w:r>
        <w:rPr>
          <w:sz w:val="24"/>
        </w:rPr>
        <w:t>in</w:t>
      </w:r>
      <w:r>
        <w:rPr>
          <w:spacing w:val="79"/>
          <w:sz w:val="24"/>
        </w:rPr>
        <w:t xml:space="preserve"> </w:t>
      </w:r>
      <w:r>
        <w:rPr>
          <w:b/>
          <w:sz w:val="24"/>
        </w:rPr>
        <w:t>COMPUTER</w:t>
      </w:r>
      <w:r>
        <w:rPr>
          <w:b/>
          <w:spacing w:val="64"/>
          <w:w w:val="150"/>
          <w:sz w:val="24"/>
        </w:rPr>
        <w:t xml:space="preserve"> </w:t>
      </w:r>
      <w:r>
        <w:rPr>
          <w:b/>
          <w:sz w:val="24"/>
        </w:rPr>
        <w:t>SCIENCE</w:t>
      </w:r>
      <w:r>
        <w:rPr>
          <w:b/>
          <w:spacing w:val="66"/>
          <w:w w:val="150"/>
          <w:sz w:val="24"/>
        </w:rPr>
        <w:t xml:space="preserve"> </w:t>
      </w:r>
      <w:r>
        <w:rPr>
          <w:b/>
          <w:sz w:val="24"/>
        </w:rPr>
        <w:t>AND</w:t>
      </w:r>
      <w:r>
        <w:rPr>
          <w:b/>
          <w:spacing w:val="58"/>
          <w:w w:val="150"/>
          <w:sz w:val="24"/>
        </w:rPr>
        <w:t xml:space="preserve"> </w:t>
      </w:r>
      <w:r>
        <w:rPr>
          <w:b/>
          <w:sz w:val="24"/>
        </w:rPr>
        <w:t>ENGINEERING</w:t>
      </w:r>
      <w:r>
        <w:rPr>
          <w:b/>
          <w:spacing w:val="54"/>
          <w:w w:val="150"/>
          <w:sz w:val="24"/>
        </w:rPr>
        <w:t xml:space="preserve"> </w:t>
      </w:r>
      <w:r>
        <w:rPr>
          <w:b/>
          <w:sz w:val="24"/>
        </w:rPr>
        <w:t>(AI&amp;ML)</w:t>
      </w:r>
      <w:r>
        <w:rPr>
          <w:b/>
          <w:spacing w:val="56"/>
          <w:w w:val="150"/>
          <w:sz w:val="24"/>
        </w:rPr>
        <w:t xml:space="preserve"> </w:t>
      </w:r>
      <w:r>
        <w:rPr>
          <w:sz w:val="24"/>
        </w:rPr>
        <w:t>from</w:t>
      </w:r>
      <w:r>
        <w:rPr>
          <w:spacing w:val="62"/>
          <w:sz w:val="24"/>
        </w:rPr>
        <w:t xml:space="preserve"> </w:t>
      </w:r>
      <w:r>
        <w:rPr>
          <w:b/>
          <w:spacing w:val="-5"/>
          <w:sz w:val="24"/>
        </w:rPr>
        <w:t>CMR</w:t>
      </w:r>
    </w:p>
    <w:p w14:paraId="254A386B" w14:textId="77777777" w:rsidR="00090B6F" w:rsidRDefault="00000000">
      <w:pPr>
        <w:spacing w:line="274" w:lineRule="exact"/>
        <w:ind w:left="121"/>
        <w:rPr>
          <w:sz w:val="24"/>
        </w:rPr>
      </w:pPr>
      <w:r>
        <w:rPr>
          <w:b/>
          <w:sz w:val="24"/>
        </w:rPr>
        <w:t>Engineering</w:t>
      </w:r>
      <w:r>
        <w:rPr>
          <w:b/>
          <w:spacing w:val="-16"/>
          <w:sz w:val="24"/>
        </w:rPr>
        <w:t xml:space="preserve"> </w:t>
      </w:r>
      <w:r>
        <w:rPr>
          <w:b/>
          <w:sz w:val="24"/>
        </w:rPr>
        <w:t>College</w:t>
      </w:r>
      <w:r>
        <w:rPr>
          <w:sz w:val="24"/>
        </w:rPr>
        <w:t>,</w:t>
      </w:r>
      <w:r>
        <w:rPr>
          <w:spacing w:val="-10"/>
          <w:sz w:val="24"/>
        </w:rPr>
        <w:t xml:space="preserve"> </w:t>
      </w:r>
      <w:r>
        <w:rPr>
          <w:sz w:val="24"/>
        </w:rPr>
        <w:t>under</w:t>
      </w:r>
      <w:r>
        <w:rPr>
          <w:spacing w:val="-14"/>
          <w:sz w:val="24"/>
        </w:rPr>
        <w:t xml:space="preserve"> </w:t>
      </w:r>
      <w:r>
        <w:rPr>
          <w:sz w:val="24"/>
        </w:rPr>
        <w:t>our</w:t>
      </w:r>
      <w:r>
        <w:rPr>
          <w:spacing w:val="-15"/>
          <w:sz w:val="24"/>
        </w:rPr>
        <w:t xml:space="preserve"> </w:t>
      </w:r>
      <w:r>
        <w:rPr>
          <w:sz w:val="24"/>
        </w:rPr>
        <w:t>guidance</w:t>
      </w:r>
      <w:r>
        <w:rPr>
          <w:spacing w:val="-15"/>
          <w:sz w:val="24"/>
        </w:rPr>
        <w:t xml:space="preserve"> </w:t>
      </w:r>
      <w:r>
        <w:rPr>
          <w:sz w:val="24"/>
        </w:rPr>
        <w:t>and</w:t>
      </w:r>
      <w:r>
        <w:rPr>
          <w:spacing w:val="-15"/>
          <w:sz w:val="24"/>
        </w:rPr>
        <w:t xml:space="preserve"> </w:t>
      </w:r>
      <w:r>
        <w:rPr>
          <w:spacing w:val="-2"/>
          <w:sz w:val="24"/>
        </w:rPr>
        <w:t>supervision.</w:t>
      </w:r>
    </w:p>
    <w:p w14:paraId="2B632D73" w14:textId="77777777" w:rsidR="00090B6F" w:rsidRDefault="00090B6F">
      <w:pPr>
        <w:pStyle w:val="BodyText"/>
        <w:spacing w:before="66"/>
      </w:pPr>
    </w:p>
    <w:p w14:paraId="16D360AF" w14:textId="77777777" w:rsidR="00090B6F" w:rsidRDefault="00000000">
      <w:pPr>
        <w:spacing w:before="1" w:line="360" w:lineRule="auto"/>
        <w:ind w:left="121" w:right="837"/>
      </w:pPr>
      <w:r>
        <w:t>The</w:t>
      </w:r>
      <w:r>
        <w:rPr>
          <w:spacing w:val="-7"/>
        </w:rPr>
        <w:t xml:space="preserve"> </w:t>
      </w:r>
      <w:r>
        <w:t>results presented in this project have</w:t>
      </w:r>
      <w:r>
        <w:rPr>
          <w:spacing w:val="-6"/>
        </w:rPr>
        <w:t xml:space="preserve"> </w:t>
      </w:r>
      <w:r>
        <w:t>been verified and are</w:t>
      </w:r>
      <w:r>
        <w:rPr>
          <w:spacing w:val="-2"/>
        </w:rPr>
        <w:t xml:space="preserve"> </w:t>
      </w:r>
      <w:r>
        <w:t>found</w:t>
      </w:r>
      <w:r>
        <w:rPr>
          <w:spacing w:val="-4"/>
        </w:rPr>
        <w:t xml:space="preserve"> </w:t>
      </w:r>
      <w:r>
        <w:t>to be</w:t>
      </w:r>
      <w:r>
        <w:rPr>
          <w:spacing w:val="-7"/>
        </w:rPr>
        <w:t xml:space="preserve"> </w:t>
      </w:r>
      <w:r>
        <w:t>satisfactory. The</w:t>
      </w:r>
      <w:r>
        <w:rPr>
          <w:spacing w:val="-1"/>
        </w:rPr>
        <w:t xml:space="preserve"> </w:t>
      </w:r>
      <w:r>
        <w:t>results</w:t>
      </w:r>
      <w:r>
        <w:rPr>
          <w:spacing w:val="-16"/>
        </w:rPr>
        <w:t xml:space="preserve"> </w:t>
      </w:r>
      <w:r>
        <w:t>embodied in this project have</w:t>
      </w:r>
      <w:r>
        <w:rPr>
          <w:spacing w:val="-8"/>
        </w:rPr>
        <w:t xml:space="preserve"> </w:t>
      </w:r>
      <w:r>
        <w:t>not been</w:t>
      </w:r>
      <w:r>
        <w:rPr>
          <w:spacing w:val="-6"/>
        </w:rPr>
        <w:t xml:space="preserve"> </w:t>
      </w:r>
      <w:r>
        <w:t>submitted</w:t>
      </w:r>
      <w:r>
        <w:rPr>
          <w:spacing w:val="-11"/>
        </w:rPr>
        <w:t xml:space="preserve"> </w:t>
      </w:r>
      <w:r>
        <w:t>to</w:t>
      </w:r>
      <w:r>
        <w:rPr>
          <w:spacing w:val="-6"/>
        </w:rPr>
        <w:t xml:space="preserve"> </w:t>
      </w:r>
      <w:r>
        <w:t>any</w:t>
      </w:r>
      <w:r>
        <w:rPr>
          <w:spacing w:val="-5"/>
        </w:rPr>
        <w:t xml:space="preserve"> </w:t>
      </w:r>
      <w:r>
        <w:t>other university</w:t>
      </w:r>
      <w:r>
        <w:rPr>
          <w:spacing w:val="-5"/>
        </w:rPr>
        <w:t xml:space="preserve"> </w:t>
      </w:r>
      <w:r>
        <w:t>for the</w:t>
      </w:r>
      <w:r>
        <w:rPr>
          <w:spacing w:val="-8"/>
        </w:rPr>
        <w:t xml:space="preserve"> </w:t>
      </w:r>
      <w:r>
        <w:t>award</w:t>
      </w:r>
      <w:r>
        <w:rPr>
          <w:spacing w:val="-11"/>
        </w:rPr>
        <w:t xml:space="preserve"> </w:t>
      </w:r>
      <w:r>
        <w:t>of any</w:t>
      </w:r>
      <w:r>
        <w:rPr>
          <w:spacing w:val="-6"/>
        </w:rPr>
        <w:t xml:space="preserve"> </w:t>
      </w:r>
      <w:proofErr w:type="spellStart"/>
      <w:r>
        <w:t>otherdegree</w:t>
      </w:r>
      <w:proofErr w:type="spellEnd"/>
      <w:r>
        <w:t xml:space="preserve"> or diploma.</w:t>
      </w:r>
    </w:p>
    <w:p w14:paraId="4630CD20" w14:textId="77777777" w:rsidR="00090B6F" w:rsidRDefault="00090B6F">
      <w:pPr>
        <w:pStyle w:val="BodyText"/>
        <w:spacing w:before="49"/>
        <w:rPr>
          <w:sz w:val="20"/>
        </w:rPr>
      </w:pPr>
    </w:p>
    <w:tbl>
      <w:tblPr>
        <w:tblW w:w="0" w:type="auto"/>
        <w:tblInd w:w="275" w:type="dxa"/>
        <w:tblLayout w:type="fixed"/>
        <w:tblCellMar>
          <w:left w:w="0" w:type="dxa"/>
          <w:right w:w="0" w:type="dxa"/>
        </w:tblCellMar>
        <w:tblLook w:val="04A0" w:firstRow="1" w:lastRow="0" w:firstColumn="1" w:lastColumn="0" w:noHBand="0" w:noVBand="1"/>
      </w:tblPr>
      <w:tblGrid>
        <w:gridCol w:w="3156"/>
        <w:gridCol w:w="3952"/>
        <w:gridCol w:w="3376"/>
      </w:tblGrid>
      <w:tr w:rsidR="00090B6F" w14:paraId="776CC8AD" w14:textId="77777777">
        <w:trPr>
          <w:trHeight w:val="392"/>
        </w:trPr>
        <w:tc>
          <w:tcPr>
            <w:tcW w:w="3156" w:type="dxa"/>
          </w:tcPr>
          <w:p w14:paraId="593A1D44" w14:textId="77777777" w:rsidR="00090B6F" w:rsidRDefault="00000000">
            <w:pPr>
              <w:pStyle w:val="TableParagraph"/>
              <w:spacing w:line="275" w:lineRule="exact"/>
              <w:ind w:left="27" w:right="771"/>
              <w:jc w:val="center"/>
              <w:rPr>
                <w:b/>
                <w:sz w:val="24"/>
              </w:rPr>
            </w:pPr>
            <w:r>
              <w:rPr>
                <w:b/>
                <w:sz w:val="24"/>
              </w:rPr>
              <w:t>Internal</w:t>
            </w:r>
            <w:r>
              <w:rPr>
                <w:b/>
                <w:spacing w:val="-11"/>
                <w:sz w:val="24"/>
              </w:rPr>
              <w:t xml:space="preserve"> </w:t>
            </w:r>
            <w:r>
              <w:rPr>
                <w:b/>
                <w:spacing w:val="-2"/>
                <w:sz w:val="24"/>
              </w:rPr>
              <w:t>Guide</w:t>
            </w:r>
          </w:p>
        </w:tc>
        <w:tc>
          <w:tcPr>
            <w:tcW w:w="3952" w:type="dxa"/>
          </w:tcPr>
          <w:p w14:paraId="25818EF9" w14:textId="77777777" w:rsidR="00090B6F" w:rsidRDefault="00000000">
            <w:pPr>
              <w:pStyle w:val="TableParagraph"/>
              <w:spacing w:line="266" w:lineRule="exact"/>
              <w:ind w:left="52" w:right="52"/>
              <w:jc w:val="center"/>
              <w:rPr>
                <w:b/>
                <w:sz w:val="24"/>
              </w:rPr>
            </w:pPr>
            <w:r>
              <w:rPr>
                <w:b/>
                <w:sz w:val="24"/>
              </w:rPr>
              <w:t>Project</w:t>
            </w:r>
            <w:r>
              <w:rPr>
                <w:b/>
                <w:spacing w:val="-3"/>
                <w:sz w:val="24"/>
              </w:rPr>
              <w:t xml:space="preserve"> </w:t>
            </w:r>
            <w:r>
              <w:rPr>
                <w:b/>
                <w:spacing w:val="-2"/>
                <w:sz w:val="24"/>
              </w:rPr>
              <w:t>Coordinator</w:t>
            </w:r>
          </w:p>
        </w:tc>
        <w:tc>
          <w:tcPr>
            <w:tcW w:w="3376" w:type="dxa"/>
          </w:tcPr>
          <w:p w14:paraId="7656B50E" w14:textId="77777777" w:rsidR="00090B6F" w:rsidRDefault="00000000">
            <w:pPr>
              <w:pStyle w:val="TableParagraph"/>
              <w:spacing w:line="266" w:lineRule="exact"/>
              <w:ind w:left="811" w:right="12"/>
              <w:jc w:val="center"/>
              <w:rPr>
                <w:b/>
                <w:sz w:val="24"/>
              </w:rPr>
            </w:pPr>
            <w:r>
              <w:rPr>
                <w:b/>
                <w:sz w:val="24"/>
              </w:rPr>
              <w:t>Head</w:t>
            </w:r>
            <w:r>
              <w:rPr>
                <w:b/>
                <w:spacing w:val="2"/>
                <w:sz w:val="24"/>
              </w:rPr>
              <w:t xml:space="preserve"> </w:t>
            </w:r>
            <w:r>
              <w:rPr>
                <w:b/>
                <w:sz w:val="24"/>
              </w:rPr>
              <w:t>of</w:t>
            </w:r>
            <w:r>
              <w:rPr>
                <w:b/>
                <w:spacing w:val="-11"/>
                <w:sz w:val="24"/>
              </w:rPr>
              <w:t xml:space="preserve"> </w:t>
            </w:r>
            <w:r>
              <w:rPr>
                <w:b/>
                <w:sz w:val="24"/>
              </w:rPr>
              <w:t>the</w:t>
            </w:r>
            <w:r>
              <w:rPr>
                <w:b/>
                <w:spacing w:val="2"/>
                <w:sz w:val="24"/>
              </w:rPr>
              <w:t xml:space="preserve"> </w:t>
            </w:r>
            <w:r>
              <w:rPr>
                <w:b/>
                <w:spacing w:val="-2"/>
                <w:sz w:val="24"/>
              </w:rPr>
              <w:t>Department</w:t>
            </w:r>
          </w:p>
        </w:tc>
      </w:tr>
      <w:tr w:rsidR="00090B6F" w14:paraId="22E7014A" w14:textId="77777777">
        <w:trPr>
          <w:trHeight w:val="520"/>
        </w:trPr>
        <w:tc>
          <w:tcPr>
            <w:tcW w:w="3156" w:type="dxa"/>
          </w:tcPr>
          <w:p w14:paraId="235B98F3" w14:textId="77777777" w:rsidR="00090B6F" w:rsidRDefault="00000000">
            <w:pPr>
              <w:pStyle w:val="TableParagraph"/>
              <w:spacing w:before="111" w:line="240" w:lineRule="auto"/>
              <w:ind w:left="15" w:right="771"/>
              <w:jc w:val="center"/>
              <w:rPr>
                <w:b/>
                <w:sz w:val="24"/>
              </w:rPr>
            </w:pPr>
            <w:r>
              <w:rPr>
                <w:b/>
                <w:sz w:val="24"/>
              </w:rPr>
              <w:t>Mr.</w:t>
            </w:r>
            <w:r>
              <w:rPr>
                <w:b/>
                <w:spacing w:val="3"/>
                <w:sz w:val="24"/>
              </w:rPr>
              <w:t xml:space="preserve"> </w:t>
            </w:r>
            <w:r>
              <w:rPr>
                <w:b/>
                <w:sz w:val="24"/>
              </w:rPr>
              <w:t>G.</w:t>
            </w:r>
            <w:r>
              <w:rPr>
                <w:b/>
                <w:spacing w:val="-6"/>
                <w:sz w:val="24"/>
              </w:rPr>
              <w:t xml:space="preserve"> </w:t>
            </w:r>
            <w:proofErr w:type="spellStart"/>
            <w:r>
              <w:rPr>
                <w:b/>
                <w:spacing w:val="-2"/>
                <w:sz w:val="24"/>
              </w:rPr>
              <w:t>Venkateswarlu</w:t>
            </w:r>
            <w:proofErr w:type="spellEnd"/>
          </w:p>
        </w:tc>
        <w:tc>
          <w:tcPr>
            <w:tcW w:w="3952" w:type="dxa"/>
          </w:tcPr>
          <w:p w14:paraId="0C075EBF" w14:textId="77777777" w:rsidR="00090B6F" w:rsidRDefault="00000000">
            <w:pPr>
              <w:pStyle w:val="TableParagraph"/>
              <w:spacing w:before="106" w:line="240" w:lineRule="auto"/>
              <w:ind w:left="11" w:right="52"/>
              <w:jc w:val="center"/>
              <w:rPr>
                <w:b/>
                <w:sz w:val="24"/>
              </w:rPr>
            </w:pPr>
            <w:r>
              <w:rPr>
                <w:b/>
                <w:sz w:val="24"/>
              </w:rPr>
              <w:t>Mr. G.</w:t>
            </w:r>
            <w:r>
              <w:rPr>
                <w:b/>
                <w:spacing w:val="-8"/>
                <w:sz w:val="24"/>
              </w:rPr>
              <w:t xml:space="preserve"> </w:t>
            </w:r>
            <w:proofErr w:type="spellStart"/>
            <w:r>
              <w:rPr>
                <w:b/>
                <w:spacing w:val="-2"/>
                <w:sz w:val="24"/>
              </w:rPr>
              <w:t>Venkateswarlu</w:t>
            </w:r>
            <w:proofErr w:type="spellEnd"/>
          </w:p>
        </w:tc>
        <w:tc>
          <w:tcPr>
            <w:tcW w:w="3376" w:type="dxa"/>
          </w:tcPr>
          <w:p w14:paraId="11CA8F45" w14:textId="77777777" w:rsidR="00090B6F" w:rsidRDefault="00000000">
            <w:pPr>
              <w:pStyle w:val="TableParagraph"/>
              <w:spacing w:before="106" w:line="240" w:lineRule="auto"/>
              <w:ind w:left="811" w:right="14"/>
              <w:jc w:val="center"/>
              <w:rPr>
                <w:b/>
                <w:sz w:val="24"/>
              </w:rPr>
            </w:pPr>
            <w:r>
              <w:rPr>
                <w:b/>
                <w:sz w:val="24"/>
              </w:rPr>
              <w:t>Dr.</w:t>
            </w:r>
            <w:r>
              <w:rPr>
                <w:b/>
                <w:spacing w:val="-1"/>
                <w:sz w:val="24"/>
              </w:rPr>
              <w:t xml:space="preserve"> </w:t>
            </w:r>
            <w:r>
              <w:rPr>
                <w:b/>
                <w:sz w:val="24"/>
              </w:rPr>
              <w:t>M.</w:t>
            </w:r>
            <w:r>
              <w:rPr>
                <w:b/>
                <w:spacing w:val="-14"/>
                <w:sz w:val="24"/>
              </w:rPr>
              <w:t xml:space="preserve"> </w:t>
            </w:r>
            <w:r>
              <w:rPr>
                <w:b/>
                <w:sz w:val="24"/>
              </w:rPr>
              <w:t>Kumara</w:t>
            </w:r>
            <w:r>
              <w:rPr>
                <w:b/>
                <w:spacing w:val="-2"/>
                <w:sz w:val="24"/>
              </w:rPr>
              <w:t xml:space="preserve"> Swamy</w:t>
            </w:r>
          </w:p>
        </w:tc>
      </w:tr>
      <w:tr w:rsidR="00090B6F" w14:paraId="59364AA0" w14:textId="77777777">
        <w:trPr>
          <w:trHeight w:val="535"/>
        </w:trPr>
        <w:tc>
          <w:tcPr>
            <w:tcW w:w="3156" w:type="dxa"/>
          </w:tcPr>
          <w:p w14:paraId="132948B4" w14:textId="77777777" w:rsidR="00090B6F" w:rsidRDefault="00000000">
            <w:pPr>
              <w:pStyle w:val="TableParagraph"/>
              <w:spacing w:before="123" w:line="240" w:lineRule="auto"/>
              <w:ind w:left="15" w:right="771"/>
              <w:jc w:val="center"/>
              <w:rPr>
                <w:sz w:val="24"/>
              </w:rPr>
            </w:pPr>
            <w:r>
              <w:rPr>
                <w:sz w:val="24"/>
              </w:rPr>
              <w:t>Assistant</w:t>
            </w:r>
            <w:r>
              <w:rPr>
                <w:spacing w:val="-2"/>
                <w:sz w:val="24"/>
              </w:rPr>
              <w:t xml:space="preserve"> Professor</w:t>
            </w:r>
          </w:p>
        </w:tc>
        <w:tc>
          <w:tcPr>
            <w:tcW w:w="3952" w:type="dxa"/>
          </w:tcPr>
          <w:p w14:paraId="31D6EC8B" w14:textId="77777777" w:rsidR="00090B6F" w:rsidRDefault="00000000">
            <w:pPr>
              <w:pStyle w:val="TableParagraph"/>
              <w:spacing w:before="123" w:line="240" w:lineRule="auto"/>
              <w:ind w:left="15" w:right="52"/>
              <w:jc w:val="center"/>
              <w:rPr>
                <w:sz w:val="24"/>
              </w:rPr>
            </w:pPr>
            <w:r>
              <w:rPr>
                <w:sz w:val="24"/>
              </w:rPr>
              <w:t>Assistant</w:t>
            </w:r>
            <w:r>
              <w:rPr>
                <w:spacing w:val="-2"/>
                <w:sz w:val="24"/>
              </w:rPr>
              <w:t xml:space="preserve"> Professor</w:t>
            </w:r>
          </w:p>
        </w:tc>
        <w:tc>
          <w:tcPr>
            <w:tcW w:w="3376" w:type="dxa"/>
          </w:tcPr>
          <w:p w14:paraId="1D3D7175" w14:textId="77777777" w:rsidR="00090B6F" w:rsidRDefault="00000000">
            <w:pPr>
              <w:pStyle w:val="TableParagraph"/>
              <w:spacing w:before="123" w:line="240" w:lineRule="auto"/>
              <w:ind w:left="811"/>
              <w:jc w:val="center"/>
              <w:rPr>
                <w:sz w:val="24"/>
              </w:rPr>
            </w:pPr>
            <w:r>
              <w:rPr>
                <w:sz w:val="24"/>
              </w:rPr>
              <w:t>Professor</w:t>
            </w:r>
            <w:r>
              <w:rPr>
                <w:spacing w:val="1"/>
                <w:sz w:val="24"/>
              </w:rPr>
              <w:t xml:space="preserve"> </w:t>
            </w:r>
            <w:r>
              <w:rPr>
                <w:sz w:val="24"/>
              </w:rPr>
              <w:t>&amp;</w:t>
            </w:r>
            <w:r>
              <w:rPr>
                <w:spacing w:val="-10"/>
                <w:sz w:val="24"/>
              </w:rPr>
              <w:t xml:space="preserve"> </w:t>
            </w:r>
            <w:r>
              <w:rPr>
                <w:spacing w:val="-5"/>
                <w:sz w:val="24"/>
              </w:rPr>
              <w:t>HOD</w:t>
            </w:r>
          </w:p>
        </w:tc>
      </w:tr>
      <w:tr w:rsidR="00090B6F" w14:paraId="03B562BD" w14:textId="77777777">
        <w:trPr>
          <w:trHeight w:val="401"/>
        </w:trPr>
        <w:tc>
          <w:tcPr>
            <w:tcW w:w="3156" w:type="dxa"/>
          </w:tcPr>
          <w:p w14:paraId="12D9D403" w14:textId="77777777" w:rsidR="00090B6F" w:rsidRDefault="00000000">
            <w:pPr>
              <w:pStyle w:val="TableParagraph"/>
              <w:spacing w:before="126" w:line="256" w:lineRule="exact"/>
              <w:ind w:left="0" w:right="771"/>
              <w:jc w:val="center"/>
              <w:rPr>
                <w:sz w:val="24"/>
              </w:rPr>
            </w:pPr>
            <w:r>
              <w:rPr>
                <w:sz w:val="24"/>
              </w:rPr>
              <w:t>CSE</w:t>
            </w:r>
            <w:r>
              <w:rPr>
                <w:spacing w:val="-7"/>
                <w:sz w:val="24"/>
              </w:rPr>
              <w:t xml:space="preserve"> </w:t>
            </w:r>
            <w:r>
              <w:rPr>
                <w:spacing w:val="-2"/>
                <w:sz w:val="24"/>
              </w:rPr>
              <w:t>(AI&amp;ML)</w:t>
            </w:r>
          </w:p>
        </w:tc>
        <w:tc>
          <w:tcPr>
            <w:tcW w:w="3952" w:type="dxa"/>
          </w:tcPr>
          <w:p w14:paraId="49A7428B" w14:textId="77777777" w:rsidR="00090B6F" w:rsidRDefault="00000000">
            <w:pPr>
              <w:pStyle w:val="TableParagraph"/>
              <w:spacing w:before="126" w:line="256" w:lineRule="exact"/>
              <w:ind w:left="0" w:right="52"/>
              <w:jc w:val="center"/>
              <w:rPr>
                <w:sz w:val="24"/>
              </w:rPr>
            </w:pPr>
            <w:r>
              <w:rPr>
                <w:sz w:val="24"/>
              </w:rPr>
              <w:t>CSE</w:t>
            </w:r>
            <w:r>
              <w:rPr>
                <w:spacing w:val="-7"/>
                <w:sz w:val="24"/>
              </w:rPr>
              <w:t xml:space="preserve"> </w:t>
            </w:r>
            <w:r>
              <w:rPr>
                <w:spacing w:val="-2"/>
                <w:sz w:val="24"/>
              </w:rPr>
              <w:t>(AI&amp;ML)</w:t>
            </w:r>
          </w:p>
        </w:tc>
        <w:tc>
          <w:tcPr>
            <w:tcW w:w="3376" w:type="dxa"/>
          </w:tcPr>
          <w:p w14:paraId="30B0A4F7" w14:textId="77777777" w:rsidR="00090B6F" w:rsidRDefault="00000000">
            <w:pPr>
              <w:pStyle w:val="TableParagraph"/>
              <w:spacing w:before="126" w:line="256" w:lineRule="exact"/>
              <w:ind w:left="811" w:right="21"/>
              <w:jc w:val="center"/>
              <w:rPr>
                <w:sz w:val="24"/>
              </w:rPr>
            </w:pPr>
            <w:r>
              <w:rPr>
                <w:sz w:val="24"/>
              </w:rPr>
              <w:t>CSE</w:t>
            </w:r>
            <w:r>
              <w:rPr>
                <w:spacing w:val="-7"/>
                <w:sz w:val="24"/>
              </w:rPr>
              <w:t xml:space="preserve"> </w:t>
            </w:r>
            <w:r>
              <w:rPr>
                <w:spacing w:val="-2"/>
                <w:sz w:val="24"/>
              </w:rPr>
              <w:t>(AI&amp;ML)</w:t>
            </w:r>
          </w:p>
        </w:tc>
      </w:tr>
    </w:tbl>
    <w:p w14:paraId="60999951" w14:textId="77777777" w:rsidR="00090B6F" w:rsidRDefault="00090B6F">
      <w:pPr>
        <w:spacing w:line="256" w:lineRule="exact"/>
        <w:jc w:val="center"/>
        <w:rPr>
          <w:sz w:val="24"/>
        </w:rPr>
        <w:sectPr w:rsidR="00090B6F">
          <w:pgSz w:w="12240" w:h="15840"/>
          <w:pgMar w:top="860" w:right="340" w:bottom="960" w:left="820" w:header="0" w:footer="765" w:gutter="0"/>
          <w:cols w:space="720"/>
        </w:sectPr>
      </w:pPr>
    </w:p>
    <w:p w14:paraId="7F9B9C27" w14:textId="77777777" w:rsidR="00090B6F" w:rsidRDefault="00000000">
      <w:pPr>
        <w:spacing w:before="329"/>
        <w:ind w:right="774"/>
        <w:jc w:val="center"/>
        <w:rPr>
          <w:b/>
          <w:sz w:val="32"/>
        </w:rPr>
      </w:pPr>
      <w:r>
        <w:rPr>
          <w:b/>
          <w:spacing w:val="-2"/>
          <w:sz w:val="32"/>
          <w:u w:val="single"/>
        </w:rPr>
        <w:t>DECLARATION</w:t>
      </w:r>
    </w:p>
    <w:p w14:paraId="0FC27B4F" w14:textId="77777777" w:rsidR="00090B6F" w:rsidRDefault="00090B6F">
      <w:pPr>
        <w:pStyle w:val="BodyText"/>
        <w:rPr>
          <w:b/>
        </w:rPr>
      </w:pPr>
    </w:p>
    <w:p w14:paraId="330131FC" w14:textId="77777777" w:rsidR="00090B6F" w:rsidRDefault="00090B6F">
      <w:pPr>
        <w:pStyle w:val="BodyText"/>
        <w:rPr>
          <w:b/>
        </w:rPr>
      </w:pPr>
    </w:p>
    <w:p w14:paraId="4FE7516F" w14:textId="77777777" w:rsidR="00090B6F" w:rsidRDefault="00090B6F">
      <w:pPr>
        <w:pStyle w:val="BodyText"/>
        <w:spacing w:before="113"/>
        <w:rPr>
          <w:b/>
        </w:rPr>
      </w:pPr>
    </w:p>
    <w:p w14:paraId="782BF4B3" w14:textId="77777777" w:rsidR="00090B6F" w:rsidRDefault="00000000">
      <w:pPr>
        <w:pStyle w:val="BodyText"/>
        <w:spacing w:line="360" w:lineRule="auto"/>
        <w:ind w:left="121" w:right="1052" w:hanging="15"/>
        <w:jc w:val="both"/>
      </w:pPr>
      <w:r>
        <w:t>This is to certify</w:t>
      </w:r>
      <w:r>
        <w:rPr>
          <w:spacing w:val="-5"/>
        </w:rPr>
        <w:t xml:space="preserve"> </w:t>
      </w:r>
      <w:r>
        <w:t>that the work</w:t>
      </w:r>
      <w:r>
        <w:rPr>
          <w:spacing w:val="-2"/>
        </w:rPr>
        <w:t xml:space="preserve"> </w:t>
      </w:r>
      <w:r>
        <w:t>reported in</w:t>
      </w:r>
      <w:r>
        <w:rPr>
          <w:spacing w:val="-2"/>
        </w:rPr>
        <w:t xml:space="preserve"> </w:t>
      </w:r>
      <w:r>
        <w:t>the present Mini</w:t>
      </w:r>
      <w:r>
        <w:rPr>
          <w:spacing w:val="-5"/>
        </w:rPr>
        <w:t xml:space="preserve"> </w:t>
      </w:r>
      <w:r>
        <w:t xml:space="preserve">project entitled </w:t>
      </w:r>
      <w:r>
        <w:rPr>
          <w:b/>
        </w:rPr>
        <w:t xml:space="preserve">“SMART GLOVES FOR DUMB AND DEAF” </w:t>
      </w:r>
      <w:r>
        <w:t>is</w:t>
      </w:r>
      <w:r>
        <w:rPr>
          <w:spacing w:val="-4"/>
        </w:rPr>
        <w:t xml:space="preserve"> </w:t>
      </w:r>
      <w:r>
        <w:t>a</w:t>
      </w:r>
      <w:r>
        <w:rPr>
          <w:spacing w:val="-3"/>
        </w:rPr>
        <w:t xml:space="preserve"> </w:t>
      </w:r>
      <w:r>
        <w:t>record</w:t>
      </w:r>
      <w:r>
        <w:rPr>
          <w:spacing w:val="-7"/>
        </w:rPr>
        <w:t xml:space="preserve"> </w:t>
      </w:r>
      <w:r>
        <w:t>of</w:t>
      </w:r>
      <w:r>
        <w:rPr>
          <w:spacing w:val="-9"/>
        </w:rPr>
        <w:t xml:space="preserve"> </w:t>
      </w:r>
      <w:proofErr w:type="spellStart"/>
      <w:r>
        <w:t>bonafide</w:t>
      </w:r>
      <w:proofErr w:type="spellEnd"/>
      <w:r>
        <w:rPr>
          <w:spacing w:val="-3"/>
        </w:rPr>
        <w:t xml:space="preserve"> </w:t>
      </w:r>
      <w:r>
        <w:t>work</w:t>
      </w:r>
      <w:r>
        <w:rPr>
          <w:spacing w:val="-2"/>
        </w:rPr>
        <w:t xml:space="preserve"> </w:t>
      </w:r>
      <w:r>
        <w:t>done</w:t>
      </w:r>
      <w:r>
        <w:rPr>
          <w:spacing w:val="-3"/>
        </w:rPr>
        <w:t xml:space="preserve"> </w:t>
      </w:r>
      <w:r>
        <w:t>by</w:t>
      </w:r>
      <w:r>
        <w:rPr>
          <w:spacing w:val="-7"/>
        </w:rPr>
        <w:t xml:space="preserve"> </w:t>
      </w:r>
      <w:r>
        <w:t>us in</w:t>
      </w:r>
      <w:r>
        <w:rPr>
          <w:spacing w:val="-7"/>
        </w:rPr>
        <w:t xml:space="preserve"> </w:t>
      </w:r>
      <w:r>
        <w:t>the</w:t>
      </w:r>
      <w:r>
        <w:rPr>
          <w:spacing w:val="-3"/>
        </w:rPr>
        <w:t xml:space="preserve"> </w:t>
      </w:r>
      <w:r>
        <w:t>Department</w:t>
      </w:r>
      <w:r>
        <w:rPr>
          <w:spacing w:val="-2"/>
        </w:rPr>
        <w:t xml:space="preserve"> </w:t>
      </w:r>
      <w:r>
        <w:t>of</w:t>
      </w:r>
      <w:r>
        <w:rPr>
          <w:spacing w:val="-1"/>
        </w:rPr>
        <w:t xml:space="preserve"> </w:t>
      </w:r>
      <w:r>
        <w:t>Computer</w:t>
      </w:r>
      <w:r>
        <w:rPr>
          <w:spacing w:val="-1"/>
        </w:rPr>
        <w:t xml:space="preserve"> </w:t>
      </w:r>
      <w:r>
        <w:t>Science and Engineering (AI&amp;ML), CMR Engineering College. The reports are based on the project work</w:t>
      </w:r>
      <w:r>
        <w:rPr>
          <w:spacing w:val="40"/>
        </w:rPr>
        <w:t xml:space="preserve"> </w:t>
      </w:r>
      <w:r>
        <w:t>done entirely by us and not copied from any other source. We submit our project for further development by</w:t>
      </w:r>
      <w:r>
        <w:rPr>
          <w:spacing w:val="-12"/>
        </w:rPr>
        <w:t xml:space="preserve"> </w:t>
      </w:r>
      <w:r>
        <w:t>any</w:t>
      </w:r>
      <w:r>
        <w:rPr>
          <w:spacing w:val="-2"/>
        </w:rPr>
        <w:t xml:space="preserve"> </w:t>
      </w:r>
      <w:r>
        <w:t>interested</w:t>
      </w:r>
      <w:r>
        <w:rPr>
          <w:spacing w:val="-3"/>
        </w:rPr>
        <w:t xml:space="preserve"> </w:t>
      </w:r>
      <w:r>
        <w:t>students</w:t>
      </w:r>
      <w:r>
        <w:rPr>
          <w:spacing w:val="-4"/>
        </w:rPr>
        <w:t xml:space="preserve"> </w:t>
      </w:r>
      <w:r>
        <w:t>who</w:t>
      </w:r>
      <w:r>
        <w:rPr>
          <w:spacing w:val="2"/>
        </w:rPr>
        <w:t xml:space="preserve"> </w:t>
      </w:r>
      <w:r>
        <w:t>share</w:t>
      </w:r>
      <w:r>
        <w:rPr>
          <w:spacing w:val="-4"/>
        </w:rPr>
        <w:t xml:space="preserve"> </w:t>
      </w:r>
      <w:r>
        <w:t>similar</w:t>
      </w:r>
      <w:r>
        <w:rPr>
          <w:spacing w:val="4"/>
        </w:rPr>
        <w:t xml:space="preserve"> </w:t>
      </w:r>
      <w:r>
        <w:t>interests</w:t>
      </w:r>
      <w:r>
        <w:rPr>
          <w:spacing w:val="-9"/>
        </w:rPr>
        <w:t xml:space="preserve"> </w:t>
      </w:r>
      <w:r>
        <w:t>to</w:t>
      </w:r>
      <w:r>
        <w:rPr>
          <w:spacing w:val="2"/>
        </w:rPr>
        <w:t xml:space="preserve"> </w:t>
      </w:r>
      <w:r>
        <w:t>improve</w:t>
      </w:r>
      <w:r>
        <w:rPr>
          <w:spacing w:val="7"/>
        </w:rPr>
        <w:t xml:space="preserve"> </w:t>
      </w:r>
      <w:r>
        <w:t>the</w:t>
      </w:r>
      <w:r>
        <w:rPr>
          <w:spacing w:val="-3"/>
        </w:rPr>
        <w:t xml:space="preserve"> </w:t>
      </w:r>
      <w:r>
        <w:t>project</w:t>
      </w:r>
      <w:r>
        <w:rPr>
          <w:spacing w:val="16"/>
        </w:rPr>
        <w:t xml:space="preserve"> </w:t>
      </w:r>
      <w:r>
        <w:t>in</w:t>
      </w:r>
      <w:r>
        <w:rPr>
          <w:spacing w:val="-11"/>
        </w:rPr>
        <w:t xml:space="preserve"> </w:t>
      </w:r>
      <w:r>
        <w:t>the</w:t>
      </w:r>
      <w:r>
        <w:rPr>
          <w:spacing w:val="2"/>
        </w:rPr>
        <w:t xml:space="preserve"> </w:t>
      </w:r>
      <w:r>
        <w:rPr>
          <w:spacing w:val="-2"/>
        </w:rPr>
        <w:t>future.</w:t>
      </w:r>
    </w:p>
    <w:p w14:paraId="49576E03" w14:textId="77777777" w:rsidR="00090B6F" w:rsidRDefault="00090B6F">
      <w:pPr>
        <w:pStyle w:val="BodyText"/>
        <w:spacing w:before="3"/>
      </w:pPr>
    </w:p>
    <w:p w14:paraId="3A245403" w14:textId="77777777" w:rsidR="00090B6F" w:rsidRDefault="00000000">
      <w:pPr>
        <w:pStyle w:val="BodyText"/>
        <w:spacing w:line="345" w:lineRule="auto"/>
        <w:ind w:left="121" w:right="1086"/>
        <w:jc w:val="both"/>
      </w:pPr>
      <w:r>
        <w:t>The results embodied in this Mini project report have not been submitted to any other University</w:t>
      </w:r>
      <w:r>
        <w:rPr>
          <w:spacing w:val="-8"/>
        </w:rPr>
        <w:t xml:space="preserve"> </w:t>
      </w:r>
      <w:r>
        <w:t>or Institute for the award of any</w:t>
      </w:r>
      <w:r>
        <w:rPr>
          <w:spacing w:val="-2"/>
        </w:rPr>
        <w:t xml:space="preserve"> </w:t>
      </w:r>
      <w:r>
        <w:t>degree or diploma to the best of our knowledge and belief.</w:t>
      </w:r>
    </w:p>
    <w:p w14:paraId="1EB7D8A6" w14:textId="77777777" w:rsidR="00090B6F" w:rsidRDefault="00090B6F">
      <w:pPr>
        <w:pStyle w:val="BodyText"/>
      </w:pPr>
    </w:p>
    <w:p w14:paraId="0DFF1ED1" w14:textId="77777777" w:rsidR="00090B6F" w:rsidRDefault="00090B6F">
      <w:pPr>
        <w:pStyle w:val="BodyText"/>
        <w:spacing w:before="228"/>
      </w:pPr>
    </w:p>
    <w:p w14:paraId="0F4DE87C" w14:textId="77777777" w:rsidR="00090B6F" w:rsidRDefault="00000000">
      <w:pPr>
        <w:tabs>
          <w:tab w:val="left" w:pos="8716"/>
        </w:tabs>
        <w:ind w:left="5830"/>
        <w:rPr>
          <w:b/>
          <w:sz w:val="24"/>
        </w:rPr>
      </w:pPr>
      <w:bookmarkStart w:id="5" w:name="K._PRIYANKA_____________(218R1A66G4)"/>
      <w:bookmarkEnd w:id="5"/>
      <w:r>
        <w:rPr>
          <w:b/>
          <w:sz w:val="24"/>
        </w:rPr>
        <w:t>K.</w:t>
      </w:r>
      <w:r>
        <w:rPr>
          <w:b/>
          <w:spacing w:val="5"/>
          <w:sz w:val="24"/>
        </w:rPr>
        <w:t xml:space="preserve"> </w:t>
      </w:r>
      <w:r>
        <w:rPr>
          <w:b/>
          <w:spacing w:val="-2"/>
          <w:sz w:val="24"/>
        </w:rPr>
        <w:t>PRIYANKA</w:t>
      </w:r>
      <w:r>
        <w:rPr>
          <w:b/>
          <w:sz w:val="24"/>
        </w:rPr>
        <w:tab/>
      </w:r>
      <w:r>
        <w:rPr>
          <w:b/>
          <w:spacing w:val="-2"/>
          <w:sz w:val="24"/>
        </w:rPr>
        <w:t>(218R1A66G4)</w:t>
      </w:r>
    </w:p>
    <w:p w14:paraId="3ADC8522" w14:textId="77777777" w:rsidR="00090B6F" w:rsidRDefault="00000000">
      <w:pPr>
        <w:tabs>
          <w:tab w:val="left" w:pos="8711"/>
        </w:tabs>
        <w:spacing w:before="237"/>
        <w:ind w:left="5825"/>
        <w:rPr>
          <w:b/>
          <w:sz w:val="24"/>
        </w:rPr>
      </w:pPr>
      <w:bookmarkStart w:id="6" w:name="M._KAVYA_________________________(218R1A"/>
      <w:bookmarkEnd w:id="6"/>
      <w:r>
        <w:rPr>
          <w:b/>
          <w:sz w:val="24"/>
        </w:rPr>
        <w:t>M.</w:t>
      </w:r>
      <w:r>
        <w:rPr>
          <w:b/>
          <w:spacing w:val="-2"/>
          <w:sz w:val="24"/>
        </w:rPr>
        <w:t xml:space="preserve"> KAVYA</w:t>
      </w:r>
      <w:r>
        <w:rPr>
          <w:b/>
          <w:sz w:val="24"/>
        </w:rPr>
        <w:tab/>
      </w:r>
      <w:r>
        <w:rPr>
          <w:b/>
          <w:spacing w:val="-2"/>
          <w:sz w:val="24"/>
        </w:rPr>
        <w:t>(218R1A66G7)</w:t>
      </w:r>
    </w:p>
    <w:p w14:paraId="38EC4A03" w14:textId="77777777" w:rsidR="00090B6F" w:rsidRDefault="00000000">
      <w:pPr>
        <w:tabs>
          <w:tab w:val="left" w:pos="8756"/>
        </w:tabs>
        <w:spacing w:before="243" w:line="451" w:lineRule="auto"/>
        <w:ind w:left="5883" w:right="851" w:hanging="5"/>
        <w:rPr>
          <w:b/>
          <w:sz w:val="24"/>
        </w:rPr>
      </w:pPr>
      <w:bookmarkStart w:id="7" w:name="M._PRAVEEN_KUMAR_(228R5A6616)"/>
      <w:bookmarkEnd w:id="7"/>
      <w:r>
        <w:rPr>
          <w:b/>
          <w:sz w:val="24"/>
        </w:rPr>
        <w:t>M. PRAVEEN KUMAR</w:t>
      </w:r>
      <w:r>
        <w:rPr>
          <w:b/>
          <w:sz w:val="24"/>
        </w:rPr>
        <w:tab/>
      </w:r>
      <w:r>
        <w:rPr>
          <w:b/>
          <w:spacing w:val="-57"/>
          <w:sz w:val="24"/>
        </w:rPr>
        <w:t xml:space="preserve"> </w:t>
      </w:r>
      <w:r>
        <w:rPr>
          <w:b/>
          <w:spacing w:val="-2"/>
          <w:sz w:val="24"/>
        </w:rPr>
        <w:t xml:space="preserve">(228R5A6616) </w:t>
      </w:r>
      <w:bookmarkStart w:id="8" w:name="L.DHRUSHYATHI______________(228R5A6620)"/>
      <w:bookmarkEnd w:id="8"/>
      <w:proofErr w:type="gramStart"/>
      <w:r>
        <w:rPr>
          <w:b/>
          <w:spacing w:val="-2"/>
          <w:sz w:val="24"/>
        </w:rPr>
        <w:t>L.DHRUSHYATHI</w:t>
      </w:r>
      <w:proofErr w:type="gramEnd"/>
      <w:r>
        <w:rPr>
          <w:b/>
          <w:sz w:val="24"/>
        </w:rPr>
        <w:tab/>
      </w:r>
      <w:r>
        <w:rPr>
          <w:b/>
          <w:spacing w:val="-2"/>
          <w:sz w:val="24"/>
        </w:rPr>
        <w:t>(228R5A6620)</w:t>
      </w:r>
    </w:p>
    <w:p w14:paraId="5BE014B4" w14:textId="77777777" w:rsidR="00090B6F" w:rsidRDefault="00090B6F">
      <w:pPr>
        <w:spacing w:line="451" w:lineRule="auto"/>
        <w:rPr>
          <w:sz w:val="24"/>
        </w:rPr>
        <w:sectPr w:rsidR="00090B6F">
          <w:pgSz w:w="12240" w:h="15840"/>
          <w:pgMar w:top="1820" w:right="340" w:bottom="960" w:left="820" w:header="0" w:footer="765" w:gutter="0"/>
          <w:cols w:space="720"/>
        </w:sectPr>
      </w:pPr>
    </w:p>
    <w:p w14:paraId="3E871F66" w14:textId="77777777" w:rsidR="00090B6F" w:rsidRDefault="00000000">
      <w:pPr>
        <w:spacing w:before="62"/>
        <w:ind w:right="617"/>
        <w:jc w:val="center"/>
        <w:rPr>
          <w:b/>
          <w:sz w:val="32"/>
        </w:rPr>
      </w:pPr>
      <w:r>
        <w:rPr>
          <w:b/>
          <w:spacing w:val="-2"/>
          <w:sz w:val="32"/>
          <w:u w:val="single"/>
        </w:rPr>
        <w:t>ACKNOWLEDGMENT</w:t>
      </w:r>
    </w:p>
    <w:p w14:paraId="60CC5602" w14:textId="77777777" w:rsidR="00090B6F" w:rsidRDefault="00090B6F">
      <w:pPr>
        <w:pStyle w:val="BodyText"/>
        <w:rPr>
          <w:b/>
        </w:rPr>
      </w:pPr>
    </w:p>
    <w:p w14:paraId="1A0C6F48" w14:textId="77777777" w:rsidR="00090B6F" w:rsidRDefault="00090B6F">
      <w:pPr>
        <w:pStyle w:val="BodyText"/>
        <w:spacing w:before="14"/>
        <w:rPr>
          <w:b/>
        </w:rPr>
      </w:pPr>
    </w:p>
    <w:p w14:paraId="6A15EDDA" w14:textId="77777777" w:rsidR="00090B6F" w:rsidRDefault="00000000">
      <w:pPr>
        <w:ind w:left="178"/>
        <w:rPr>
          <w:sz w:val="24"/>
        </w:rPr>
      </w:pPr>
      <w:r>
        <w:rPr>
          <w:sz w:val="24"/>
        </w:rPr>
        <w:t>We</w:t>
      </w:r>
      <w:r>
        <w:rPr>
          <w:spacing w:val="3"/>
          <w:sz w:val="24"/>
        </w:rPr>
        <w:t xml:space="preserve"> </w:t>
      </w:r>
      <w:r>
        <w:rPr>
          <w:sz w:val="24"/>
        </w:rPr>
        <w:t>are</w:t>
      </w:r>
      <w:r>
        <w:rPr>
          <w:spacing w:val="7"/>
          <w:sz w:val="24"/>
        </w:rPr>
        <w:t xml:space="preserve"> </w:t>
      </w:r>
      <w:r>
        <w:rPr>
          <w:sz w:val="24"/>
        </w:rPr>
        <w:t>extremely</w:t>
      </w:r>
      <w:r>
        <w:rPr>
          <w:spacing w:val="5"/>
          <w:sz w:val="24"/>
        </w:rPr>
        <w:t xml:space="preserve"> </w:t>
      </w:r>
      <w:r>
        <w:rPr>
          <w:sz w:val="24"/>
        </w:rPr>
        <w:t>grateful</w:t>
      </w:r>
      <w:r>
        <w:rPr>
          <w:spacing w:val="-1"/>
          <w:sz w:val="24"/>
        </w:rPr>
        <w:t xml:space="preserve"> </w:t>
      </w:r>
      <w:r>
        <w:rPr>
          <w:sz w:val="24"/>
        </w:rPr>
        <w:t>to</w:t>
      </w:r>
      <w:r>
        <w:rPr>
          <w:spacing w:val="18"/>
          <w:sz w:val="24"/>
        </w:rPr>
        <w:t xml:space="preserve"> </w:t>
      </w:r>
      <w:r>
        <w:rPr>
          <w:b/>
          <w:sz w:val="24"/>
        </w:rPr>
        <w:t>Dr.</w:t>
      </w:r>
      <w:r>
        <w:rPr>
          <w:b/>
          <w:spacing w:val="15"/>
          <w:sz w:val="24"/>
        </w:rPr>
        <w:t xml:space="preserve"> </w:t>
      </w:r>
      <w:r>
        <w:rPr>
          <w:b/>
          <w:sz w:val="24"/>
        </w:rPr>
        <w:t>A.</w:t>
      </w:r>
      <w:r>
        <w:rPr>
          <w:b/>
          <w:spacing w:val="10"/>
          <w:sz w:val="24"/>
        </w:rPr>
        <w:t xml:space="preserve"> </w:t>
      </w:r>
      <w:proofErr w:type="spellStart"/>
      <w:r>
        <w:rPr>
          <w:b/>
          <w:sz w:val="24"/>
        </w:rPr>
        <w:t>Srinivasula</w:t>
      </w:r>
      <w:proofErr w:type="spellEnd"/>
      <w:r>
        <w:rPr>
          <w:b/>
          <w:spacing w:val="18"/>
          <w:sz w:val="24"/>
        </w:rPr>
        <w:t xml:space="preserve"> </w:t>
      </w:r>
      <w:r>
        <w:rPr>
          <w:b/>
          <w:sz w:val="24"/>
        </w:rPr>
        <w:t>Reddy</w:t>
      </w:r>
      <w:r>
        <w:rPr>
          <w:sz w:val="24"/>
        </w:rPr>
        <w:t>,</w:t>
      </w:r>
      <w:r>
        <w:rPr>
          <w:spacing w:val="10"/>
          <w:sz w:val="24"/>
        </w:rPr>
        <w:t xml:space="preserve"> </w:t>
      </w:r>
      <w:r>
        <w:rPr>
          <w:sz w:val="24"/>
        </w:rPr>
        <w:t>Principal</w:t>
      </w:r>
      <w:r>
        <w:rPr>
          <w:spacing w:val="4"/>
          <w:sz w:val="24"/>
        </w:rPr>
        <w:t xml:space="preserve"> </w:t>
      </w:r>
      <w:r>
        <w:rPr>
          <w:sz w:val="24"/>
        </w:rPr>
        <w:t>and</w:t>
      </w:r>
      <w:r>
        <w:rPr>
          <w:spacing w:val="11"/>
          <w:sz w:val="24"/>
        </w:rPr>
        <w:t xml:space="preserve"> </w:t>
      </w:r>
      <w:r>
        <w:rPr>
          <w:b/>
          <w:sz w:val="24"/>
        </w:rPr>
        <w:t>Dr.</w:t>
      </w:r>
      <w:r>
        <w:rPr>
          <w:b/>
          <w:spacing w:val="15"/>
          <w:sz w:val="24"/>
        </w:rPr>
        <w:t xml:space="preserve"> </w:t>
      </w:r>
      <w:r>
        <w:rPr>
          <w:b/>
          <w:sz w:val="24"/>
        </w:rPr>
        <w:t>M.</w:t>
      </w:r>
      <w:r>
        <w:rPr>
          <w:b/>
          <w:spacing w:val="7"/>
          <w:sz w:val="24"/>
        </w:rPr>
        <w:t xml:space="preserve"> </w:t>
      </w:r>
      <w:r>
        <w:rPr>
          <w:b/>
          <w:sz w:val="24"/>
        </w:rPr>
        <w:t>Kumara</w:t>
      </w:r>
      <w:r>
        <w:rPr>
          <w:b/>
          <w:spacing w:val="13"/>
          <w:sz w:val="24"/>
        </w:rPr>
        <w:t xml:space="preserve"> </w:t>
      </w:r>
      <w:r>
        <w:rPr>
          <w:b/>
          <w:sz w:val="24"/>
        </w:rPr>
        <w:t>Swamy</w:t>
      </w:r>
      <w:r>
        <w:rPr>
          <w:sz w:val="24"/>
        </w:rPr>
        <w:t>,</w:t>
      </w:r>
      <w:r>
        <w:rPr>
          <w:spacing w:val="-15"/>
          <w:sz w:val="24"/>
        </w:rPr>
        <w:t xml:space="preserve"> </w:t>
      </w:r>
      <w:r>
        <w:rPr>
          <w:spacing w:val="-4"/>
          <w:sz w:val="24"/>
        </w:rPr>
        <w:t>HOD,</w:t>
      </w:r>
    </w:p>
    <w:p w14:paraId="6652B616" w14:textId="77777777" w:rsidR="00090B6F" w:rsidRDefault="00000000">
      <w:pPr>
        <w:spacing w:before="138"/>
        <w:ind w:left="178"/>
        <w:rPr>
          <w:sz w:val="24"/>
        </w:rPr>
      </w:pPr>
      <w:r>
        <w:rPr>
          <w:b/>
          <w:sz w:val="24"/>
        </w:rPr>
        <w:t>Department</w:t>
      </w:r>
      <w:r>
        <w:rPr>
          <w:b/>
          <w:spacing w:val="-3"/>
          <w:sz w:val="24"/>
        </w:rPr>
        <w:t xml:space="preserve"> </w:t>
      </w:r>
      <w:r>
        <w:rPr>
          <w:b/>
          <w:sz w:val="24"/>
        </w:rPr>
        <w:t>of</w:t>
      </w:r>
      <w:r>
        <w:rPr>
          <w:b/>
          <w:spacing w:val="-7"/>
          <w:sz w:val="24"/>
        </w:rPr>
        <w:t xml:space="preserve"> </w:t>
      </w:r>
      <w:r>
        <w:rPr>
          <w:b/>
          <w:sz w:val="24"/>
        </w:rPr>
        <w:t>CSE</w:t>
      </w:r>
      <w:r>
        <w:rPr>
          <w:b/>
          <w:spacing w:val="-2"/>
          <w:sz w:val="24"/>
        </w:rPr>
        <w:t xml:space="preserve"> </w:t>
      </w:r>
      <w:r>
        <w:rPr>
          <w:b/>
          <w:sz w:val="24"/>
        </w:rPr>
        <w:t>(AI</w:t>
      </w:r>
      <w:r>
        <w:rPr>
          <w:b/>
          <w:spacing w:val="-12"/>
          <w:sz w:val="24"/>
        </w:rPr>
        <w:t xml:space="preserve"> </w:t>
      </w:r>
      <w:r>
        <w:rPr>
          <w:b/>
          <w:sz w:val="24"/>
        </w:rPr>
        <w:t>&amp;</w:t>
      </w:r>
      <w:r>
        <w:rPr>
          <w:b/>
          <w:spacing w:val="-14"/>
          <w:sz w:val="24"/>
        </w:rPr>
        <w:t xml:space="preserve"> </w:t>
      </w:r>
      <w:r>
        <w:rPr>
          <w:b/>
          <w:sz w:val="24"/>
        </w:rPr>
        <w:t>ML),</w:t>
      </w:r>
      <w:r>
        <w:rPr>
          <w:b/>
          <w:spacing w:val="-4"/>
          <w:sz w:val="24"/>
        </w:rPr>
        <w:t xml:space="preserve"> </w:t>
      </w:r>
      <w:r>
        <w:rPr>
          <w:b/>
          <w:sz w:val="24"/>
        </w:rPr>
        <w:t>CMR</w:t>
      </w:r>
      <w:r>
        <w:rPr>
          <w:b/>
          <w:spacing w:val="-5"/>
          <w:sz w:val="24"/>
        </w:rPr>
        <w:t xml:space="preserve"> </w:t>
      </w:r>
      <w:r>
        <w:rPr>
          <w:b/>
          <w:sz w:val="24"/>
        </w:rPr>
        <w:t>Engineering College</w:t>
      </w:r>
      <w:r>
        <w:rPr>
          <w:b/>
          <w:spacing w:val="12"/>
          <w:sz w:val="24"/>
        </w:rPr>
        <w:t xml:space="preserve"> </w:t>
      </w:r>
      <w:r>
        <w:rPr>
          <w:sz w:val="24"/>
        </w:rPr>
        <w:t>for</w:t>
      </w:r>
      <w:r>
        <w:rPr>
          <w:spacing w:val="-13"/>
          <w:sz w:val="24"/>
        </w:rPr>
        <w:t xml:space="preserve"> </w:t>
      </w:r>
      <w:r>
        <w:rPr>
          <w:sz w:val="24"/>
        </w:rPr>
        <w:t>their</w:t>
      </w:r>
      <w:r>
        <w:rPr>
          <w:spacing w:val="-1"/>
          <w:sz w:val="24"/>
        </w:rPr>
        <w:t xml:space="preserve"> </w:t>
      </w:r>
      <w:r>
        <w:rPr>
          <w:sz w:val="24"/>
        </w:rPr>
        <w:t>constant</w:t>
      </w:r>
      <w:r>
        <w:rPr>
          <w:spacing w:val="11"/>
          <w:sz w:val="24"/>
        </w:rPr>
        <w:t xml:space="preserve"> </w:t>
      </w:r>
      <w:r>
        <w:rPr>
          <w:spacing w:val="-2"/>
          <w:sz w:val="24"/>
        </w:rPr>
        <w:t>support.</w:t>
      </w:r>
    </w:p>
    <w:p w14:paraId="0E20476E" w14:textId="77777777" w:rsidR="00090B6F" w:rsidRDefault="00090B6F">
      <w:pPr>
        <w:pStyle w:val="BodyText"/>
        <w:spacing w:before="62"/>
      </w:pPr>
    </w:p>
    <w:p w14:paraId="07610DD9" w14:textId="77777777" w:rsidR="00090B6F" w:rsidRDefault="00000000">
      <w:pPr>
        <w:pStyle w:val="BodyText"/>
        <w:spacing w:line="360" w:lineRule="auto"/>
        <w:ind w:left="178" w:right="655"/>
      </w:pPr>
      <w:r>
        <w:t>We</w:t>
      </w:r>
      <w:r>
        <w:rPr>
          <w:spacing w:val="-4"/>
        </w:rPr>
        <w:t xml:space="preserve"> </w:t>
      </w:r>
      <w:r>
        <w:t>are</w:t>
      </w:r>
      <w:r>
        <w:rPr>
          <w:spacing w:val="-4"/>
        </w:rPr>
        <w:t xml:space="preserve"> </w:t>
      </w:r>
      <w:r>
        <w:t>extremely</w:t>
      </w:r>
      <w:r>
        <w:rPr>
          <w:spacing w:val="-7"/>
        </w:rPr>
        <w:t xml:space="preserve"> </w:t>
      </w:r>
      <w:r>
        <w:t>thankful</w:t>
      </w:r>
      <w:r>
        <w:rPr>
          <w:spacing w:val="-7"/>
        </w:rPr>
        <w:t xml:space="preserve"> </w:t>
      </w:r>
      <w:r>
        <w:t>to</w:t>
      </w:r>
      <w:r>
        <w:rPr>
          <w:spacing w:val="-3"/>
        </w:rPr>
        <w:t xml:space="preserve"> </w:t>
      </w:r>
      <w:r>
        <w:rPr>
          <w:b/>
        </w:rPr>
        <w:t xml:space="preserve">Mr. G. </w:t>
      </w:r>
      <w:proofErr w:type="spellStart"/>
      <w:r>
        <w:rPr>
          <w:b/>
        </w:rPr>
        <w:t>Venkateswarlu</w:t>
      </w:r>
      <w:proofErr w:type="spellEnd"/>
      <w:r>
        <w:rPr>
          <w:b/>
        </w:rPr>
        <w:t xml:space="preserve">, </w:t>
      </w:r>
      <w:r>
        <w:t>Assistant Professor,</w:t>
      </w:r>
      <w:r>
        <w:rPr>
          <w:spacing w:val="-6"/>
        </w:rPr>
        <w:t xml:space="preserve"> </w:t>
      </w:r>
      <w:r>
        <w:t>Internal</w:t>
      </w:r>
      <w:r>
        <w:rPr>
          <w:spacing w:val="-11"/>
        </w:rPr>
        <w:t xml:space="preserve"> </w:t>
      </w:r>
      <w:r>
        <w:t xml:space="preserve">Guide, </w:t>
      </w:r>
      <w:proofErr w:type="spellStart"/>
      <w:r>
        <w:t>Departmentof</w:t>
      </w:r>
      <w:proofErr w:type="spellEnd"/>
      <w:r>
        <w:t xml:space="preserve"> CSE (AI &amp; ML), for his constant guidance, encouragement and moral</w:t>
      </w:r>
      <w:r>
        <w:rPr>
          <w:spacing w:val="-1"/>
        </w:rPr>
        <w:t xml:space="preserve"> </w:t>
      </w:r>
      <w:r>
        <w:t xml:space="preserve">support throughout </w:t>
      </w:r>
      <w:proofErr w:type="spellStart"/>
      <w:r>
        <w:t>theproject</w:t>
      </w:r>
      <w:proofErr w:type="spellEnd"/>
      <w:r>
        <w:t>.</w:t>
      </w:r>
    </w:p>
    <w:p w14:paraId="315CEADD" w14:textId="77777777" w:rsidR="00090B6F" w:rsidRDefault="00000000">
      <w:pPr>
        <w:pStyle w:val="BodyText"/>
        <w:spacing w:before="200" w:line="360" w:lineRule="auto"/>
        <w:ind w:left="178" w:right="837"/>
      </w:pPr>
      <w:r>
        <w:t>We will be failing in duty if we do not acknowledge with grateful</w:t>
      </w:r>
      <w:r>
        <w:rPr>
          <w:spacing w:val="-5"/>
        </w:rPr>
        <w:t xml:space="preserve"> </w:t>
      </w:r>
      <w:r>
        <w:t>thanks to the authors of</w:t>
      </w:r>
      <w:r>
        <w:rPr>
          <w:spacing w:val="-3"/>
        </w:rPr>
        <w:t xml:space="preserve"> </w:t>
      </w:r>
      <w:r>
        <w:t>the references and other literatures referred in this Project.</w:t>
      </w:r>
    </w:p>
    <w:p w14:paraId="54AB007E" w14:textId="77777777" w:rsidR="00090B6F" w:rsidRDefault="00000000">
      <w:pPr>
        <w:pStyle w:val="BodyText"/>
        <w:spacing w:before="199" w:line="360" w:lineRule="auto"/>
        <w:ind w:left="178" w:right="837"/>
      </w:pPr>
      <w:r>
        <w:t xml:space="preserve">We thank </w:t>
      </w:r>
      <w:r>
        <w:rPr>
          <w:b/>
        </w:rPr>
        <w:t xml:space="preserve">Mr. G. </w:t>
      </w:r>
      <w:proofErr w:type="spellStart"/>
      <w:r>
        <w:rPr>
          <w:b/>
        </w:rPr>
        <w:t>Venkateswarlu</w:t>
      </w:r>
      <w:proofErr w:type="spellEnd"/>
      <w:r>
        <w:rPr>
          <w:b/>
        </w:rPr>
        <w:t xml:space="preserve">, </w:t>
      </w:r>
      <w:r>
        <w:t xml:space="preserve">Mini Project Coordinator for his constant support </w:t>
      </w:r>
      <w:proofErr w:type="spellStart"/>
      <w:r>
        <w:t>incarrying</w:t>
      </w:r>
      <w:proofErr w:type="spellEnd"/>
      <w:r>
        <w:rPr>
          <w:spacing w:val="-15"/>
        </w:rPr>
        <w:t xml:space="preserve"> </w:t>
      </w:r>
      <w:r>
        <w:t>out the project activities and reviews.</w:t>
      </w:r>
    </w:p>
    <w:p w14:paraId="3F3EC44E" w14:textId="77777777" w:rsidR="00090B6F" w:rsidRDefault="00000000">
      <w:pPr>
        <w:pStyle w:val="BodyText"/>
        <w:spacing w:before="200" w:line="362" w:lineRule="auto"/>
        <w:ind w:left="178" w:right="655"/>
      </w:pPr>
      <w:r>
        <w:t>We</w:t>
      </w:r>
      <w:r>
        <w:rPr>
          <w:spacing w:val="29"/>
        </w:rPr>
        <w:t xml:space="preserve"> </w:t>
      </w:r>
      <w:r>
        <w:t>express</w:t>
      </w:r>
      <w:r>
        <w:rPr>
          <w:spacing w:val="23"/>
        </w:rPr>
        <w:t xml:space="preserve"> </w:t>
      </w:r>
      <w:r>
        <w:t>our</w:t>
      </w:r>
      <w:r>
        <w:rPr>
          <w:spacing w:val="17"/>
        </w:rPr>
        <w:t xml:space="preserve"> </w:t>
      </w:r>
      <w:r>
        <w:t>thanks</w:t>
      </w:r>
      <w:r>
        <w:rPr>
          <w:spacing w:val="18"/>
        </w:rPr>
        <w:t xml:space="preserve"> </w:t>
      </w:r>
      <w:r>
        <w:t>to</w:t>
      </w:r>
      <w:r>
        <w:rPr>
          <w:spacing w:val="30"/>
        </w:rPr>
        <w:t xml:space="preserve"> </w:t>
      </w:r>
      <w:r>
        <w:t>all staff</w:t>
      </w:r>
      <w:r>
        <w:rPr>
          <w:spacing w:val="22"/>
        </w:rPr>
        <w:t xml:space="preserve"> </w:t>
      </w:r>
      <w:r>
        <w:t>members</w:t>
      </w:r>
      <w:r>
        <w:rPr>
          <w:spacing w:val="24"/>
        </w:rPr>
        <w:t xml:space="preserve"> </w:t>
      </w:r>
      <w:r>
        <w:t>and</w:t>
      </w:r>
      <w:r>
        <w:rPr>
          <w:spacing w:val="34"/>
        </w:rPr>
        <w:t xml:space="preserve"> </w:t>
      </w:r>
      <w:r>
        <w:t>friends</w:t>
      </w:r>
      <w:r>
        <w:rPr>
          <w:spacing w:val="31"/>
        </w:rPr>
        <w:t xml:space="preserve"> </w:t>
      </w:r>
      <w:r>
        <w:t>for</w:t>
      </w:r>
      <w:r>
        <w:rPr>
          <w:spacing w:val="30"/>
        </w:rPr>
        <w:t xml:space="preserve"> </w:t>
      </w:r>
      <w:r>
        <w:t>all the</w:t>
      </w:r>
      <w:r>
        <w:rPr>
          <w:spacing w:val="28"/>
        </w:rPr>
        <w:t xml:space="preserve"> </w:t>
      </w:r>
      <w:r>
        <w:t>help</w:t>
      </w:r>
      <w:r>
        <w:rPr>
          <w:spacing w:val="30"/>
        </w:rPr>
        <w:t xml:space="preserve"> </w:t>
      </w:r>
      <w:r>
        <w:t>and</w:t>
      </w:r>
      <w:r>
        <w:rPr>
          <w:spacing w:val="30"/>
        </w:rPr>
        <w:t xml:space="preserve"> </w:t>
      </w:r>
      <w:r>
        <w:t>co-ordination</w:t>
      </w:r>
      <w:r>
        <w:rPr>
          <w:spacing w:val="17"/>
        </w:rPr>
        <w:t xml:space="preserve"> </w:t>
      </w:r>
      <w:r>
        <w:t>extended in bringing out this project successfully in time.</w:t>
      </w:r>
    </w:p>
    <w:p w14:paraId="65FDB8B4" w14:textId="77777777" w:rsidR="00090B6F" w:rsidRDefault="00000000">
      <w:pPr>
        <w:pStyle w:val="BodyText"/>
        <w:spacing w:before="198"/>
        <w:ind w:left="178"/>
      </w:pPr>
      <w:r>
        <w:t>Finally,</w:t>
      </w:r>
      <w:r>
        <w:rPr>
          <w:spacing w:val="-2"/>
        </w:rPr>
        <w:t xml:space="preserve"> </w:t>
      </w:r>
      <w:proofErr w:type="gramStart"/>
      <w:r>
        <w:t>We</w:t>
      </w:r>
      <w:proofErr w:type="gramEnd"/>
      <w:r>
        <w:rPr>
          <w:spacing w:val="-4"/>
        </w:rPr>
        <w:t xml:space="preserve"> </w:t>
      </w:r>
      <w:r>
        <w:t>are</w:t>
      </w:r>
      <w:r>
        <w:rPr>
          <w:spacing w:val="-2"/>
        </w:rPr>
        <w:t xml:space="preserve"> </w:t>
      </w:r>
      <w:r>
        <w:t>very</w:t>
      </w:r>
      <w:r>
        <w:rPr>
          <w:spacing w:val="-17"/>
        </w:rPr>
        <w:t xml:space="preserve"> </w:t>
      </w:r>
      <w:r>
        <w:t>much</w:t>
      </w:r>
      <w:r>
        <w:rPr>
          <w:spacing w:val="-11"/>
        </w:rPr>
        <w:t xml:space="preserve"> </w:t>
      </w:r>
      <w:r>
        <w:t>thankful</w:t>
      </w:r>
      <w:r>
        <w:rPr>
          <w:spacing w:val="-16"/>
        </w:rPr>
        <w:t xml:space="preserve"> </w:t>
      </w:r>
      <w:r>
        <w:t>to</w:t>
      </w:r>
      <w:r>
        <w:rPr>
          <w:spacing w:val="-15"/>
        </w:rPr>
        <w:t xml:space="preserve"> </w:t>
      </w:r>
      <w:r>
        <w:t>our</w:t>
      </w:r>
      <w:r>
        <w:rPr>
          <w:spacing w:val="-10"/>
        </w:rPr>
        <w:t xml:space="preserve"> </w:t>
      </w:r>
      <w:r>
        <w:t>parents</w:t>
      </w:r>
      <w:r>
        <w:rPr>
          <w:spacing w:val="-15"/>
        </w:rPr>
        <w:t xml:space="preserve"> </w:t>
      </w:r>
      <w:r>
        <w:t>who</w:t>
      </w:r>
      <w:r>
        <w:rPr>
          <w:spacing w:val="11"/>
        </w:rPr>
        <w:t xml:space="preserve"> </w:t>
      </w:r>
      <w:r>
        <w:t>guided</w:t>
      </w:r>
      <w:r>
        <w:rPr>
          <w:spacing w:val="2"/>
        </w:rPr>
        <w:t xml:space="preserve"> </w:t>
      </w:r>
      <w:r>
        <w:t>us</w:t>
      </w:r>
      <w:r>
        <w:rPr>
          <w:spacing w:val="4"/>
        </w:rPr>
        <w:t xml:space="preserve"> </w:t>
      </w:r>
      <w:r>
        <w:t>for every</w:t>
      </w:r>
      <w:r>
        <w:rPr>
          <w:spacing w:val="-22"/>
        </w:rPr>
        <w:t xml:space="preserve"> </w:t>
      </w:r>
      <w:r>
        <w:rPr>
          <w:spacing w:val="-2"/>
        </w:rPr>
        <w:t>step.</w:t>
      </w:r>
    </w:p>
    <w:p w14:paraId="51A3BF76" w14:textId="77777777" w:rsidR="00090B6F" w:rsidRDefault="00090B6F">
      <w:pPr>
        <w:pStyle w:val="BodyText"/>
      </w:pPr>
    </w:p>
    <w:p w14:paraId="11F4E531" w14:textId="77777777" w:rsidR="00090B6F" w:rsidRDefault="00090B6F">
      <w:pPr>
        <w:pStyle w:val="BodyText"/>
      </w:pPr>
    </w:p>
    <w:p w14:paraId="7B093BAC" w14:textId="77777777" w:rsidR="00090B6F" w:rsidRDefault="00090B6F">
      <w:pPr>
        <w:pStyle w:val="BodyText"/>
      </w:pPr>
    </w:p>
    <w:p w14:paraId="2C434280" w14:textId="77777777" w:rsidR="00090B6F" w:rsidRDefault="00090B6F">
      <w:pPr>
        <w:pStyle w:val="BodyText"/>
      </w:pPr>
    </w:p>
    <w:p w14:paraId="2B5AFCA5" w14:textId="77777777" w:rsidR="00090B6F" w:rsidRDefault="00090B6F">
      <w:pPr>
        <w:pStyle w:val="BodyText"/>
        <w:spacing w:before="270"/>
      </w:pPr>
    </w:p>
    <w:p w14:paraId="5C9B1F1B" w14:textId="77777777" w:rsidR="00090B6F" w:rsidRDefault="00000000">
      <w:pPr>
        <w:tabs>
          <w:tab w:val="left" w:pos="7708"/>
        </w:tabs>
        <w:ind w:left="3929"/>
        <w:rPr>
          <w:b/>
          <w:sz w:val="24"/>
        </w:rPr>
      </w:pPr>
      <w:bookmarkStart w:id="9" w:name="K._PRIYANKA_____________________________"/>
      <w:bookmarkEnd w:id="9"/>
      <w:r>
        <w:rPr>
          <w:b/>
          <w:sz w:val="24"/>
        </w:rPr>
        <w:t>K.</w:t>
      </w:r>
      <w:r>
        <w:rPr>
          <w:b/>
          <w:spacing w:val="2"/>
          <w:sz w:val="24"/>
        </w:rPr>
        <w:t xml:space="preserve"> </w:t>
      </w:r>
      <w:r>
        <w:rPr>
          <w:b/>
          <w:spacing w:val="-2"/>
          <w:sz w:val="24"/>
        </w:rPr>
        <w:t>PRIYANKA</w:t>
      </w:r>
      <w:r>
        <w:rPr>
          <w:b/>
          <w:sz w:val="24"/>
        </w:rPr>
        <w:tab/>
      </w:r>
      <w:r>
        <w:rPr>
          <w:b/>
          <w:spacing w:val="-2"/>
          <w:sz w:val="24"/>
        </w:rPr>
        <w:t>(218R1A66G4)</w:t>
      </w:r>
    </w:p>
    <w:p w14:paraId="46052E7E" w14:textId="77777777" w:rsidR="00090B6F" w:rsidRDefault="00000000">
      <w:pPr>
        <w:tabs>
          <w:tab w:val="left" w:pos="7717"/>
        </w:tabs>
        <w:spacing w:before="161"/>
        <w:ind w:left="3895"/>
        <w:rPr>
          <w:b/>
          <w:sz w:val="24"/>
        </w:rPr>
      </w:pPr>
      <w:r>
        <w:rPr>
          <w:b/>
          <w:sz w:val="24"/>
        </w:rPr>
        <w:t>M.</w:t>
      </w:r>
      <w:r>
        <w:rPr>
          <w:b/>
          <w:spacing w:val="-4"/>
          <w:sz w:val="24"/>
        </w:rPr>
        <w:t xml:space="preserve"> </w:t>
      </w:r>
      <w:r>
        <w:rPr>
          <w:b/>
          <w:spacing w:val="-2"/>
          <w:sz w:val="24"/>
        </w:rPr>
        <w:t>KAVYA</w:t>
      </w:r>
      <w:r>
        <w:rPr>
          <w:b/>
          <w:sz w:val="24"/>
        </w:rPr>
        <w:tab/>
      </w:r>
      <w:r>
        <w:rPr>
          <w:b/>
          <w:spacing w:val="-2"/>
          <w:sz w:val="24"/>
        </w:rPr>
        <w:t>(218R1A66G7)</w:t>
      </w:r>
    </w:p>
    <w:p w14:paraId="4FD56FE3" w14:textId="77777777" w:rsidR="00090B6F" w:rsidRDefault="00000000">
      <w:pPr>
        <w:tabs>
          <w:tab w:val="left" w:pos="7712"/>
        </w:tabs>
        <w:spacing w:before="204"/>
        <w:ind w:left="3895"/>
        <w:rPr>
          <w:b/>
          <w:sz w:val="24"/>
        </w:rPr>
      </w:pPr>
      <w:r>
        <w:rPr>
          <w:b/>
          <w:sz w:val="24"/>
        </w:rPr>
        <w:t>M.</w:t>
      </w:r>
      <w:r>
        <w:rPr>
          <w:b/>
          <w:spacing w:val="-4"/>
          <w:sz w:val="24"/>
        </w:rPr>
        <w:t xml:space="preserve"> </w:t>
      </w:r>
      <w:r>
        <w:rPr>
          <w:b/>
          <w:sz w:val="24"/>
        </w:rPr>
        <w:t>PRAVEEN</w:t>
      </w:r>
      <w:r>
        <w:rPr>
          <w:b/>
          <w:spacing w:val="-2"/>
          <w:sz w:val="24"/>
        </w:rPr>
        <w:t xml:space="preserve"> </w:t>
      </w:r>
      <w:r>
        <w:rPr>
          <w:b/>
          <w:spacing w:val="-4"/>
          <w:sz w:val="24"/>
        </w:rPr>
        <w:t>KUMAR</w:t>
      </w:r>
      <w:r>
        <w:rPr>
          <w:b/>
          <w:sz w:val="24"/>
        </w:rPr>
        <w:tab/>
      </w:r>
      <w:r>
        <w:rPr>
          <w:b/>
          <w:spacing w:val="-2"/>
          <w:sz w:val="24"/>
        </w:rPr>
        <w:t>(228R5A6616)</w:t>
      </w:r>
    </w:p>
    <w:p w14:paraId="4A3248AE" w14:textId="77777777" w:rsidR="00090B6F" w:rsidRDefault="00000000">
      <w:pPr>
        <w:tabs>
          <w:tab w:val="left" w:pos="7726"/>
        </w:tabs>
        <w:spacing w:before="199"/>
        <w:ind w:left="3895"/>
        <w:rPr>
          <w:b/>
          <w:sz w:val="24"/>
        </w:rPr>
      </w:pPr>
      <w:r>
        <w:rPr>
          <w:b/>
          <w:sz w:val="24"/>
        </w:rPr>
        <w:t>L.</w:t>
      </w:r>
      <w:r>
        <w:rPr>
          <w:b/>
          <w:spacing w:val="2"/>
          <w:sz w:val="24"/>
        </w:rPr>
        <w:t xml:space="preserve"> </w:t>
      </w:r>
      <w:r>
        <w:rPr>
          <w:b/>
          <w:spacing w:val="-2"/>
          <w:sz w:val="24"/>
        </w:rPr>
        <w:t>DHRUSHYATHI</w:t>
      </w:r>
      <w:r>
        <w:rPr>
          <w:b/>
          <w:sz w:val="24"/>
        </w:rPr>
        <w:tab/>
      </w:r>
      <w:r>
        <w:rPr>
          <w:b/>
          <w:spacing w:val="-2"/>
          <w:sz w:val="24"/>
        </w:rPr>
        <w:t>(228R5A6620)</w:t>
      </w:r>
    </w:p>
    <w:p w14:paraId="061B26A9" w14:textId="77777777" w:rsidR="00090B6F" w:rsidRDefault="00090B6F">
      <w:pPr>
        <w:rPr>
          <w:sz w:val="24"/>
        </w:rPr>
        <w:sectPr w:rsidR="00090B6F">
          <w:footerReference w:type="default" r:id="rId11"/>
          <w:pgSz w:w="12240" w:h="15840"/>
          <w:pgMar w:top="940" w:right="340" w:bottom="1140" w:left="820" w:header="0" w:footer="950" w:gutter="0"/>
          <w:cols w:space="720"/>
        </w:sectPr>
      </w:pPr>
    </w:p>
    <w:p w14:paraId="5AA6E700" w14:textId="77777777" w:rsidR="00090B6F" w:rsidRDefault="00000000">
      <w:pPr>
        <w:pStyle w:val="Heading1"/>
        <w:spacing w:before="68"/>
        <w:ind w:left="0" w:right="532"/>
        <w:jc w:val="center"/>
      </w:pPr>
      <w:r>
        <w:rPr>
          <w:spacing w:val="-2"/>
        </w:rPr>
        <w:t>INDEX</w:t>
      </w:r>
    </w:p>
    <w:p w14:paraId="4FF8E163" w14:textId="77777777" w:rsidR="00090B6F" w:rsidRDefault="00090B6F">
      <w:pPr>
        <w:pStyle w:val="BodyText"/>
        <w:rPr>
          <w:b/>
        </w:rPr>
      </w:pPr>
    </w:p>
    <w:p w14:paraId="19EB6C82" w14:textId="77777777" w:rsidR="00090B6F" w:rsidRDefault="00090B6F">
      <w:pPr>
        <w:pStyle w:val="BodyText"/>
        <w:spacing w:before="162"/>
        <w:rPr>
          <w:b/>
        </w:rPr>
      </w:pPr>
    </w:p>
    <w:p w14:paraId="77AE6D06" w14:textId="77777777" w:rsidR="00090B6F" w:rsidRDefault="00000000">
      <w:pPr>
        <w:ind w:left="620"/>
        <w:rPr>
          <w:b/>
          <w:sz w:val="24"/>
        </w:rPr>
      </w:pPr>
      <w:r>
        <w:rPr>
          <w:b/>
          <w:spacing w:val="-2"/>
          <w:sz w:val="24"/>
        </w:rPr>
        <w:t>TOPICS</w:t>
      </w:r>
    </w:p>
    <w:p w14:paraId="7999690D" w14:textId="77777777" w:rsidR="00090B6F" w:rsidRDefault="00090B6F">
      <w:pPr>
        <w:pStyle w:val="BodyText"/>
        <w:rPr>
          <w:b/>
        </w:rPr>
      </w:pPr>
    </w:p>
    <w:p w14:paraId="0D600AE4" w14:textId="77777777" w:rsidR="00090B6F" w:rsidRDefault="00090B6F">
      <w:pPr>
        <w:pStyle w:val="BodyText"/>
        <w:rPr>
          <w:b/>
        </w:rPr>
      </w:pPr>
    </w:p>
    <w:p w14:paraId="388E8759" w14:textId="77777777" w:rsidR="00090B6F" w:rsidRDefault="00000000">
      <w:pPr>
        <w:pStyle w:val="Heading3"/>
        <w:numPr>
          <w:ilvl w:val="0"/>
          <w:numId w:val="1"/>
        </w:numPr>
        <w:tabs>
          <w:tab w:val="left" w:pos="1340"/>
        </w:tabs>
        <w:ind w:left="1340" w:hanging="360"/>
      </w:pPr>
      <w:r>
        <w:rPr>
          <w:spacing w:val="-2"/>
        </w:rPr>
        <w:t>Certificates………………………………………………………………………………………</w:t>
      </w:r>
    </w:p>
    <w:p w14:paraId="4EEB35DA" w14:textId="77777777" w:rsidR="00090B6F" w:rsidRDefault="00000000">
      <w:pPr>
        <w:pStyle w:val="ListParagraph"/>
        <w:numPr>
          <w:ilvl w:val="0"/>
          <w:numId w:val="1"/>
        </w:numPr>
        <w:tabs>
          <w:tab w:val="left" w:pos="1340"/>
        </w:tabs>
        <w:spacing w:before="134"/>
        <w:ind w:left="1340" w:hanging="360"/>
        <w:rPr>
          <w:b/>
          <w:sz w:val="24"/>
        </w:rPr>
      </w:pPr>
      <w:r>
        <w:rPr>
          <w:b/>
          <w:spacing w:val="-2"/>
          <w:sz w:val="24"/>
        </w:rPr>
        <w:t>Acknowledgement…………………………………………………………………………........</w:t>
      </w:r>
    </w:p>
    <w:p w14:paraId="307DC1D7" w14:textId="77777777" w:rsidR="00090B6F" w:rsidRDefault="00090B6F">
      <w:pPr>
        <w:pStyle w:val="BodyText"/>
        <w:spacing w:before="60"/>
        <w:rPr>
          <w:b/>
        </w:rPr>
      </w:pPr>
    </w:p>
    <w:p w14:paraId="6382202F" w14:textId="77777777" w:rsidR="00090B6F" w:rsidRDefault="00000000">
      <w:pPr>
        <w:spacing w:before="1"/>
        <w:ind w:left="620"/>
        <w:rPr>
          <w:b/>
        </w:rPr>
      </w:pPr>
      <w:r>
        <w:rPr>
          <w:b/>
        </w:rPr>
        <w:t>CHAPTER</w:t>
      </w:r>
      <w:r>
        <w:rPr>
          <w:b/>
          <w:spacing w:val="-4"/>
        </w:rPr>
        <w:t xml:space="preserve"> </w:t>
      </w:r>
      <w:r>
        <w:rPr>
          <w:b/>
        </w:rPr>
        <w:t>1:</w:t>
      </w:r>
      <w:r>
        <w:rPr>
          <w:b/>
          <w:spacing w:val="-3"/>
        </w:rPr>
        <w:t xml:space="preserve"> </w:t>
      </w:r>
      <w:r>
        <w:rPr>
          <w:b/>
          <w:spacing w:val="-2"/>
        </w:rPr>
        <w:t>INTRODUCTION</w:t>
      </w:r>
    </w:p>
    <w:p w14:paraId="12198511" w14:textId="77777777" w:rsidR="00090B6F" w:rsidRDefault="00090B6F">
      <w:pPr>
        <w:pStyle w:val="BodyText"/>
        <w:rPr>
          <w:b/>
          <w:sz w:val="22"/>
        </w:rPr>
      </w:pPr>
    </w:p>
    <w:p w14:paraId="7812966B" w14:textId="77777777" w:rsidR="00090B6F" w:rsidRDefault="00090B6F">
      <w:pPr>
        <w:pStyle w:val="BodyText"/>
        <w:spacing w:before="225"/>
        <w:rPr>
          <w:b/>
          <w:sz w:val="22"/>
        </w:rPr>
      </w:pPr>
    </w:p>
    <w:p w14:paraId="7C217E61" w14:textId="77777777" w:rsidR="00090B6F" w:rsidRDefault="00000000">
      <w:pPr>
        <w:pStyle w:val="ListParagraph"/>
        <w:numPr>
          <w:ilvl w:val="1"/>
          <w:numId w:val="2"/>
        </w:numPr>
        <w:tabs>
          <w:tab w:val="left" w:pos="979"/>
        </w:tabs>
        <w:ind w:left="979" w:hanging="359"/>
        <w:rPr>
          <w:b/>
        </w:rPr>
      </w:pPr>
      <w:r>
        <w:rPr>
          <w:b/>
        </w:rPr>
        <w:t>Introduction</w:t>
      </w:r>
      <w:r>
        <w:rPr>
          <w:b/>
          <w:spacing w:val="-9"/>
        </w:rPr>
        <w:t xml:space="preserve"> </w:t>
      </w:r>
      <w:r>
        <w:rPr>
          <w:b/>
        </w:rPr>
        <w:t>of</w:t>
      </w:r>
      <w:r>
        <w:rPr>
          <w:b/>
          <w:spacing w:val="-7"/>
        </w:rPr>
        <w:t xml:space="preserve"> </w:t>
      </w:r>
      <w:r>
        <w:rPr>
          <w:b/>
        </w:rPr>
        <w:t>the</w:t>
      </w:r>
      <w:r>
        <w:rPr>
          <w:b/>
          <w:spacing w:val="-3"/>
        </w:rPr>
        <w:t xml:space="preserve"> </w:t>
      </w:r>
      <w:r>
        <w:rPr>
          <w:b/>
        </w:rPr>
        <w:t>project</w:t>
      </w:r>
      <w:r>
        <w:rPr>
          <w:b/>
          <w:spacing w:val="-3"/>
        </w:rPr>
        <w:t xml:space="preserve"> </w:t>
      </w:r>
      <w:r>
        <w:rPr>
          <w:b/>
          <w:spacing w:val="-2"/>
        </w:rPr>
        <w:t>…………………………………………………………………………………</w:t>
      </w:r>
    </w:p>
    <w:p w14:paraId="2BFA44A7" w14:textId="77777777" w:rsidR="00090B6F" w:rsidRDefault="00000000">
      <w:pPr>
        <w:pStyle w:val="ListParagraph"/>
        <w:numPr>
          <w:ilvl w:val="1"/>
          <w:numId w:val="2"/>
        </w:numPr>
        <w:tabs>
          <w:tab w:val="left" w:pos="979"/>
        </w:tabs>
        <w:spacing w:before="237"/>
        <w:ind w:left="979" w:hanging="359"/>
        <w:rPr>
          <w:b/>
        </w:rPr>
      </w:pPr>
      <w:r>
        <w:rPr>
          <w:b/>
        </w:rPr>
        <w:t>Project</w:t>
      </w:r>
      <w:r>
        <w:rPr>
          <w:b/>
          <w:spacing w:val="-12"/>
        </w:rPr>
        <w:t xml:space="preserve"> </w:t>
      </w:r>
      <w:r>
        <w:rPr>
          <w:b/>
          <w:spacing w:val="-2"/>
        </w:rPr>
        <w:t>overview……………………………………………………………………………………………...</w:t>
      </w:r>
    </w:p>
    <w:p w14:paraId="3B28866C" w14:textId="77777777" w:rsidR="00090B6F" w:rsidRDefault="00000000">
      <w:pPr>
        <w:pStyle w:val="ListParagraph"/>
        <w:numPr>
          <w:ilvl w:val="1"/>
          <w:numId w:val="2"/>
        </w:numPr>
        <w:tabs>
          <w:tab w:val="left" w:pos="979"/>
        </w:tabs>
        <w:spacing w:before="237"/>
        <w:ind w:left="979" w:hanging="359"/>
        <w:rPr>
          <w:b/>
        </w:rPr>
      </w:pPr>
      <w:r>
        <w:rPr>
          <w:b/>
          <w:spacing w:val="-2"/>
        </w:rPr>
        <w:t>Thesis…………………………………………………………………………………………………………</w:t>
      </w:r>
    </w:p>
    <w:p w14:paraId="1CB9A937" w14:textId="77777777" w:rsidR="00090B6F" w:rsidRDefault="00090B6F">
      <w:pPr>
        <w:pStyle w:val="BodyText"/>
        <w:rPr>
          <w:b/>
          <w:sz w:val="22"/>
        </w:rPr>
      </w:pPr>
    </w:p>
    <w:p w14:paraId="199D5D81" w14:textId="77777777" w:rsidR="00090B6F" w:rsidRDefault="00090B6F">
      <w:pPr>
        <w:pStyle w:val="BodyText"/>
        <w:spacing w:before="225"/>
        <w:rPr>
          <w:b/>
          <w:sz w:val="22"/>
        </w:rPr>
      </w:pPr>
    </w:p>
    <w:p w14:paraId="4518CC05" w14:textId="77777777" w:rsidR="00090B6F" w:rsidRDefault="00000000">
      <w:pPr>
        <w:ind w:left="620"/>
        <w:rPr>
          <w:b/>
        </w:rPr>
      </w:pPr>
      <w:r>
        <w:rPr>
          <w:b/>
        </w:rPr>
        <w:t>CHAPTER</w:t>
      </w:r>
      <w:r>
        <w:rPr>
          <w:b/>
          <w:spacing w:val="-5"/>
        </w:rPr>
        <w:t xml:space="preserve"> </w:t>
      </w:r>
      <w:r>
        <w:rPr>
          <w:b/>
        </w:rPr>
        <w:t>2:</w:t>
      </w:r>
      <w:r>
        <w:rPr>
          <w:b/>
          <w:spacing w:val="-5"/>
        </w:rPr>
        <w:t xml:space="preserve"> </w:t>
      </w:r>
      <w:r>
        <w:rPr>
          <w:b/>
        </w:rPr>
        <w:t>EMBEDDED</w:t>
      </w:r>
      <w:r>
        <w:rPr>
          <w:b/>
          <w:spacing w:val="-8"/>
        </w:rPr>
        <w:t xml:space="preserve"> </w:t>
      </w:r>
      <w:r>
        <w:rPr>
          <w:b/>
          <w:spacing w:val="-2"/>
        </w:rPr>
        <w:t>SYSTEMS</w:t>
      </w:r>
    </w:p>
    <w:p w14:paraId="6357B175" w14:textId="77777777" w:rsidR="00090B6F" w:rsidRDefault="00090B6F">
      <w:pPr>
        <w:pStyle w:val="BodyText"/>
        <w:rPr>
          <w:b/>
          <w:sz w:val="22"/>
        </w:rPr>
      </w:pPr>
    </w:p>
    <w:p w14:paraId="363FC6F2" w14:textId="77777777" w:rsidR="00090B6F" w:rsidRDefault="00090B6F">
      <w:pPr>
        <w:pStyle w:val="BodyText"/>
        <w:spacing w:before="225"/>
        <w:rPr>
          <w:b/>
          <w:sz w:val="22"/>
        </w:rPr>
      </w:pPr>
    </w:p>
    <w:p w14:paraId="47C00BE7" w14:textId="77777777" w:rsidR="00090B6F" w:rsidRDefault="00000000">
      <w:pPr>
        <w:pStyle w:val="ListParagraph"/>
        <w:numPr>
          <w:ilvl w:val="1"/>
          <w:numId w:val="3"/>
        </w:numPr>
        <w:tabs>
          <w:tab w:val="left" w:pos="955"/>
        </w:tabs>
        <w:ind w:left="955" w:hanging="335"/>
        <w:rPr>
          <w:b/>
        </w:rPr>
      </w:pPr>
      <w:r>
        <w:rPr>
          <w:b/>
        </w:rPr>
        <w:t>Introduction</w:t>
      </w:r>
      <w:r>
        <w:rPr>
          <w:b/>
          <w:spacing w:val="-14"/>
        </w:rPr>
        <w:t xml:space="preserve"> </w:t>
      </w:r>
      <w:r>
        <w:rPr>
          <w:b/>
        </w:rPr>
        <w:t>to</w:t>
      </w:r>
      <w:r>
        <w:rPr>
          <w:b/>
          <w:spacing w:val="-6"/>
        </w:rPr>
        <w:t xml:space="preserve"> </w:t>
      </w:r>
      <w:r>
        <w:rPr>
          <w:b/>
        </w:rPr>
        <w:t>embedded</w:t>
      </w:r>
      <w:r>
        <w:rPr>
          <w:b/>
          <w:spacing w:val="-8"/>
        </w:rPr>
        <w:t xml:space="preserve"> </w:t>
      </w:r>
      <w:r>
        <w:rPr>
          <w:b/>
          <w:spacing w:val="-2"/>
        </w:rPr>
        <w:t>systems…………………………………………………………………………</w:t>
      </w:r>
    </w:p>
    <w:p w14:paraId="2D957C87" w14:textId="77777777" w:rsidR="00090B6F" w:rsidRDefault="00000000">
      <w:pPr>
        <w:pStyle w:val="ListParagraph"/>
        <w:numPr>
          <w:ilvl w:val="1"/>
          <w:numId w:val="3"/>
        </w:numPr>
        <w:tabs>
          <w:tab w:val="left" w:pos="955"/>
        </w:tabs>
        <w:spacing w:before="237"/>
        <w:ind w:left="955" w:hanging="335"/>
        <w:rPr>
          <w:b/>
        </w:rPr>
      </w:pPr>
      <w:r>
        <w:rPr>
          <w:b/>
        </w:rPr>
        <w:t>Need</w:t>
      </w:r>
      <w:r>
        <w:rPr>
          <w:b/>
          <w:spacing w:val="-7"/>
        </w:rPr>
        <w:t xml:space="preserve"> </w:t>
      </w:r>
      <w:r>
        <w:rPr>
          <w:b/>
        </w:rPr>
        <w:t>of</w:t>
      </w:r>
      <w:r>
        <w:rPr>
          <w:b/>
          <w:spacing w:val="-9"/>
        </w:rPr>
        <w:t xml:space="preserve"> </w:t>
      </w:r>
      <w:r>
        <w:rPr>
          <w:b/>
        </w:rPr>
        <w:t>embedded</w:t>
      </w:r>
      <w:r>
        <w:rPr>
          <w:b/>
          <w:spacing w:val="-6"/>
        </w:rPr>
        <w:t xml:space="preserve"> </w:t>
      </w:r>
      <w:r>
        <w:rPr>
          <w:b/>
          <w:spacing w:val="-2"/>
        </w:rPr>
        <w:t>systems…………………………………………………………………………………...</w:t>
      </w:r>
    </w:p>
    <w:p w14:paraId="5AD71830" w14:textId="77777777" w:rsidR="00090B6F" w:rsidRDefault="00000000">
      <w:pPr>
        <w:pStyle w:val="ListParagraph"/>
        <w:numPr>
          <w:ilvl w:val="1"/>
          <w:numId w:val="3"/>
        </w:numPr>
        <w:tabs>
          <w:tab w:val="left" w:pos="950"/>
        </w:tabs>
        <w:spacing w:before="237"/>
        <w:ind w:left="950" w:hanging="330"/>
        <w:rPr>
          <w:b/>
        </w:rPr>
      </w:pPr>
      <w:r>
        <w:rPr>
          <w:b/>
        </w:rPr>
        <w:t>Explanation</w:t>
      </w:r>
      <w:r>
        <w:rPr>
          <w:b/>
          <w:spacing w:val="-13"/>
        </w:rPr>
        <w:t xml:space="preserve"> </w:t>
      </w:r>
      <w:r>
        <w:rPr>
          <w:b/>
        </w:rPr>
        <w:t>of</w:t>
      </w:r>
      <w:r>
        <w:rPr>
          <w:b/>
          <w:spacing w:val="-9"/>
        </w:rPr>
        <w:t xml:space="preserve"> </w:t>
      </w:r>
      <w:r>
        <w:rPr>
          <w:b/>
        </w:rPr>
        <w:t>embedded</w:t>
      </w:r>
      <w:r>
        <w:rPr>
          <w:b/>
          <w:spacing w:val="-5"/>
        </w:rPr>
        <w:t xml:space="preserve"> </w:t>
      </w:r>
      <w:r>
        <w:rPr>
          <w:b/>
          <w:spacing w:val="-2"/>
        </w:rPr>
        <w:t>systems…………………………………………………………………………...</w:t>
      </w:r>
    </w:p>
    <w:p w14:paraId="08C7DEC7" w14:textId="77777777" w:rsidR="00090B6F" w:rsidRDefault="00000000">
      <w:pPr>
        <w:pStyle w:val="ListParagraph"/>
        <w:numPr>
          <w:ilvl w:val="1"/>
          <w:numId w:val="3"/>
        </w:numPr>
        <w:tabs>
          <w:tab w:val="left" w:pos="955"/>
        </w:tabs>
        <w:spacing w:before="237"/>
        <w:ind w:left="955" w:hanging="335"/>
        <w:rPr>
          <w:b/>
        </w:rPr>
      </w:pPr>
      <w:r>
        <w:rPr>
          <w:b/>
        </w:rPr>
        <w:t>Applications</w:t>
      </w:r>
      <w:r>
        <w:rPr>
          <w:b/>
          <w:spacing w:val="-9"/>
        </w:rPr>
        <w:t xml:space="preserve"> </w:t>
      </w:r>
      <w:r>
        <w:rPr>
          <w:b/>
        </w:rPr>
        <w:t>of</w:t>
      </w:r>
      <w:r>
        <w:rPr>
          <w:b/>
          <w:spacing w:val="-12"/>
        </w:rPr>
        <w:t xml:space="preserve"> </w:t>
      </w:r>
      <w:r>
        <w:rPr>
          <w:b/>
        </w:rPr>
        <w:t>embedded</w:t>
      </w:r>
      <w:r>
        <w:rPr>
          <w:b/>
          <w:spacing w:val="-9"/>
        </w:rPr>
        <w:t xml:space="preserve"> </w:t>
      </w:r>
      <w:r>
        <w:rPr>
          <w:b/>
          <w:spacing w:val="-2"/>
        </w:rPr>
        <w:t>systems…………………………………………………………………………</w:t>
      </w:r>
    </w:p>
    <w:p w14:paraId="76BA3D00" w14:textId="77777777" w:rsidR="00090B6F" w:rsidRDefault="00090B6F">
      <w:pPr>
        <w:pStyle w:val="BodyText"/>
        <w:rPr>
          <w:b/>
          <w:sz w:val="22"/>
        </w:rPr>
      </w:pPr>
    </w:p>
    <w:p w14:paraId="61C3187E" w14:textId="77777777" w:rsidR="00090B6F" w:rsidRDefault="00090B6F">
      <w:pPr>
        <w:pStyle w:val="BodyText"/>
        <w:spacing w:before="225"/>
        <w:rPr>
          <w:b/>
          <w:sz w:val="22"/>
        </w:rPr>
      </w:pPr>
    </w:p>
    <w:p w14:paraId="148F7E68" w14:textId="77777777" w:rsidR="00090B6F" w:rsidRDefault="00000000">
      <w:pPr>
        <w:ind w:left="620"/>
        <w:rPr>
          <w:b/>
        </w:rPr>
      </w:pPr>
      <w:r>
        <w:rPr>
          <w:b/>
        </w:rPr>
        <w:t>CHAPTER</w:t>
      </w:r>
      <w:r>
        <w:rPr>
          <w:b/>
          <w:spacing w:val="-6"/>
        </w:rPr>
        <w:t xml:space="preserve"> </w:t>
      </w:r>
      <w:r>
        <w:rPr>
          <w:b/>
        </w:rPr>
        <w:t>3:</w:t>
      </w:r>
      <w:r>
        <w:rPr>
          <w:b/>
          <w:spacing w:val="-6"/>
        </w:rPr>
        <w:t xml:space="preserve"> </w:t>
      </w:r>
      <w:r>
        <w:rPr>
          <w:b/>
        </w:rPr>
        <w:t>HARDWARE</w:t>
      </w:r>
      <w:r>
        <w:rPr>
          <w:b/>
          <w:spacing w:val="-6"/>
        </w:rPr>
        <w:t xml:space="preserve"> </w:t>
      </w:r>
      <w:r>
        <w:rPr>
          <w:b/>
          <w:spacing w:val="-2"/>
        </w:rPr>
        <w:t>DESCRIPTION</w:t>
      </w:r>
    </w:p>
    <w:p w14:paraId="5FF10D15" w14:textId="77777777" w:rsidR="00090B6F" w:rsidRDefault="00090B6F">
      <w:pPr>
        <w:pStyle w:val="BodyText"/>
        <w:rPr>
          <w:b/>
          <w:sz w:val="22"/>
        </w:rPr>
      </w:pPr>
    </w:p>
    <w:p w14:paraId="3D8FCC66" w14:textId="77777777" w:rsidR="00090B6F" w:rsidRDefault="00090B6F">
      <w:pPr>
        <w:pStyle w:val="BodyText"/>
        <w:spacing w:before="220"/>
        <w:rPr>
          <w:b/>
          <w:sz w:val="22"/>
        </w:rPr>
      </w:pPr>
    </w:p>
    <w:p w14:paraId="50A142DD" w14:textId="77777777" w:rsidR="00090B6F" w:rsidRDefault="00000000">
      <w:pPr>
        <w:pStyle w:val="ListParagraph"/>
        <w:numPr>
          <w:ilvl w:val="1"/>
          <w:numId w:val="4"/>
        </w:numPr>
        <w:tabs>
          <w:tab w:val="left" w:pos="955"/>
        </w:tabs>
        <w:spacing w:before="1"/>
        <w:ind w:left="955" w:hanging="335"/>
        <w:rPr>
          <w:b/>
        </w:rPr>
      </w:pPr>
      <w:r>
        <w:rPr>
          <w:b/>
        </w:rPr>
        <w:t>Introduction</w:t>
      </w:r>
      <w:r>
        <w:rPr>
          <w:b/>
          <w:spacing w:val="-11"/>
        </w:rPr>
        <w:t xml:space="preserve"> </w:t>
      </w:r>
      <w:r>
        <w:rPr>
          <w:b/>
        </w:rPr>
        <w:t>with</w:t>
      </w:r>
      <w:r>
        <w:rPr>
          <w:b/>
          <w:spacing w:val="-11"/>
        </w:rPr>
        <w:t xml:space="preserve"> </w:t>
      </w:r>
      <w:r>
        <w:rPr>
          <w:b/>
        </w:rPr>
        <w:t>block</w:t>
      </w:r>
      <w:r>
        <w:rPr>
          <w:b/>
          <w:spacing w:val="-5"/>
        </w:rPr>
        <w:t xml:space="preserve"> </w:t>
      </w:r>
      <w:r>
        <w:rPr>
          <w:b/>
          <w:spacing w:val="-2"/>
        </w:rPr>
        <w:t>diagram……………………………………………………………………………</w:t>
      </w:r>
    </w:p>
    <w:p w14:paraId="558F0202" w14:textId="77777777" w:rsidR="00090B6F" w:rsidRDefault="00000000">
      <w:pPr>
        <w:pStyle w:val="ListParagraph"/>
        <w:numPr>
          <w:ilvl w:val="1"/>
          <w:numId w:val="4"/>
        </w:numPr>
        <w:tabs>
          <w:tab w:val="left" w:pos="955"/>
        </w:tabs>
        <w:spacing w:before="241"/>
        <w:ind w:left="955" w:hanging="335"/>
        <w:rPr>
          <w:b/>
        </w:rPr>
      </w:pPr>
      <w:r>
        <w:rPr>
          <w:b/>
          <w:spacing w:val="-2"/>
        </w:rPr>
        <w:t>Microcontroller……………………………………………………………………………………………….</w:t>
      </w:r>
    </w:p>
    <w:p w14:paraId="6A4CEBE1" w14:textId="77777777" w:rsidR="00090B6F" w:rsidRDefault="00000000">
      <w:pPr>
        <w:pStyle w:val="ListParagraph"/>
        <w:numPr>
          <w:ilvl w:val="1"/>
          <w:numId w:val="4"/>
        </w:numPr>
        <w:tabs>
          <w:tab w:val="left" w:pos="955"/>
        </w:tabs>
        <w:spacing w:before="237"/>
        <w:ind w:left="955" w:hanging="335"/>
        <w:rPr>
          <w:b/>
        </w:rPr>
      </w:pPr>
      <w:r>
        <w:rPr>
          <w:b/>
        </w:rPr>
        <w:t>Regulated</w:t>
      </w:r>
      <w:r>
        <w:rPr>
          <w:b/>
          <w:spacing w:val="-13"/>
        </w:rPr>
        <w:t xml:space="preserve"> </w:t>
      </w:r>
      <w:r>
        <w:rPr>
          <w:b/>
        </w:rPr>
        <w:t>power</w:t>
      </w:r>
      <w:r>
        <w:rPr>
          <w:b/>
          <w:spacing w:val="-10"/>
        </w:rPr>
        <w:t xml:space="preserve"> </w:t>
      </w:r>
      <w:r>
        <w:rPr>
          <w:b/>
          <w:spacing w:val="-2"/>
        </w:rPr>
        <w:t>supply……………………………………………………………………………………...</w:t>
      </w:r>
    </w:p>
    <w:p w14:paraId="2401F8D2" w14:textId="77777777" w:rsidR="00090B6F" w:rsidRDefault="00000000">
      <w:pPr>
        <w:pStyle w:val="ListParagraph"/>
        <w:numPr>
          <w:ilvl w:val="1"/>
          <w:numId w:val="4"/>
        </w:numPr>
        <w:tabs>
          <w:tab w:val="left" w:pos="950"/>
        </w:tabs>
        <w:spacing w:before="237"/>
        <w:ind w:left="950" w:hanging="330"/>
        <w:rPr>
          <w:b/>
        </w:rPr>
      </w:pPr>
      <w:r>
        <w:rPr>
          <w:b/>
          <w:spacing w:val="-2"/>
        </w:rPr>
        <w:t>LED……………………………………………………………………………………………………………</w:t>
      </w:r>
    </w:p>
    <w:p w14:paraId="7AB36135" w14:textId="77777777" w:rsidR="00090B6F" w:rsidRDefault="00000000">
      <w:pPr>
        <w:pStyle w:val="ListParagraph"/>
        <w:numPr>
          <w:ilvl w:val="1"/>
          <w:numId w:val="4"/>
        </w:numPr>
        <w:tabs>
          <w:tab w:val="left" w:pos="955"/>
        </w:tabs>
        <w:spacing w:before="241"/>
        <w:ind w:left="955" w:hanging="335"/>
        <w:rPr>
          <w:b/>
        </w:rPr>
      </w:pPr>
      <w:r>
        <w:rPr>
          <w:b/>
        </w:rPr>
        <w:t>FLEX</w:t>
      </w:r>
      <w:r>
        <w:rPr>
          <w:b/>
          <w:spacing w:val="-8"/>
        </w:rPr>
        <w:t xml:space="preserve"> </w:t>
      </w:r>
      <w:r>
        <w:rPr>
          <w:b/>
          <w:spacing w:val="-2"/>
        </w:rPr>
        <w:t>sensor……….………………………………………………………………………………………</w:t>
      </w:r>
    </w:p>
    <w:p w14:paraId="4EA5350D" w14:textId="77777777" w:rsidR="00090B6F" w:rsidRDefault="00000000">
      <w:pPr>
        <w:pStyle w:val="ListParagraph"/>
        <w:numPr>
          <w:ilvl w:val="1"/>
          <w:numId w:val="4"/>
        </w:numPr>
        <w:tabs>
          <w:tab w:val="left" w:pos="955"/>
        </w:tabs>
        <w:spacing w:before="237"/>
        <w:ind w:left="955" w:hanging="335"/>
        <w:rPr>
          <w:b/>
        </w:rPr>
      </w:pPr>
      <w:r>
        <w:rPr>
          <w:b/>
        </w:rPr>
        <w:t>RF</w:t>
      </w:r>
      <w:r>
        <w:rPr>
          <w:b/>
          <w:spacing w:val="-11"/>
        </w:rPr>
        <w:t xml:space="preserve"> </w:t>
      </w:r>
      <w:r>
        <w:rPr>
          <w:b/>
        </w:rPr>
        <w:t>transmitter</w:t>
      </w:r>
      <w:r>
        <w:rPr>
          <w:b/>
          <w:spacing w:val="-2"/>
        </w:rPr>
        <w:t xml:space="preserve"> </w:t>
      </w:r>
      <w:r>
        <w:rPr>
          <w:b/>
        </w:rPr>
        <w:t>and</w:t>
      </w:r>
      <w:r>
        <w:rPr>
          <w:b/>
          <w:spacing w:val="-7"/>
        </w:rPr>
        <w:t xml:space="preserve"> </w:t>
      </w:r>
      <w:r>
        <w:rPr>
          <w:b/>
        </w:rPr>
        <w:t>RF</w:t>
      </w:r>
      <w:r>
        <w:rPr>
          <w:b/>
          <w:spacing w:val="-8"/>
        </w:rPr>
        <w:t xml:space="preserve"> </w:t>
      </w:r>
      <w:r>
        <w:rPr>
          <w:b/>
        </w:rPr>
        <w:t>receiver</w:t>
      </w:r>
      <w:r>
        <w:rPr>
          <w:b/>
          <w:spacing w:val="-6"/>
        </w:rPr>
        <w:t xml:space="preserve"> </w:t>
      </w:r>
      <w:r>
        <w:rPr>
          <w:b/>
          <w:spacing w:val="-2"/>
        </w:rPr>
        <w:t>…….………………………………………………….............................</w:t>
      </w:r>
    </w:p>
    <w:p w14:paraId="32F104DF" w14:textId="77777777" w:rsidR="00090B6F" w:rsidRDefault="00000000">
      <w:pPr>
        <w:pStyle w:val="ListParagraph"/>
        <w:numPr>
          <w:ilvl w:val="1"/>
          <w:numId w:val="4"/>
        </w:numPr>
        <w:tabs>
          <w:tab w:val="left" w:pos="955"/>
        </w:tabs>
        <w:spacing w:before="237"/>
        <w:ind w:left="955" w:hanging="335"/>
        <w:rPr>
          <w:b/>
        </w:rPr>
      </w:pPr>
      <w:r>
        <w:rPr>
          <w:b/>
        </w:rPr>
        <w:t>VOICE</w:t>
      </w:r>
      <w:r>
        <w:rPr>
          <w:b/>
          <w:spacing w:val="-8"/>
        </w:rPr>
        <w:t xml:space="preserve"> </w:t>
      </w:r>
      <w:r>
        <w:rPr>
          <w:b/>
          <w:spacing w:val="-2"/>
        </w:rPr>
        <w:t>MODULE…………...………………………………………………………………………</w:t>
      </w:r>
    </w:p>
    <w:p w14:paraId="6354ADFC" w14:textId="77777777" w:rsidR="00090B6F" w:rsidRDefault="00090B6F">
      <w:pPr>
        <w:sectPr w:rsidR="00090B6F">
          <w:pgSz w:w="12240" w:h="15840"/>
          <w:pgMar w:top="880" w:right="340" w:bottom="1200" w:left="820" w:header="0" w:footer="950" w:gutter="0"/>
          <w:cols w:space="720"/>
        </w:sectPr>
      </w:pPr>
    </w:p>
    <w:p w14:paraId="42A3879F" w14:textId="77777777" w:rsidR="00090B6F" w:rsidRDefault="00000000">
      <w:pPr>
        <w:pStyle w:val="ListParagraph"/>
        <w:numPr>
          <w:ilvl w:val="1"/>
          <w:numId w:val="4"/>
        </w:numPr>
        <w:tabs>
          <w:tab w:val="left" w:pos="897"/>
        </w:tabs>
        <w:spacing w:before="67"/>
        <w:ind w:left="897" w:hanging="277"/>
        <w:rPr>
          <w:b/>
        </w:rPr>
      </w:pPr>
      <w:r>
        <w:rPr>
          <w:b/>
        </w:rPr>
        <w:t>Relay</w:t>
      </w:r>
      <w:r>
        <w:rPr>
          <w:b/>
          <w:spacing w:val="-11"/>
        </w:rPr>
        <w:t xml:space="preserve"> </w:t>
      </w:r>
      <w:r>
        <w:rPr>
          <w:b/>
          <w:spacing w:val="-2"/>
        </w:rPr>
        <w:t>...……………………………………………………………………………………………</w:t>
      </w:r>
    </w:p>
    <w:p w14:paraId="1696A7E5" w14:textId="77777777" w:rsidR="00090B6F" w:rsidRDefault="00090B6F">
      <w:pPr>
        <w:pStyle w:val="BodyText"/>
        <w:rPr>
          <w:b/>
          <w:sz w:val="22"/>
        </w:rPr>
      </w:pPr>
    </w:p>
    <w:p w14:paraId="2CB3BA75" w14:textId="77777777" w:rsidR="00090B6F" w:rsidRDefault="00090B6F">
      <w:pPr>
        <w:pStyle w:val="BodyText"/>
        <w:spacing w:before="220"/>
        <w:rPr>
          <w:b/>
          <w:sz w:val="22"/>
        </w:rPr>
      </w:pPr>
    </w:p>
    <w:p w14:paraId="0604F22D" w14:textId="77777777" w:rsidR="00090B6F" w:rsidRDefault="00000000">
      <w:pPr>
        <w:ind w:left="620"/>
        <w:rPr>
          <w:b/>
        </w:rPr>
      </w:pPr>
      <w:r>
        <w:rPr>
          <w:b/>
        </w:rPr>
        <w:t>CHAPTER</w:t>
      </w:r>
      <w:r>
        <w:rPr>
          <w:b/>
          <w:spacing w:val="-6"/>
        </w:rPr>
        <w:t xml:space="preserve"> </w:t>
      </w:r>
      <w:r>
        <w:rPr>
          <w:b/>
        </w:rPr>
        <w:t>4:</w:t>
      </w:r>
      <w:r>
        <w:rPr>
          <w:b/>
          <w:spacing w:val="-7"/>
        </w:rPr>
        <w:t xml:space="preserve"> </w:t>
      </w:r>
      <w:r>
        <w:rPr>
          <w:b/>
        </w:rPr>
        <w:t>SOFTWARE</w:t>
      </w:r>
      <w:r>
        <w:rPr>
          <w:b/>
          <w:spacing w:val="-3"/>
        </w:rPr>
        <w:t xml:space="preserve"> </w:t>
      </w:r>
      <w:r>
        <w:rPr>
          <w:b/>
          <w:spacing w:val="-2"/>
        </w:rPr>
        <w:t>DESCRIPTION</w:t>
      </w:r>
    </w:p>
    <w:p w14:paraId="06CB4965" w14:textId="77777777" w:rsidR="00090B6F" w:rsidRDefault="00090B6F">
      <w:pPr>
        <w:pStyle w:val="BodyText"/>
        <w:rPr>
          <w:b/>
          <w:sz w:val="22"/>
        </w:rPr>
      </w:pPr>
    </w:p>
    <w:p w14:paraId="3FCB5F24" w14:textId="77777777" w:rsidR="00090B6F" w:rsidRDefault="00090B6F">
      <w:pPr>
        <w:pStyle w:val="BodyText"/>
        <w:spacing w:before="225"/>
        <w:rPr>
          <w:b/>
          <w:sz w:val="22"/>
        </w:rPr>
      </w:pPr>
    </w:p>
    <w:p w14:paraId="780DAB70" w14:textId="77777777" w:rsidR="00090B6F" w:rsidRDefault="00000000">
      <w:pPr>
        <w:pStyle w:val="ListParagraph"/>
        <w:numPr>
          <w:ilvl w:val="1"/>
          <w:numId w:val="5"/>
        </w:numPr>
        <w:tabs>
          <w:tab w:val="left" w:pos="950"/>
        </w:tabs>
        <w:spacing w:before="1"/>
        <w:ind w:left="950" w:hanging="330"/>
        <w:rPr>
          <w:b/>
        </w:rPr>
      </w:pPr>
      <w:r>
        <w:rPr>
          <w:b/>
        </w:rPr>
        <w:t>Express</w:t>
      </w:r>
      <w:r>
        <w:rPr>
          <w:b/>
          <w:spacing w:val="-4"/>
        </w:rPr>
        <w:t xml:space="preserve"> </w:t>
      </w:r>
      <w:r>
        <w:rPr>
          <w:b/>
          <w:spacing w:val="-2"/>
        </w:rPr>
        <w:t>PCB…………………………………………………………………………………………………</w:t>
      </w:r>
    </w:p>
    <w:p w14:paraId="3F76CCD7" w14:textId="77777777" w:rsidR="00090B6F" w:rsidRDefault="00000000">
      <w:pPr>
        <w:pStyle w:val="ListParagraph"/>
        <w:numPr>
          <w:ilvl w:val="1"/>
          <w:numId w:val="5"/>
        </w:numPr>
        <w:tabs>
          <w:tab w:val="left" w:pos="955"/>
        </w:tabs>
        <w:spacing w:before="236"/>
        <w:ind w:left="955" w:hanging="335"/>
        <w:rPr>
          <w:b/>
        </w:rPr>
      </w:pPr>
      <w:r>
        <w:rPr>
          <w:b/>
        </w:rPr>
        <w:t>PIC</w:t>
      </w:r>
      <w:r>
        <w:rPr>
          <w:b/>
          <w:spacing w:val="-3"/>
        </w:rPr>
        <w:t xml:space="preserve"> </w:t>
      </w:r>
      <w:r>
        <w:rPr>
          <w:b/>
        </w:rPr>
        <w:t>C</w:t>
      </w:r>
      <w:r>
        <w:rPr>
          <w:b/>
          <w:spacing w:val="-2"/>
        </w:rPr>
        <w:t xml:space="preserve"> Compiler……………………………………………………………………………………………….</w:t>
      </w:r>
    </w:p>
    <w:p w14:paraId="4B9D3656" w14:textId="77777777" w:rsidR="00090B6F" w:rsidRDefault="00000000">
      <w:pPr>
        <w:pStyle w:val="ListParagraph"/>
        <w:numPr>
          <w:ilvl w:val="1"/>
          <w:numId w:val="5"/>
        </w:numPr>
        <w:tabs>
          <w:tab w:val="left" w:pos="955"/>
        </w:tabs>
        <w:spacing w:before="242"/>
        <w:ind w:left="955" w:hanging="335"/>
        <w:rPr>
          <w:b/>
        </w:rPr>
      </w:pPr>
      <w:r>
        <w:rPr>
          <w:b/>
          <w:spacing w:val="-2"/>
        </w:rPr>
        <w:t>Proteus software………………………………………………………………………………………………</w:t>
      </w:r>
    </w:p>
    <w:p w14:paraId="693A6019" w14:textId="77777777" w:rsidR="00090B6F" w:rsidRDefault="00090B6F">
      <w:pPr>
        <w:pStyle w:val="BodyText"/>
        <w:spacing w:before="66"/>
        <w:rPr>
          <w:b/>
          <w:sz w:val="22"/>
        </w:rPr>
      </w:pPr>
    </w:p>
    <w:p w14:paraId="7F859DA2" w14:textId="77777777" w:rsidR="00090B6F" w:rsidRDefault="00000000">
      <w:pPr>
        <w:pStyle w:val="Heading3"/>
        <w:numPr>
          <w:ilvl w:val="1"/>
          <w:numId w:val="5"/>
        </w:numPr>
        <w:tabs>
          <w:tab w:val="left" w:pos="984"/>
        </w:tabs>
        <w:ind w:left="984" w:hanging="364"/>
      </w:pPr>
      <w:r>
        <w:t>Procedural</w:t>
      </w:r>
      <w:r>
        <w:rPr>
          <w:spacing w:val="-10"/>
        </w:rPr>
        <w:t xml:space="preserve"> </w:t>
      </w:r>
      <w:r>
        <w:t>steps</w:t>
      </w:r>
      <w:r>
        <w:rPr>
          <w:spacing w:val="-6"/>
        </w:rPr>
        <w:t xml:space="preserve"> </w:t>
      </w:r>
      <w:r>
        <w:t>for</w:t>
      </w:r>
      <w:r>
        <w:rPr>
          <w:spacing w:val="-8"/>
        </w:rPr>
        <w:t xml:space="preserve"> </w:t>
      </w:r>
      <w:r>
        <w:t>compilation,</w:t>
      </w:r>
      <w:r>
        <w:rPr>
          <w:spacing w:val="-2"/>
        </w:rPr>
        <w:t xml:space="preserve"> </w:t>
      </w:r>
      <w:r>
        <w:t>simulation</w:t>
      </w:r>
      <w:r>
        <w:rPr>
          <w:spacing w:val="-2"/>
        </w:rPr>
        <w:t xml:space="preserve"> </w:t>
      </w:r>
      <w:r>
        <w:t>and</w:t>
      </w:r>
      <w:r>
        <w:rPr>
          <w:spacing w:val="-6"/>
        </w:rPr>
        <w:t xml:space="preserve"> </w:t>
      </w:r>
      <w:r>
        <w:rPr>
          <w:spacing w:val="-2"/>
        </w:rPr>
        <w:t>dumping…………………………………</w:t>
      </w:r>
      <w:proofErr w:type="gramStart"/>
      <w:r>
        <w:rPr>
          <w:spacing w:val="-2"/>
        </w:rPr>
        <w:t>…..</w:t>
      </w:r>
      <w:proofErr w:type="gramEnd"/>
    </w:p>
    <w:p w14:paraId="43FD4809" w14:textId="77777777" w:rsidR="00090B6F" w:rsidRDefault="00090B6F">
      <w:pPr>
        <w:pStyle w:val="BodyText"/>
        <w:spacing w:before="138"/>
        <w:rPr>
          <w:b/>
        </w:rPr>
      </w:pPr>
    </w:p>
    <w:p w14:paraId="66C16898" w14:textId="77777777" w:rsidR="00090B6F" w:rsidRDefault="00000000">
      <w:pPr>
        <w:spacing w:before="1"/>
        <w:ind w:left="620"/>
        <w:rPr>
          <w:b/>
        </w:rPr>
      </w:pPr>
      <w:r>
        <w:rPr>
          <w:b/>
        </w:rPr>
        <w:t>CHAPTER</w:t>
      </w:r>
      <w:r>
        <w:rPr>
          <w:b/>
          <w:spacing w:val="-5"/>
        </w:rPr>
        <w:t xml:space="preserve"> </w:t>
      </w:r>
      <w:r>
        <w:rPr>
          <w:b/>
        </w:rPr>
        <w:t>5:</w:t>
      </w:r>
      <w:r>
        <w:rPr>
          <w:b/>
          <w:spacing w:val="-6"/>
        </w:rPr>
        <w:t xml:space="preserve"> </w:t>
      </w:r>
      <w:r>
        <w:rPr>
          <w:b/>
        </w:rPr>
        <w:t>PROJECT</w:t>
      </w:r>
      <w:r>
        <w:rPr>
          <w:b/>
          <w:spacing w:val="-6"/>
        </w:rPr>
        <w:t xml:space="preserve"> </w:t>
      </w:r>
      <w:r>
        <w:rPr>
          <w:b/>
          <w:spacing w:val="-2"/>
        </w:rPr>
        <w:t>DESCRIPTION</w:t>
      </w:r>
    </w:p>
    <w:p w14:paraId="24D67B91" w14:textId="77777777" w:rsidR="00090B6F" w:rsidRDefault="00090B6F">
      <w:pPr>
        <w:pStyle w:val="BodyText"/>
        <w:rPr>
          <w:b/>
          <w:sz w:val="22"/>
        </w:rPr>
      </w:pPr>
    </w:p>
    <w:p w14:paraId="534F362D" w14:textId="77777777" w:rsidR="00090B6F" w:rsidRDefault="00090B6F">
      <w:pPr>
        <w:pStyle w:val="BodyText"/>
        <w:spacing w:before="225"/>
        <w:rPr>
          <w:b/>
          <w:sz w:val="22"/>
        </w:rPr>
      </w:pPr>
    </w:p>
    <w:p w14:paraId="20DE47A6" w14:textId="77777777" w:rsidR="00090B6F" w:rsidRDefault="00000000">
      <w:pPr>
        <w:ind w:left="620"/>
        <w:rPr>
          <w:b/>
        </w:rPr>
      </w:pPr>
      <w:r>
        <w:rPr>
          <w:b/>
        </w:rPr>
        <w:t>CHAPTER</w:t>
      </w:r>
      <w:r>
        <w:rPr>
          <w:b/>
          <w:spacing w:val="-11"/>
        </w:rPr>
        <w:t xml:space="preserve"> </w:t>
      </w:r>
      <w:r>
        <w:rPr>
          <w:b/>
        </w:rPr>
        <w:t>6:</w:t>
      </w:r>
      <w:r>
        <w:rPr>
          <w:b/>
          <w:spacing w:val="-10"/>
        </w:rPr>
        <w:t xml:space="preserve"> </w:t>
      </w:r>
      <w:r>
        <w:rPr>
          <w:b/>
        </w:rPr>
        <w:t>ADVANTAGES,</w:t>
      </w:r>
      <w:r>
        <w:rPr>
          <w:b/>
          <w:spacing w:val="-6"/>
        </w:rPr>
        <w:t xml:space="preserve"> </w:t>
      </w:r>
      <w:r>
        <w:rPr>
          <w:b/>
        </w:rPr>
        <w:t>DISADVANTAGES</w:t>
      </w:r>
      <w:r>
        <w:rPr>
          <w:b/>
          <w:spacing w:val="-7"/>
        </w:rPr>
        <w:t xml:space="preserve"> </w:t>
      </w:r>
      <w:r>
        <w:rPr>
          <w:b/>
        </w:rPr>
        <w:t>AND</w:t>
      </w:r>
      <w:r>
        <w:rPr>
          <w:b/>
          <w:spacing w:val="-8"/>
        </w:rPr>
        <w:t xml:space="preserve"> </w:t>
      </w:r>
      <w:r>
        <w:rPr>
          <w:b/>
          <w:spacing w:val="-2"/>
        </w:rPr>
        <w:t>APPLICATIONS</w:t>
      </w:r>
    </w:p>
    <w:p w14:paraId="0A6F62FB" w14:textId="77777777" w:rsidR="00090B6F" w:rsidRDefault="00090B6F">
      <w:pPr>
        <w:pStyle w:val="BodyText"/>
        <w:rPr>
          <w:b/>
          <w:sz w:val="22"/>
        </w:rPr>
      </w:pPr>
    </w:p>
    <w:p w14:paraId="6E34E915" w14:textId="77777777" w:rsidR="00090B6F" w:rsidRDefault="00090B6F">
      <w:pPr>
        <w:pStyle w:val="BodyText"/>
        <w:spacing w:before="221"/>
        <w:rPr>
          <w:b/>
          <w:sz w:val="22"/>
        </w:rPr>
      </w:pPr>
    </w:p>
    <w:p w14:paraId="7EDEC9C7" w14:textId="77777777" w:rsidR="00090B6F" w:rsidRDefault="00000000">
      <w:pPr>
        <w:ind w:left="620"/>
        <w:rPr>
          <w:b/>
          <w:sz w:val="24"/>
        </w:rPr>
      </w:pPr>
      <w:r>
        <w:rPr>
          <w:b/>
        </w:rPr>
        <w:t>CHAPTER</w:t>
      </w:r>
      <w:r>
        <w:rPr>
          <w:b/>
          <w:spacing w:val="-9"/>
        </w:rPr>
        <w:t xml:space="preserve"> </w:t>
      </w:r>
      <w:r>
        <w:rPr>
          <w:b/>
        </w:rPr>
        <w:t>7:</w:t>
      </w:r>
      <w:r>
        <w:rPr>
          <w:b/>
          <w:spacing w:val="-8"/>
        </w:rPr>
        <w:t xml:space="preserve"> </w:t>
      </w:r>
      <w:r>
        <w:rPr>
          <w:b/>
        </w:rPr>
        <w:t>RESULTS,</w:t>
      </w:r>
      <w:r>
        <w:rPr>
          <w:b/>
          <w:spacing w:val="-5"/>
        </w:rPr>
        <w:t xml:space="preserve"> </w:t>
      </w:r>
      <w:r>
        <w:rPr>
          <w:b/>
        </w:rPr>
        <w:t>CONCLUSION,</w:t>
      </w:r>
      <w:r>
        <w:rPr>
          <w:b/>
          <w:spacing w:val="-4"/>
        </w:rPr>
        <w:t xml:space="preserve"> </w:t>
      </w:r>
      <w:r>
        <w:rPr>
          <w:b/>
          <w:sz w:val="24"/>
        </w:rPr>
        <w:t>FUTURE</w:t>
      </w:r>
      <w:r>
        <w:rPr>
          <w:b/>
          <w:spacing w:val="-8"/>
          <w:sz w:val="24"/>
        </w:rPr>
        <w:t xml:space="preserve"> </w:t>
      </w:r>
      <w:r>
        <w:rPr>
          <w:b/>
          <w:spacing w:val="-2"/>
          <w:sz w:val="24"/>
        </w:rPr>
        <w:t>PROSPECTS</w:t>
      </w:r>
    </w:p>
    <w:p w14:paraId="43EFE0F0" w14:textId="77777777" w:rsidR="00090B6F" w:rsidRDefault="00090B6F">
      <w:pPr>
        <w:pStyle w:val="BodyText"/>
        <w:rPr>
          <w:b/>
          <w:sz w:val="22"/>
        </w:rPr>
      </w:pPr>
    </w:p>
    <w:p w14:paraId="64952496" w14:textId="77777777" w:rsidR="00090B6F" w:rsidRDefault="00090B6F">
      <w:pPr>
        <w:pStyle w:val="BodyText"/>
        <w:spacing w:before="49"/>
        <w:rPr>
          <w:b/>
          <w:sz w:val="22"/>
        </w:rPr>
      </w:pPr>
    </w:p>
    <w:p w14:paraId="48A980AF" w14:textId="77777777" w:rsidR="00090B6F" w:rsidRDefault="00000000">
      <w:pPr>
        <w:ind w:left="620"/>
        <w:rPr>
          <w:b/>
          <w:sz w:val="24"/>
        </w:rPr>
      </w:pPr>
      <w:r>
        <w:rPr>
          <w:b/>
          <w:spacing w:val="-2"/>
          <w:sz w:val="24"/>
        </w:rPr>
        <w:t>REFERENCES</w:t>
      </w:r>
    </w:p>
    <w:p w14:paraId="29BA8C86" w14:textId="77777777" w:rsidR="00090B6F" w:rsidRDefault="00090B6F">
      <w:pPr>
        <w:rPr>
          <w:sz w:val="24"/>
        </w:rPr>
        <w:sectPr w:rsidR="00090B6F">
          <w:pgSz w:w="12240" w:h="15840"/>
          <w:pgMar w:top="880" w:right="340" w:bottom="1200" w:left="820" w:header="0" w:footer="950" w:gutter="0"/>
          <w:cols w:space="720"/>
        </w:sectPr>
      </w:pPr>
    </w:p>
    <w:p w14:paraId="74ADA713" w14:textId="77777777" w:rsidR="00090B6F" w:rsidRDefault="00000000">
      <w:pPr>
        <w:pStyle w:val="Heading1"/>
        <w:spacing w:before="73"/>
        <w:ind w:left="5"/>
        <w:jc w:val="center"/>
      </w:pPr>
      <w:r>
        <w:t>CHAPTER</w:t>
      </w:r>
      <w:r>
        <w:rPr>
          <w:spacing w:val="-4"/>
        </w:rPr>
        <w:t xml:space="preserve"> </w:t>
      </w:r>
      <w:r>
        <w:t>1:</w:t>
      </w:r>
      <w:r>
        <w:rPr>
          <w:spacing w:val="-6"/>
        </w:rPr>
        <w:t xml:space="preserve"> </w:t>
      </w:r>
      <w:r>
        <w:rPr>
          <w:spacing w:val="-2"/>
        </w:rPr>
        <w:t>INTRODUCTION</w:t>
      </w:r>
    </w:p>
    <w:p w14:paraId="44EF7F29" w14:textId="77777777" w:rsidR="00090B6F" w:rsidRDefault="00090B6F">
      <w:pPr>
        <w:pStyle w:val="BodyText"/>
        <w:rPr>
          <w:b/>
        </w:rPr>
      </w:pPr>
    </w:p>
    <w:p w14:paraId="32EE1A18" w14:textId="77777777" w:rsidR="00090B6F" w:rsidRDefault="00090B6F">
      <w:pPr>
        <w:pStyle w:val="BodyText"/>
        <w:spacing w:before="18"/>
        <w:rPr>
          <w:b/>
        </w:rPr>
      </w:pPr>
    </w:p>
    <w:p w14:paraId="736BC828" w14:textId="77777777" w:rsidR="00090B6F" w:rsidRDefault="00000000">
      <w:pPr>
        <w:pStyle w:val="Heading3"/>
        <w:numPr>
          <w:ilvl w:val="1"/>
          <w:numId w:val="6"/>
        </w:numPr>
        <w:tabs>
          <w:tab w:val="left" w:pos="984"/>
        </w:tabs>
        <w:spacing w:before="1"/>
        <w:ind w:hanging="364"/>
      </w:pPr>
      <w:r>
        <w:rPr>
          <w:spacing w:val="-2"/>
        </w:rPr>
        <w:t>Introduction:</w:t>
      </w:r>
    </w:p>
    <w:p w14:paraId="08EAA4A4" w14:textId="77777777" w:rsidR="00090B6F" w:rsidRDefault="00000000">
      <w:pPr>
        <w:pStyle w:val="BodyText"/>
        <w:spacing w:before="256" w:line="360" w:lineRule="auto"/>
        <w:ind w:left="620" w:right="621" w:firstLine="552"/>
        <w:jc w:val="both"/>
      </w:pPr>
      <w:r>
        <w:t>The main aim of this project is to design and construct a system</w:t>
      </w:r>
      <w:r>
        <w:rPr>
          <w:spacing w:val="-1"/>
        </w:rPr>
        <w:t xml:space="preserve"> </w:t>
      </w:r>
      <w:r>
        <w:t>through which different voices can be announced using flex sensors.</w:t>
      </w:r>
    </w:p>
    <w:p w14:paraId="2CBACFAB" w14:textId="77777777" w:rsidR="00090B6F" w:rsidRDefault="00000000">
      <w:pPr>
        <w:pStyle w:val="BodyText"/>
        <w:spacing w:before="200" w:line="360" w:lineRule="auto"/>
        <w:ind w:left="620" w:right="610" w:firstLine="720"/>
        <w:jc w:val="both"/>
      </w:pPr>
      <w:r>
        <w:t xml:space="preserve">Arduino based speaking system for deaf and dumb is designed to give the signs, which are preloaded in the device. It is a micro </w:t>
      </w:r>
      <w:proofErr w:type="gramStart"/>
      <w:r>
        <w:t>controller based</w:t>
      </w:r>
      <w:proofErr w:type="gramEnd"/>
      <w:r>
        <w:t xml:space="preserve"> device, which gives the alert sounds just by bending the flex sensor, which are given some predefined messages like asking for water, food, washroom etc. Here the person can just </w:t>
      </w:r>
      <w:proofErr w:type="gramStart"/>
      <w:r>
        <w:t>folding</w:t>
      </w:r>
      <w:proofErr w:type="gramEnd"/>
      <w:r>
        <w:t xml:space="preserve"> the flex sensors which indicates the sign of water (example) then the device sounds the same with some output volume.</w:t>
      </w:r>
    </w:p>
    <w:p w14:paraId="15BD8D6B" w14:textId="77777777" w:rsidR="00090B6F" w:rsidRDefault="00000000">
      <w:pPr>
        <w:pStyle w:val="BodyText"/>
        <w:spacing w:before="201" w:line="360" w:lineRule="auto"/>
        <w:ind w:left="620" w:right="610" w:firstLine="720"/>
        <w:jc w:val="both"/>
      </w:pPr>
      <w:r>
        <w:t>This flex</w:t>
      </w:r>
      <w:r>
        <w:rPr>
          <w:spacing w:val="-2"/>
        </w:rPr>
        <w:t xml:space="preserve"> </w:t>
      </w:r>
      <w:r>
        <w:t>sensor is a unique component that changes resistance in</w:t>
      </w:r>
      <w:r>
        <w:rPr>
          <w:spacing w:val="-2"/>
        </w:rPr>
        <w:t xml:space="preserve"> </w:t>
      </w:r>
      <w:r>
        <w:t>proportion</w:t>
      </w:r>
      <w:r>
        <w:rPr>
          <w:spacing w:val="-2"/>
        </w:rPr>
        <w:t xml:space="preserve"> </w:t>
      </w:r>
      <w:r>
        <w:t>to</w:t>
      </w:r>
      <w:r>
        <w:rPr>
          <w:spacing w:val="-2"/>
        </w:rPr>
        <w:t xml:space="preserve"> </w:t>
      </w:r>
      <w:r>
        <w:t>the degree it is bent.</w:t>
      </w:r>
      <w:r>
        <w:rPr>
          <w:spacing w:val="40"/>
        </w:rPr>
        <w:t xml:space="preserve"> </w:t>
      </w:r>
      <w:r>
        <w:t>The sensor when lying flat has a nominal resistance. As the flex sensor is bent the resistance increases in proportion. This device is very helpful for paralysis and physically</w:t>
      </w:r>
      <w:r>
        <w:rPr>
          <w:spacing w:val="-2"/>
        </w:rPr>
        <w:t xml:space="preserve"> </w:t>
      </w:r>
      <w:r>
        <w:t>challenged persons.</w:t>
      </w:r>
    </w:p>
    <w:p w14:paraId="23E7017D" w14:textId="77777777" w:rsidR="00090B6F" w:rsidRDefault="00000000">
      <w:pPr>
        <w:pStyle w:val="BodyText"/>
        <w:spacing w:before="199" w:line="360" w:lineRule="auto"/>
        <w:ind w:left="620" w:right="609" w:firstLine="720"/>
        <w:jc w:val="both"/>
      </w:pPr>
      <w:r>
        <w:t>The whole system is controlled by Arduino UNO microcontroller. Three flex sensors and Voice module</w:t>
      </w:r>
      <w:r>
        <w:rPr>
          <w:spacing w:val="-2"/>
        </w:rPr>
        <w:t xml:space="preserve"> </w:t>
      </w:r>
      <w:r>
        <w:t>are</w:t>
      </w:r>
      <w:r>
        <w:rPr>
          <w:spacing w:val="-2"/>
        </w:rPr>
        <w:t xml:space="preserve"> </w:t>
      </w:r>
      <w:r>
        <w:t>connected</w:t>
      </w:r>
      <w:r>
        <w:rPr>
          <w:spacing w:val="-6"/>
        </w:rPr>
        <w:t xml:space="preserve"> </w:t>
      </w:r>
      <w:r>
        <w:t>to</w:t>
      </w:r>
      <w:r>
        <w:rPr>
          <w:spacing w:val="-1"/>
        </w:rPr>
        <w:t xml:space="preserve"> </w:t>
      </w:r>
      <w:r>
        <w:t>the</w:t>
      </w:r>
      <w:r>
        <w:rPr>
          <w:spacing w:val="-2"/>
        </w:rPr>
        <w:t xml:space="preserve"> </w:t>
      </w:r>
      <w:r>
        <w:t>ARDUINO microcontroller. User</w:t>
      </w:r>
      <w:r>
        <w:rPr>
          <w:spacing w:val="-1"/>
        </w:rPr>
        <w:t xml:space="preserve"> </w:t>
      </w:r>
      <w:r>
        <w:t>need</w:t>
      </w:r>
      <w:r>
        <w:rPr>
          <w:spacing w:val="-1"/>
        </w:rPr>
        <w:t xml:space="preserve"> </w:t>
      </w:r>
      <w:r>
        <w:t>to wear</w:t>
      </w:r>
      <w:r>
        <w:rPr>
          <w:spacing w:val="-4"/>
        </w:rPr>
        <w:t xml:space="preserve"> </w:t>
      </w:r>
      <w:r>
        <w:t>the</w:t>
      </w:r>
      <w:r>
        <w:rPr>
          <w:spacing w:val="-2"/>
        </w:rPr>
        <w:t xml:space="preserve"> </w:t>
      </w:r>
      <w:r>
        <w:t>glove</w:t>
      </w:r>
      <w:r>
        <w:rPr>
          <w:spacing w:val="-2"/>
        </w:rPr>
        <w:t xml:space="preserve"> </w:t>
      </w:r>
      <w:r>
        <w:t>to</w:t>
      </w:r>
      <w:r>
        <w:rPr>
          <w:spacing w:val="-1"/>
        </w:rPr>
        <w:t xml:space="preserve"> </w:t>
      </w:r>
      <w:r>
        <w:t>his/her hand. We are placing flex sensors fingers of the glove. When the user folding the flex sensors this particular resistance read by Arduino and announce the appropriate voices through speaker. The Microcontroller is loaded with an intelligent program written using embedded ‘C’ language.</w:t>
      </w:r>
    </w:p>
    <w:p w14:paraId="7030D40D" w14:textId="77777777" w:rsidR="00090B6F" w:rsidRDefault="00090B6F">
      <w:pPr>
        <w:pStyle w:val="BodyText"/>
      </w:pPr>
    </w:p>
    <w:p w14:paraId="1C43E70B" w14:textId="77777777" w:rsidR="00090B6F" w:rsidRDefault="00090B6F">
      <w:pPr>
        <w:pStyle w:val="BodyText"/>
        <w:spacing w:before="234"/>
      </w:pPr>
    </w:p>
    <w:p w14:paraId="74034F42" w14:textId="77777777" w:rsidR="00090B6F" w:rsidRDefault="00000000">
      <w:pPr>
        <w:pStyle w:val="Heading3"/>
        <w:numPr>
          <w:ilvl w:val="1"/>
          <w:numId w:val="6"/>
        </w:numPr>
        <w:tabs>
          <w:tab w:val="left" w:pos="984"/>
        </w:tabs>
        <w:ind w:hanging="364"/>
      </w:pPr>
      <w:r>
        <w:t>Project</w:t>
      </w:r>
      <w:r>
        <w:rPr>
          <w:spacing w:val="-7"/>
        </w:rPr>
        <w:t xml:space="preserve"> </w:t>
      </w:r>
      <w:r>
        <w:rPr>
          <w:spacing w:val="-2"/>
        </w:rPr>
        <w:t>Overview:</w:t>
      </w:r>
    </w:p>
    <w:p w14:paraId="3E049502" w14:textId="77777777" w:rsidR="00090B6F" w:rsidRDefault="00090B6F">
      <w:pPr>
        <w:pStyle w:val="BodyText"/>
        <w:spacing w:before="58"/>
        <w:rPr>
          <w:b/>
        </w:rPr>
      </w:pPr>
    </w:p>
    <w:p w14:paraId="50D53548" w14:textId="77777777" w:rsidR="00090B6F" w:rsidRDefault="00000000">
      <w:pPr>
        <w:pStyle w:val="BodyText"/>
        <w:spacing w:before="1" w:line="360" w:lineRule="auto"/>
        <w:ind w:left="620" w:right="614" w:firstLine="1502"/>
        <w:jc w:val="both"/>
      </w:pPr>
      <w:r>
        <w:t>An embedded system is a combination of software and hardware to perform a dedicated task</w:t>
      </w:r>
      <w:r>
        <w:rPr>
          <w:i/>
        </w:rPr>
        <w:t xml:space="preserve">. </w:t>
      </w:r>
      <w:r>
        <w:t xml:space="preserve">Some of the main devices used in embedded products are Microprocessors and </w:t>
      </w:r>
      <w:r>
        <w:rPr>
          <w:spacing w:val="-2"/>
        </w:rPr>
        <w:t>Microcontrollers.</w:t>
      </w:r>
    </w:p>
    <w:p w14:paraId="1E69F6E8" w14:textId="77777777" w:rsidR="00090B6F" w:rsidRDefault="00000000">
      <w:pPr>
        <w:pStyle w:val="BodyText"/>
        <w:spacing w:line="360" w:lineRule="auto"/>
        <w:ind w:left="620" w:right="603" w:firstLine="1565"/>
        <w:jc w:val="both"/>
      </w:pPr>
      <w:r>
        <w:t>Microprocessors are commonly referred to as general purpose processors as they simply</w:t>
      </w:r>
      <w:r>
        <w:rPr>
          <w:spacing w:val="-7"/>
        </w:rPr>
        <w:t xml:space="preserve"> </w:t>
      </w:r>
      <w:r>
        <w:t>accept the inputs, process</w:t>
      </w:r>
      <w:r>
        <w:rPr>
          <w:spacing w:val="-1"/>
        </w:rPr>
        <w:t xml:space="preserve"> </w:t>
      </w:r>
      <w:r>
        <w:t>it and give the</w:t>
      </w:r>
      <w:r>
        <w:rPr>
          <w:spacing w:val="-3"/>
        </w:rPr>
        <w:t xml:space="preserve"> </w:t>
      </w:r>
      <w:r>
        <w:t>output. In</w:t>
      </w:r>
      <w:r>
        <w:rPr>
          <w:spacing w:val="-3"/>
        </w:rPr>
        <w:t xml:space="preserve"> </w:t>
      </w:r>
      <w:r>
        <w:t>contrast,</w:t>
      </w:r>
      <w:r>
        <w:rPr>
          <w:spacing w:val="-1"/>
        </w:rPr>
        <w:t xml:space="preserve"> </w:t>
      </w:r>
      <w:r>
        <w:t>a</w:t>
      </w:r>
      <w:r>
        <w:rPr>
          <w:spacing w:val="-3"/>
        </w:rPr>
        <w:t xml:space="preserve"> </w:t>
      </w:r>
      <w:r>
        <w:t>microcontroller not only</w:t>
      </w:r>
      <w:r>
        <w:rPr>
          <w:spacing w:val="-7"/>
        </w:rPr>
        <w:t xml:space="preserve"> </w:t>
      </w:r>
      <w:r>
        <w:t>accepts the data as inputs but also manipulates it, interfaces the data with various devices, controls the data</w:t>
      </w:r>
      <w:r>
        <w:rPr>
          <w:spacing w:val="40"/>
        </w:rPr>
        <w:t xml:space="preserve"> </w:t>
      </w:r>
      <w:r>
        <w:t>and thus finally gives the result.</w:t>
      </w:r>
    </w:p>
    <w:p w14:paraId="6231DD66" w14:textId="77777777" w:rsidR="00090B6F" w:rsidRDefault="00090B6F">
      <w:pPr>
        <w:spacing w:line="360" w:lineRule="auto"/>
        <w:jc w:val="both"/>
        <w:sectPr w:rsidR="00090B6F">
          <w:pgSz w:w="12240" w:h="15840"/>
          <w:pgMar w:top="1360" w:right="340" w:bottom="1200" w:left="820" w:header="0" w:footer="950" w:gutter="0"/>
          <w:cols w:space="720"/>
        </w:sectPr>
      </w:pPr>
    </w:p>
    <w:p w14:paraId="2E0777F5" w14:textId="77777777" w:rsidR="00090B6F" w:rsidRDefault="00000000">
      <w:pPr>
        <w:pStyle w:val="BodyText"/>
        <w:spacing w:before="62" w:line="360" w:lineRule="auto"/>
        <w:ind w:left="620" w:firstLine="965"/>
      </w:pPr>
      <w:r>
        <w:t>The</w:t>
      </w:r>
      <w:r>
        <w:rPr>
          <w:spacing w:val="40"/>
        </w:rPr>
        <w:t xml:space="preserve"> </w:t>
      </w:r>
      <w:r>
        <w:t>project</w:t>
      </w:r>
      <w:r>
        <w:rPr>
          <w:spacing w:val="40"/>
        </w:rPr>
        <w:t xml:space="preserve"> </w:t>
      </w:r>
      <w:r>
        <w:rPr>
          <w:b/>
        </w:rPr>
        <w:t>Smart</w:t>
      </w:r>
      <w:r>
        <w:rPr>
          <w:b/>
          <w:spacing w:val="40"/>
        </w:rPr>
        <w:t xml:space="preserve"> </w:t>
      </w:r>
      <w:r>
        <w:rPr>
          <w:b/>
        </w:rPr>
        <w:t>Gloves</w:t>
      </w:r>
      <w:r>
        <w:rPr>
          <w:b/>
          <w:spacing w:val="40"/>
        </w:rPr>
        <w:t xml:space="preserve"> </w:t>
      </w:r>
      <w:r>
        <w:rPr>
          <w:b/>
        </w:rPr>
        <w:t>for</w:t>
      </w:r>
      <w:r>
        <w:rPr>
          <w:b/>
          <w:spacing w:val="40"/>
        </w:rPr>
        <w:t xml:space="preserve"> </w:t>
      </w:r>
      <w:r>
        <w:rPr>
          <w:b/>
        </w:rPr>
        <w:t>Dumb</w:t>
      </w:r>
      <w:r>
        <w:rPr>
          <w:b/>
          <w:spacing w:val="40"/>
        </w:rPr>
        <w:t xml:space="preserve"> </w:t>
      </w:r>
      <w:r>
        <w:rPr>
          <w:b/>
        </w:rPr>
        <w:t>and</w:t>
      </w:r>
      <w:r>
        <w:rPr>
          <w:b/>
          <w:spacing w:val="40"/>
        </w:rPr>
        <w:t xml:space="preserve"> </w:t>
      </w:r>
      <w:r>
        <w:rPr>
          <w:b/>
        </w:rPr>
        <w:t>Deaf</w:t>
      </w:r>
      <w:r>
        <w:rPr>
          <w:b/>
          <w:spacing w:val="40"/>
        </w:rPr>
        <w:t xml:space="preserve"> </w:t>
      </w:r>
      <w:r>
        <w:t>using</w:t>
      </w:r>
      <w:r>
        <w:rPr>
          <w:spacing w:val="40"/>
        </w:rPr>
        <w:t xml:space="preserve"> </w:t>
      </w:r>
      <w:r>
        <w:t>Arduino</w:t>
      </w:r>
      <w:r>
        <w:rPr>
          <w:spacing w:val="40"/>
        </w:rPr>
        <w:t xml:space="preserve"> </w:t>
      </w:r>
      <w:r>
        <w:t>Microcontroller</w:t>
      </w:r>
      <w:r>
        <w:rPr>
          <w:spacing w:val="40"/>
        </w:rPr>
        <w:t xml:space="preserve"> </w:t>
      </w:r>
      <w:r>
        <w:t>is</w:t>
      </w:r>
      <w:r>
        <w:rPr>
          <w:spacing w:val="40"/>
        </w:rPr>
        <w:t xml:space="preserve"> </w:t>
      </w:r>
      <w:r>
        <w:t>an</w:t>
      </w:r>
      <w:r>
        <w:rPr>
          <w:spacing w:val="40"/>
        </w:rPr>
        <w:t xml:space="preserve"> </w:t>
      </w:r>
      <w:r>
        <w:t>exclusive project that can announce the voices of user basic needs by folding flex sensors.</w:t>
      </w:r>
    </w:p>
    <w:p w14:paraId="6F91CD0A" w14:textId="77777777" w:rsidR="00090B6F" w:rsidRDefault="00090B6F">
      <w:pPr>
        <w:pStyle w:val="BodyText"/>
      </w:pPr>
    </w:p>
    <w:p w14:paraId="4773ED12" w14:textId="77777777" w:rsidR="00090B6F" w:rsidRDefault="00090B6F">
      <w:pPr>
        <w:pStyle w:val="BodyText"/>
        <w:spacing w:before="66"/>
      </w:pPr>
    </w:p>
    <w:p w14:paraId="455AAFDE" w14:textId="77777777" w:rsidR="00090B6F" w:rsidRDefault="00000000">
      <w:pPr>
        <w:pStyle w:val="Heading3"/>
        <w:numPr>
          <w:ilvl w:val="1"/>
          <w:numId w:val="6"/>
        </w:numPr>
        <w:tabs>
          <w:tab w:val="left" w:pos="984"/>
        </w:tabs>
        <w:ind w:hanging="364"/>
      </w:pPr>
      <w:r>
        <w:t>Thesis</w:t>
      </w:r>
      <w:r>
        <w:rPr>
          <w:spacing w:val="-6"/>
        </w:rPr>
        <w:t xml:space="preserve"> </w:t>
      </w:r>
      <w:r>
        <w:rPr>
          <w:spacing w:val="-2"/>
        </w:rPr>
        <w:t>Overview:</w:t>
      </w:r>
    </w:p>
    <w:p w14:paraId="4319B9CE" w14:textId="77777777" w:rsidR="00090B6F" w:rsidRDefault="00090B6F">
      <w:pPr>
        <w:pStyle w:val="BodyText"/>
        <w:spacing w:before="57"/>
        <w:rPr>
          <w:b/>
        </w:rPr>
      </w:pPr>
    </w:p>
    <w:p w14:paraId="4CF9EBBA" w14:textId="77777777" w:rsidR="00090B6F" w:rsidRDefault="00000000">
      <w:pPr>
        <w:spacing w:before="1" w:line="360" w:lineRule="auto"/>
        <w:ind w:left="620" w:right="614" w:firstLine="2343"/>
        <w:jc w:val="both"/>
        <w:rPr>
          <w:sz w:val="24"/>
        </w:rPr>
      </w:pPr>
      <w:r>
        <w:rPr>
          <w:sz w:val="24"/>
        </w:rPr>
        <w:t>The thesis explains the implementation of “</w:t>
      </w:r>
      <w:r>
        <w:rPr>
          <w:b/>
          <w:sz w:val="24"/>
        </w:rPr>
        <w:t>Smart Gloves for Dumb and Deaf</w:t>
      </w:r>
      <w:r>
        <w:rPr>
          <w:sz w:val="24"/>
        </w:rPr>
        <w:t>” using ARDUINO. The organization of the thesis is explained here with:</w:t>
      </w:r>
    </w:p>
    <w:p w14:paraId="2AD51AE2" w14:textId="77777777" w:rsidR="00090B6F" w:rsidRDefault="00000000">
      <w:pPr>
        <w:spacing w:before="2" w:line="360" w:lineRule="auto"/>
        <w:ind w:left="620" w:right="610"/>
        <w:jc w:val="both"/>
        <w:rPr>
          <w:sz w:val="24"/>
        </w:rPr>
      </w:pPr>
      <w:r>
        <w:rPr>
          <w:b/>
          <w:sz w:val="24"/>
        </w:rPr>
        <w:t>Chapter 1</w:t>
      </w:r>
      <w:r>
        <w:rPr>
          <w:b/>
          <w:spacing w:val="80"/>
          <w:sz w:val="24"/>
        </w:rPr>
        <w:t xml:space="preserve"> </w:t>
      </w:r>
      <w:r>
        <w:rPr>
          <w:sz w:val="24"/>
        </w:rPr>
        <w:t>Presents introduction to the overall thesis and the overview of the project. In the project overview a brief introduction of “</w:t>
      </w:r>
      <w:r>
        <w:rPr>
          <w:b/>
          <w:sz w:val="24"/>
        </w:rPr>
        <w:t xml:space="preserve">Smart Gloves for Dumb and Deaf </w:t>
      </w:r>
      <w:r>
        <w:rPr>
          <w:sz w:val="24"/>
        </w:rPr>
        <w:t xml:space="preserve">“and its applications are </w:t>
      </w:r>
      <w:r>
        <w:rPr>
          <w:spacing w:val="-2"/>
          <w:sz w:val="24"/>
        </w:rPr>
        <w:t>discussed</w:t>
      </w:r>
    </w:p>
    <w:p w14:paraId="4C75218C" w14:textId="77777777" w:rsidR="00090B6F" w:rsidRDefault="00000000">
      <w:pPr>
        <w:pStyle w:val="BodyText"/>
        <w:spacing w:before="199" w:line="360" w:lineRule="auto"/>
        <w:ind w:left="620" w:right="616"/>
        <w:jc w:val="both"/>
      </w:pPr>
      <w:r>
        <w:rPr>
          <w:b/>
        </w:rPr>
        <w:t>Chapter 2</w:t>
      </w:r>
      <w:r>
        <w:rPr>
          <w:b/>
          <w:spacing w:val="80"/>
        </w:rPr>
        <w:t xml:space="preserve"> </w:t>
      </w:r>
      <w:r>
        <w:t>Presents the topic embedded systems. It explains the about what is embedded systems, need for embedded systems, explanation of it along with its applications.</w:t>
      </w:r>
    </w:p>
    <w:p w14:paraId="4494E2B5" w14:textId="77777777" w:rsidR="00090B6F" w:rsidRDefault="00000000">
      <w:pPr>
        <w:pStyle w:val="BodyText"/>
        <w:spacing w:before="199" w:line="360" w:lineRule="auto"/>
        <w:ind w:left="620" w:right="616"/>
        <w:jc w:val="both"/>
      </w:pPr>
      <w:r>
        <w:rPr>
          <w:b/>
        </w:rPr>
        <w:t>Chapter 3</w:t>
      </w:r>
      <w:r>
        <w:rPr>
          <w:b/>
          <w:spacing w:val="80"/>
        </w:rPr>
        <w:t xml:space="preserve"> </w:t>
      </w:r>
      <w:r>
        <w:t>Presents the hardware description. It deals with the block diagram of the project and explains the purpose of each block. In the same chapter the explanation of microcontroller, power supplies, FLEX sensor, VOICE MODULE are considered.</w:t>
      </w:r>
    </w:p>
    <w:p w14:paraId="1ECA1458" w14:textId="77777777" w:rsidR="00090B6F" w:rsidRDefault="00000000">
      <w:pPr>
        <w:pStyle w:val="BodyText"/>
        <w:spacing w:before="204" w:line="360" w:lineRule="auto"/>
        <w:ind w:left="620" w:right="617"/>
        <w:jc w:val="both"/>
      </w:pPr>
      <w:r>
        <w:rPr>
          <w:b/>
        </w:rPr>
        <w:t>Chapter 4</w:t>
      </w:r>
      <w:r>
        <w:rPr>
          <w:b/>
          <w:spacing w:val="80"/>
          <w:w w:val="150"/>
        </w:rPr>
        <w:t xml:space="preserve"> </w:t>
      </w:r>
      <w:r>
        <w:t>Presents the software description. It explains the implementation of the project using ARDUINO IDE Compiler software.</w:t>
      </w:r>
    </w:p>
    <w:p w14:paraId="497B3E99" w14:textId="77777777" w:rsidR="00090B6F" w:rsidRDefault="00000000">
      <w:pPr>
        <w:pStyle w:val="BodyText"/>
        <w:spacing w:before="199" w:line="360" w:lineRule="auto"/>
        <w:ind w:left="620" w:right="655"/>
      </w:pPr>
      <w:r>
        <w:rPr>
          <w:b/>
        </w:rPr>
        <w:t xml:space="preserve">Chapter 5 Presents </w:t>
      </w:r>
      <w:r>
        <w:t>the project description along with FLEX sensor, VOICE MODULE interfacing</w:t>
      </w:r>
      <w:r>
        <w:rPr>
          <w:spacing w:val="40"/>
        </w:rPr>
        <w:t xml:space="preserve"> </w:t>
      </w:r>
      <w:r>
        <w:t>to microcontroller.</w:t>
      </w:r>
    </w:p>
    <w:p w14:paraId="181D4A21" w14:textId="77777777" w:rsidR="00090B6F" w:rsidRDefault="00000000">
      <w:pPr>
        <w:pStyle w:val="BodyText"/>
        <w:tabs>
          <w:tab w:val="left" w:pos="1897"/>
        </w:tabs>
        <w:spacing w:before="200"/>
        <w:ind w:left="620"/>
      </w:pPr>
      <w:r>
        <w:rPr>
          <w:b/>
        </w:rPr>
        <w:t>Chapter</w:t>
      </w:r>
      <w:r>
        <w:rPr>
          <w:b/>
          <w:spacing w:val="-3"/>
        </w:rPr>
        <w:t xml:space="preserve"> </w:t>
      </w:r>
      <w:r>
        <w:rPr>
          <w:b/>
          <w:spacing w:val="-10"/>
        </w:rPr>
        <w:t>6</w:t>
      </w:r>
      <w:r>
        <w:rPr>
          <w:b/>
        </w:rPr>
        <w:tab/>
      </w:r>
      <w:r>
        <w:t>Presents</w:t>
      </w:r>
      <w:r>
        <w:rPr>
          <w:spacing w:val="-10"/>
        </w:rPr>
        <w:t xml:space="preserve"> </w:t>
      </w:r>
      <w:r>
        <w:t>the</w:t>
      </w:r>
      <w:r>
        <w:rPr>
          <w:spacing w:val="-1"/>
        </w:rPr>
        <w:t xml:space="preserve"> </w:t>
      </w:r>
      <w:r>
        <w:t>advantages,</w:t>
      </w:r>
      <w:r>
        <w:rPr>
          <w:spacing w:val="1"/>
        </w:rPr>
        <w:t xml:space="preserve"> </w:t>
      </w:r>
      <w:r>
        <w:t>disadvantages</w:t>
      </w:r>
      <w:r>
        <w:rPr>
          <w:spacing w:val="-2"/>
        </w:rPr>
        <w:t xml:space="preserve"> </w:t>
      </w:r>
      <w:r>
        <w:t>and</w:t>
      </w:r>
      <w:r>
        <w:rPr>
          <w:spacing w:val="-1"/>
        </w:rPr>
        <w:t xml:space="preserve"> </w:t>
      </w:r>
      <w:r>
        <w:t>applications</w:t>
      </w:r>
      <w:r>
        <w:rPr>
          <w:spacing w:val="-2"/>
        </w:rPr>
        <w:t xml:space="preserve"> </w:t>
      </w:r>
      <w:r>
        <w:t>of</w:t>
      </w:r>
      <w:r>
        <w:rPr>
          <w:spacing w:val="-8"/>
        </w:rPr>
        <w:t xml:space="preserve"> </w:t>
      </w:r>
      <w:r>
        <w:t>the</w:t>
      </w:r>
      <w:r>
        <w:rPr>
          <w:spacing w:val="-1"/>
        </w:rPr>
        <w:t xml:space="preserve"> </w:t>
      </w:r>
      <w:r>
        <w:rPr>
          <w:spacing w:val="-2"/>
        </w:rPr>
        <w:t>project.</w:t>
      </w:r>
    </w:p>
    <w:p w14:paraId="36B17F99" w14:textId="77777777" w:rsidR="00090B6F" w:rsidRDefault="00090B6F">
      <w:pPr>
        <w:pStyle w:val="BodyText"/>
        <w:spacing w:before="62"/>
      </w:pPr>
    </w:p>
    <w:p w14:paraId="5278DF7B" w14:textId="77777777" w:rsidR="00090B6F" w:rsidRDefault="00000000">
      <w:pPr>
        <w:pStyle w:val="BodyText"/>
        <w:ind w:left="620"/>
      </w:pPr>
      <w:r>
        <w:rPr>
          <w:b/>
        </w:rPr>
        <w:t>Chapter</w:t>
      </w:r>
      <w:r>
        <w:rPr>
          <w:b/>
          <w:spacing w:val="-8"/>
        </w:rPr>
        <w:t xml:space="preserve"> </w:t>
      </w:r>
      <w:proofErr w:type="gramStart"/>
      <w:r>
        <w:rPr>
          <w:b/>
        </w:rPr>
        <w:t>7</w:t>
      </w:r>
      <w:r>
        <w:rPr>
          <w:b/>
          <w:spacing w:val="32"/>
        </w:rPr>
        <w:t xml:space="preserve">  </w:t>
      </w:r>
      <w:r>
        <w:t>Presents</w:t>
      </w:r>
      <w:proofErr w:type="gramEnd"/>
      <w:r>
        <w:rPr>
          <w:spacing w:val="-2"/>
        </w:rPr>
        <w:t xml:space="preserve"> </w:t>
      </w:r>
      <w:r>
        <w:t>the results,</w:t>
      </w:r>
      <w:r>
        <w:rPr>
          <w:spacing w:val="3"/>
        </w:rPr>
        <w:t xml:space="preserve"> </w:t>
      </w:r>
      <w:r>
        <w:t>conclusion</w:t>
      </w:r>
      <w:r>
        <w:rPr>
          <w:spacing w:val="-5"/>
        </w:rPr>
        <w:t xml:space="preserve"> </w:t>
      </w:r>
      <w:r>
        <w:t>and</w:t>
      </w:r>
      <w:r>
        <w:rPr>
          <w:spacing w:val="5"/>
        </w:rPr>
        <w:t xml:space="preserve"> </w:t>
      </w:r>
      <w:r>
        <w:t>future</w:t>
      </w:r>
      <w:r>
        <w:rPr>
          <w:spacing w:val="-6"/>
        </w:rPr>
        <w:t xml:space="preserve"> </w:t>
      </w:r>
      <w:r>
        <w:t>scope</w:t>
      </w:r>
      <w:r>
        <w:rPr>
          <w:spacing w:val="-5"/>
        </w:rPr>
        <w:t xml:space="preserve"> </w:t>
      </w:r>
      <w:r>
        <w:t>of</w:t>
      </w:r>
      <w:r>
        <w:rPr>
          <w:spacing w:val="-7"/>
        </w:rPr>
        <w:t xml:space="preserve"> </w:t>
      </w:r>
      <w:r>
        <w:t xml:space="preserve">the </w:t>
      </w:r>
      <w:r>
        <w:rPr>
          <w:spacing w:val="-2"/>
        </w:rPr>
        <w:t>project.</w:t>
      </w:r>
    </w:p>
    <w:p w14:paraId="022255CB" w14:textId="77777777" w:rsidR="00090B6F" w:rsidRDefault="00090B6F">
      <w:pPr>
        <w:pStyle w:val="BodyText"/>
      </w:pPr>
    </w:p>
    <w:p w14:paraId="7A41F3A1" w14:textId="77777777" w:rsidR="00090B6F" w:rsidRDefault="00090B6F">
      <w:pPr>
        <w:pStyle w:val="BodyText"/>
      </w:pPr>
    </w:p>
    <w:p w14:paraId="4F2C721B" w14:textId="77777777" w:rsidR="00090B6F" w:rsidRDefault="00090B6F">
      <w:pPr>
        <w:pStyle w:val="BodyText"/>
        <w:spacing w:before="127"/>
      </w:pPr>
    </w:p>
    <w:p w14:paraId="77226812" w14:textId="77777777" w:rsidR="00090B6F" w:rsidRDefault="00000000">
      <w:pPr>
        <w:pStyle w:val="Heading1"/>
        <w:ind w:left="2781"/>
      </w:pPr>
      <w:r>
        <w:t>CHAPTER</w:t>
      </w:r>
      <w:r>
        <w:rPr>
          <w:spacing w:val="-5"/>
        </w:rPr>
        <w:t xml:space="preserve"> </w:t>
      </w:r>
      <w:r>
        <w:t>2:</w:t>
      </w:r>
      <w:r>
        <w:rPr>
          <w:spacing w:val="-6"/>
        </w:rPr>
        <w:t xml:space="preserve"> </w:t>
      </w:r>
      <w:r>
        <w:t>EMBEDDED</w:t>
      </w:r>
      <w:r>
        <w:rPr>
          <w:spacing w:val="-4"/>
        </w:rPr>
        <w:t xml:space="preserve"> </w:t>
      </w:r>
      <w:r>
        <w:rPr>
          <w:spacing w:val="-2"/>
        </w:rPr>
        <w:t>SYSTEMS</w:t>
      </w:r>
    </w:p>
    <w:p w14:paraId="7DFF7AD0" w14:textId="77777777" w:rsidR="00090B6F" w:rsidRDefault="00090B6F">
      <w:pPr>
        <w:pStyle w:val="BodyText"/>
        <w:spacing w:before="41"/>
        <w:rPr>
          <w:b/>
          <w:sz w:val="28"/>
        </w:rPr>
      </w:pPr>
    </w:p>
    <w:p w14:paraId="4D177C91" w14:textId="77777777" w:rsidR="00090B6F" w:rsidRDefault="00000000">
      <w:pPr>
        <w:pStyle w:val="Heading3"/>
        <w:numPr>
          <w:ilvl w:val="1"/>
          <w:numId w:val="7"/>
        </w:numPr>
        <w:tabs>
          <w:tab w:val="left" w:pos="984"/>
        </w:tabs>
        <w:ind w:hanging="364"/>
      </w:pPr>
      <w:r>
        <w:t>Embedded</w:t>
      </w:r>
      <w:r>
        <w:rPr>
          <w:spacing w:val="-6"/>
        </w:rPr>
        <w:t xml:space="preserve"> </w:t>
      </w:r>
      <w:r>
        <w:rPr>
          <w:spacing w:val="-2"/>
        </w:rPr>
        <w:t>Systems:</w:t>
      </w:r>
    </w:p>
    <w:p w14:paraId="19129C06" w14:textId="77777777" w:rsidR="00090B6F" w:rsidRDefault="00090B6F">
      <w:pPr>
        <w:pStyle w:val="BodyText"/>
        <w:spacing w:before="58"/>
        <w:rPr>
          <w:b/>
        </w:rPr>
      </w:pPr>
    </w:p>
    <w:p w14:paraId="79F84162" w14:textId="77777777" w:rsidR="00090B6F" w:rsidRDefault="00000000">
      <w:pPr>
        <w:pStyle w:val="BodyText"/>
        <w:spacing w:line="360" w:lineRule="auto"/>
        <w:ind w:left="620" w:right="605" w:firstLine="1440"/>
        <w:jc w:val="both"/>
      </w:pPr>
      <w:r>
        <w:t>An</w:t>
      </w:r>
      <w:r>
        <w:rPr>
          <w:spacing w:val="-2"/>
        </w:rPr>
        <w:t xml:space="preserve"> </w:t>
      </w:r>
      <w:r>
        <w:t>embedded system</w:t>
      </w:r>
      <w:r>
        <w:rPr>
          <w:spacing w:val="-1"/>
        </w:rPr>
        <w:t xml:space="preserve"> </w:t>
      </w:r>
      <w:r>
        <w:t>is a computer system</w:t>
      </w:r>
      <w:r>
        <w:rPr>
          <w:spacing w:val="-6"/>
        </w:rPr>
        <w:t xml:space="preserve"> </w:t>
      </w:r>
      <w:r>
        <w:t>designed</w:t>
      </w:r>
      <w:r>
        <w:rPr>
          <w:spacing w:val="-1"/>
        </w:rPr>
        <w:t xml:space="preserve"> </w:t>
      </w:r>
      <w:r>
        <w:t>to perform</w:t>
      </w:r>
      <w:r>
        <w:rPr>
          <w:spacing w:val="-6"/>
        </w:rPr>
        <w:t xml:space="preserve"> </w:t>
      </w:r>
      <w:r>
        <w:t>one or a few dedicated functions often with real-time computing constraints. It is embedded as part of a complete device</w:t>
      </w:r>
      <w:r>
        <w:rPr>
          <w:spacing w:val="40"/>
        </w:rPr>
        <w:t xml:space="preserve"> </w:t>
      </w:r>
      <w:r>
        <w:t>often</w:t>
      </w:r>
      <w:r>
        <w:rPr>
          <w:spacing w:val="27"/>
        </w:rPr>
        <w:t xml:space="preserve"> </w:t>
      </w:r>
      <w:r>
        <w:t>including</w:t>
      </w:r>
      <w:r>
        <w:rPr>
          <w:spacing w:val="27"/>
        </w:rPr>
        <w:t xml:space="preserve"> </w:t>
      </w:r>
      <w:r>
        <w:t>hardware</w:t>
      </w:r>
      <w:r>
        <w:rPr>
          <w:spacing w:val="27"/>
        </w:rPr>
        <w:t xml:space="preserve"> </w:t>
      </w:r>
      <w:r>
        <w:t>and</w:t>
      </w:r>
      <w:r>
        <w:rPr>
          <w:spacing w:val="32"/>
        </w:rPr>
        <w:t xml:space="preserve"> </w:t>
      </w:r>
      <w:r>
        <w:t>mechanical</w:t>
      </w:r>
      <w:r>
        <w:rPr>
          <w:spacing w:val="18"/>
        </w:rPr>
        <w:t xml:space="preserve"> </w:t>
      </w:r>
      <w:r>
        <w:t>parts.</w:t>
      </w:r>
      <w:r>
        <w:rPr>
          <w:spacing w:val="21"/>
        </w:rPr>
        <w:t xml:space="preserve"> </w:t>
      </w:r>
      <w:r>
        <w:t>By</w:t>
      </w:r>
      <w:r>
        <w:rPr>
          <w:spacing w:val="18"/>
        </w:rPr>
        <w:t xml:space="preserve"> </w:t>
      </w:r>
      <w:r>
        <w:t>contrast,</w:t>
      </w:r>
      <w:r>
        <w:rPr>
          <w:spacing w:val="26"/>
        </w:rPr>
        <w:t xml:space="preserve"> </w:t>
      </w:r>
      <w:r>
        <w:t>a</w:t>
      </w:r>
      <w:r>
        <w:rPr>
          <w:spacing w:val="23"/>
        </w:rPr>
        <w:t xml:space="preserve"> </w:t>
      </w:r>
      <w:r>
        <w:t>general-purpose</w:t>
      </w:r>
      <w:r>
        <w:rPr>
          <w:spacing w:val="27"/>
        </w:rPr>
        <w:t xml:space="preserve"> </w:t>
      </w:r>
      <w:r>
        <w:t>computer,</w:t>
      </w:r>
      <w:r>
        <w:rPr>
          <w:spacing w:val="25"/>
        </w:rPr>
        <w:t xml:space="preserve"> </w:t>
      </w:r>
      <w:r>
        <w:t>such</w:t>
      </w:r>
      <w:r>
        <w:rPr>
          <w:spacing w:val="23"/>
        </w:rPr>
        <w:t xml:space="preserve"> </w:t>
      </w:r>
      <w:r>
        <w:t>as</w:t>
      </w:r>
      <w:r>
        <w:rPr>
          <w:spacing w:val="26"/>
        </w:rPr>
        <w:t xml:space="preserve"> </w:t>
      </w:r>
      <w:r>
        <w:rPr>
          <w:spacing w:val="-10"/>
        </w:rPr>
        <w:t>a</w:t>
      </w:r>
    </w:p>
    <w:p w14:paraId="43F13713" w14:textId="77777777" w:rsidR="00090B6F" w:rsidRDefault="00090B6F">
      <w:pPr>
        <w:spacing w:line="360" w:lineRule="auto"/>
        <w:jc w:val="both"/>
        <w:sectPr w:rsidR="00090B6F">
          <w:pgSz w:w="12240" w:h="15840"/>
          <w:pgMar w:top="880" w:right="340" w:bottom="1200" w:left="820" w:header="0" w:footer="950" w:gutter="0"/>
          <w:cols w:space="720"/>
        </w:sectPr>
      </w:pPr>
    </w:p>
    <w:p w14:paraId="17DAB217" w14:textId="77777777" w:rsidR="00090B6F" w:rsidRDefault="00000000">
      <w:pPr>
        <w:pStyle w:val="BodyText"/>
        <w:spacing w:before="62" w:line="360" w:lineRule="auto"/>
        <w:ind w:left="620" w:right="607"/>
        <w:jc w:val="both"/>
      </w:pPr>
      <w:r>
        <w:t>personal computer (PC), is designed to be flexible and to meet a wide range of end-user needs. Embedded systems control many devices in common use today.</w:t>
      </w:r>
    </w:p>
    <w:p w14:paraId="3BEEDC32" w14:textId="77777777" w:rsidR="00090B6F" w:rsidRDefault="00000000">
      <w:pPr>
        <w:pStyle w:val="BodyText"/>
        <w:spacing w:before="200" w:line="360" w:lineRule="auto"/>
        <w:ind w:left="620" w:right="606" w:firstLine="1440"/>
        <w:jc w:val="both"/>
      </w:pPr>
      <w:r>
        <w:t>Embedded systems are controlled by one or more main processing cores that are typically either</w:t>
      </w:r>
      <w:r>
        <w:rPr>
          <w:spacing w:val="24"/>
        </w:rPr>
        <w:t xml:space="preserve"> </w:t>
      </w:r>
      <w:r>
        <w:t>microcontrollers or digital signal processors (DSP). The key characteristic, however,</w:t>
      </w:r>
      <w:r>
        <w:rPr>
          <w:spacing w:val="40"/>
        </w:rPr>
        <w:t xml:space="preserve"> </w:t>
      </w:r>
      <w:r>
        <w:t>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p>
    <w:p w14:paraId="55823AB6" w14:textId="77777777" w:rsidR="00090B6F" w:rsidRDefault="00000000">
      <w:pPr>
        <w:pStyle w:val="BodyText"/>
        <w:spacing w:before="200" w:line="360" w:lineRule="auto"/>
        <w:ind w:left="620" w:right="615" w:firstLine="1440"/>
        <w:jc w:val="both"/>
      </w:pPr>
      <w:r>
        <w:t>Since the embedded system is dedicated to specific tasks, design engineers can optimize it to reduce the size and cost of the product and increase the reliability and performance. Some embedded systems are mass-produced, benefiting from economies of scale.</w:t>
      </w:r>
    </w:p>
    <w:p w14:paraId="00133C13" w14:textId="77777777" w:rsidR="00090B6F" w:rsidRDefault="00000000">
      <w:pPr>
        <w:pStyle w:val="BodyText"/>
        <w:spacing w:before="204" w:line="360" w:lineRule="auto"/>
        <w:ind w:left="620" w:right="606" w:firstLine="1440"/>
        <w:jc w:val="both"/>
      </w:pPr>
      <w:r>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p>
    <w:p w14:paraId="7CF46437" w14:textId="77777777" w:rsidR="00090B6F" w:rsidRDefault="00090B6F">
      <w:pPr>
        <w:spacing w:line="360" w:lineRule="auto"/>
        <w:jc w:val="both"/>
      </w:pPr>
    </w:p>
    <w:p w14:paraId="46B57E7A" w14:textId="77777777" w:rsidR="00090B6F" w:rsidRDefault="00000000">
      <w:pPr>
        <w:spacing w:line="360" w:lineRule="auto"/>
        <w:jc w:val="center"/>
        <w:rPr>
          <w:sz w:val="20"/>
        </w:rPr>
      </w:pPr>
      <w:r>
        <w:rPr>
          <w:noProof/>
          <w:sz w:val="20"/>
        </w:rPr>
        <w:drawing>
          <wp:inline distT="0" distB="0" distL="0" distR="0" wp14:anchorId="7D9466DF" wp14:editId="413B7BFD">
            <wp:extent cx="3883025" cy="2947670"/>
            <wp:effectExtent l="0" t="0" r="3175" b="8890"/>
            <wp:docPr id="50" name="Image 5" descr="C:\Users\charan\Desktop\776px-ADSL_modem_router_internals_labeled[1].jpg"/>
            <wp:cNvGraphicFramePr/>
            <a:graphic xmlns:a="http://schemas.openxmlformats.org/drawingml/2006/main">
              <a:graphicData uri="http://schemas.openxmlformats.org/drawingml/2006/picture">
                <pic:pic xmlns:pic="http://schemas.openxmlformats.org/drawingml/2006/picture">
                  <pic:nvPicPr>
                    <pic:cNvPr id="50" name="Image 5" descr="C:\Users\charan\Desktop\776px-ADSL_modem_router_internals_labeled[1].jpg"/>
                    <pic:cNvPicPr/>
                  </pic:nvPicPr>
                  <pic:blipFill>
                    <a:blip r:embed="rId12" cstate="print"/>
                    <a:stretch>
                      <a:fillRect/>
                    </a:stretch>
                  </pic:blipFill>
                  <pic:spPr>
                    <a:xfrm>
                      <a:off x="0" y="0"/>
                      <a:ext cx="3883366" cy="2948178"/>
                    </a:xfrm>
                    <a:prstGeom prst="rect">
                      <a:avLst/>
                    </a:prstGeom>
                  </pic:spPr>
                </pic:pic>
              </a:graphicData>
            </a:graphic>
          </wp:inline>
        </w:drawing>
      </w:r>
    </w:p>
    <w:p w14:paraId="3BC1F68C" w14:textId="77777777" w:rsidR="00090B6F" w:rsidRDefault="00090B6F">
      <w:pPr>
        <w:spacing w:line="360" w:lineRule="auto"/>
        <w:jc w:val="center"/>
        <w:rPr>
          <w:sz w:val="20"/>
        </w:rPr>
      </w:pPr>
    </w:p>
    <w:p w14:paraId="1B1C25BD" w14:textId="77777777" w:rsidR="00090B6F" w:rsidRDefault="00000000">
      <w:pPr>
        <w:pStyle w:val="Heading3"/>
        <w:ind w:left="3"/>
        <w:jc w:val="center"/>
      </w:pPr>
      <w:r>
        <w:t>Fig</w:t>
      </w:r>
      <w:r>
        <w:rPr>
          <w:spacing w:val="-2"/>
        </w:rPr>
        <w:t xml:space="preserve"> </w:t>
      </w:r>
      <w:proofErr w:type="gramStart"/>
      <w:r>
        <w:t>2.1:A</w:t>
      </w:r>
      <w:proofErr w:type="gramEnd"/>
      <w:r>
        <w:rPr>
          <w:spacing w:val="-3"/>
        </w:rPr>
        <w:t xml:space="preserve"> </w:t>
      </w:r>
      <w:r>
        <w:t>modern</w:t>
      </w:r>
      <w:r>
        <w:rPr>
          <w:spacing w:val="-2"/>
        </w:rPr>
        <w:t xml:space="preserve"> </w:t>
      </w:r>
      <w:r>
        <w:t>example</w:t>
      </w:r>
      <w:r>
        <w:rPr>
          <w:spacing w:val="-3"/>
        </w:rPr>
        <w:t xml:space="preserve"> </w:t>
      </w:r>
      <w:r>
        <w:t>of</w:t>
      </w:r>
      <w:r>
        <w:rPr>
          <w:spacing w:val="-5"/>
        </w:rPr>
        <w:t xml:space="preserve"> </w:t>
      </w:r>
      <w:r>
        <w:t>embedded</w:t>
      </w:r>
      <w:r>
        <w:rPr>
          <w:spacing w:val="-1"/>
        </w:rPr>
        <w:t xml:space="preserve"> </w:t>
      </w:r>
      <w:r>
        <w:rPr>
          <w:spacing w:val="-2"/>
        </w:rPr>
        <w:t>system</w:t>
      </w:r>
    </w:p>
    <w:p w14:paraId="21E08513" w14:textId="77777777" w:rsidR="00090B6F" w:rsidRDefault="00090B6F">
      <w:pPr>
        <w:spacing w:line="360" w:lineRule="auto"/>
        <w:jc w:val="center"/>
        <w:rPr>
          <w:sz w:val="20"/>
        </w:rPr>
        <w:sectPr w:rsidR="00090B6F">
          <w:pgSz w:w="12240" w:h="15840"/>
          <w:pgMar w:top="880" w:right="340" w:bottom="1200" w:left="820" w:header="0" w:footer="950" w:gutter="0"/>
          <w:cols w:space="720"/>
        </w:sectPr>
      </w:pPr>
    </w:p>
    <w:p w14:paraId="3D5DF355" w14:textId="77777777" w:rsidR="00090B6F" w:rsidRDefault="00090B6F">
      <w:pPr>
        <w:pStyle w:val="BodyText"/>
        <w:spacing w:before="57"/>
        <w:rPr>
          <w:b/>
        </w:rPr>
      </w:pPr>
    </w:p>
    <w:p w14:paraId="584CDE04" w14:textId="77777777" w:rsidR="00090B6F" w:rsidRDefault="00000000">
      <w:pPr>
        <w:pStyle w:val="BodyText"/>
        <w:spacing w:before="1" w:line="360" w:lineRule="auto"/>
        <w:ind w:left="620" w:right="604" w:firstLine="1440"/>
        <w:jc w:val="both"/>
      </w:pPr>
      <w:r>
        <w:t>Labeled parts include microprocessor (4), RAM (6), flash memory (7</w:t>
      </w:r>
      <w:proofErr w:type="gramStart"/>
      <w:r>
        <w:t>).Embedded</w:t>
      </w:r>
      <w:proofErr w:type="gramEnd"/>
      <w:r>
        <w:t xml:space="preserve"> systems programming is not like normal PC programming. In many ways, programming for an embedded system is like programming PC 15 years ago. The hardware for the system is usually chosen to make the device as cheap as possible. Spending an extra dollar a unit</w:t>
      </w:r>
      <w:r>
        <w:rPr>
          <w:spacing w:val="40"/>
        </w:rPr>
        <w:t xml:space="preserve"> </w:t>
      </w:r>
      <w:r>
        <w:t>in order to make things easier to program can cost millions. Hiring a programmer for an extra month is cheap in comparison. This means the programmer must make do with</w:t>
      </w:r>
      <w:r>
        <w:rPr>
          <w:spacing w:val="-2"/>
        </w:rPr>
        <w:t xml:space="preserve"> </w:t>
      </w:r>
      <w:r>
        <w:t>slow processors and low memory, while at the same time battling a need for efficiency not seen in most PC applications. Below is a list of issues specific to the embedded field.</w:t>
      </w:r>
    </w:p>
    <w:p w14:paraId="17EE2D00" w14:textId="77777777" w:rsidR="00090B6F" w:rsidRDefault="00000000">
      <w:pPr>
        <w:pStyle w:val="Heading3"/>
        <w:numPr>
          <w:ilvl w:val="2"/>
          <w:numId w:val="7"/>
        </w:numPr>
        <w:tabs>
          <w:tab w:val="left" w:pos="1161"/>
        </w:tabs>
        <w:spacing w:before="207"/>
        <w:ind w:left="1161" w:hanging="541"/>
      </w:pPr>
      <w:r>
        <w:rPr>
          <w:spacing w:val="-2"/>
        </w:rPr>
        <w:t>History:</w:t>
      </w:r>
    </w:p>
    <w:p w14:paraId="274121E8" w14:textId="77777777" w:rsidR="00090B6F" w:rsidRDefault="00000000">
      <w:pPr>
        <w:pStyle w:val="BodyText"/>
        <w:spacing w:before="253"/>
        <w:ind w:left="2061"/>
      </w:pPr>
      <w:r>
        <w:t>In</w:t>
      </w:r>
      <w:r>
        <w:rPr>
          <w:spacing w:val="-7"/>
        </w:rPr>
        <w:t xml:space="preserve"> </w:t>
      </w:r>
      <w:r>
        <w:t>the</w:t>
      </w:r>
      <w:r>
        <w:rPr>
          <w:spacing w:val="-2"/>
        </w:rPr>
        <w:t xml:space="preserve"> </w:t>
      </w:r>
      <w:r>
        <w:t>earliest</w:t>
      </w:r>
      <w:r>
        <w:rPr>
          <w:spacing w:val="10"/>
        </w:rPr>
        <w:t xml:space="preserve"> </w:t>
      </w:r>
      <w:r>
        <w:t>years</w:t>
      </w:r>
      <w:r>
        <w:rPr>
          <w:spacing w:val="-2"/>
        </w:rPr>
        <w:t xml:space="preserve"> </w:t>
      </w:r>
      <w:r>
        <w:t>of</w:t>
      </w:r>
      <w:r>
        <w:rPr>
          <w:spacing w:val="-8"/>
        </w:rPr>
        <w:t xml:space="preserve"> </w:t>
      </w:r>
      <w:r>
        <w:t>computers</w:t>
      </w:r>
      <w:r>
        <w:rPr>
          <w:spacing w:val="3"/>
        </w:rPr>
        <w:t xml:space="preserve"> </w:t>
      </w:r>
      <w:r>
        <w:t>in</w:t>
      </w:r>
      <w:r>
        <w:rPr>
          <w:spacing w:val="-5"/>
        </w:rPr>
        <w:t xml:space="preserve"> </w:t>
      </w:r>
      <w:r>
        <w:t>the</w:t>
      </w:r>
      <w:r>
        <w:rPr>
          <w:spacing w:val="-1"/>
        </w:rPr>
        <w:t xml:space="preserve"> </w:t>
      </w:r>
      <w:r>
        <w:t>1930–40s,</w:t>
      </w:r>
      <w:r>
        <w:rPr>
          <w:spacing w:val="2"/>
        </w:rPr>
        <w:t xml:space="preserve"> </w:t>
      </w:r>
      <w:r>
        <w:t>computers</w:t>
      </w:r>
      <w:r>
        <w:rPr>
          <w:spacing w:val="-2"/>
        </w:rPr>
        <w:t xml:space="preserve"> </w:t>
      </w:r>
      <w:r>
        <w:t>were</w:t>
      </w:r>
      <w:r>
        <w:rPr>
          <w:spacing w:val="-1"/>
        </w:rPr>
        <w:t xml:space="preserve"> </w:t>
      </w:r>
      <w:r>
        <w:rPr>
          <w:spacing w:val="-2"/>
        </w:rPr>
        <w:t>sometimes</w:t>
      </w:r>
    </w:p>
    <w:p w14:paraId="08BE9102" w14:textId="77777777" w:rsidR="00090B6F" w:rsidRDefault="00000000">
      <w:pPr>
        <w:pStyle w:val="BodyText"/>
        <w:spacing w:before="136" w:line="360" w:lineRule="auto"/>
        <w:ind w:left="620" w:right="655"/>
      </w:pPr>
      <w:r>
        <w:t>dedicated to a single task, but were far</w:t>
      </w:r>
      <w:r>
        <w:rPr>
          <w:spacing w:val="-1"/>
        </w:rPr>
        <w:t xml:space="preserve"> </w:t>
      </w:r>
      <w:r>
        <w:t>too large and expensive for most kinds of</w:t>
      </w:r>
      <w:r>
        <w:rPr>
          <w:spacing w:val="-6"/>
        </w:rPr>
        <w:t xml:space="preserve"> </w:t>
      </w:r>
      <w:r>
        <w:t>tasks performed by embedded</w:t>
      </w:r>
      <w:r>
        <w:rPr>
          <w:spacing w:val="-3"/>
        </w:rPr>
        <w:t xml:space="preserve"> </w:t>
      </w:r>
      <w:r>
        <w:t>computers</w:t>
      </w:r>
      <w:r>
        <w:rPr>
          <w:spacing w:val="-5"/>
        </w:rPr>
        <w:t xml:space="preserve"> </w:t>
      </w:r>
      <w:r>
        <w:t>of</w:t>
      </w:r>
      <w:r>
        <w:rPr>
          <w:spacing w:val="-11"/>
        </w:rPr>
        <w:t xml:space="preserve"> </w:t>
      </w:r>
      <w:r>
        <w:t>today.</w:t>
      </w:r>
      <w:r>
        <w:rPr>
          <w:spacing w:val="-2"/>
        </w:rPr>
        <w:t xml:space="preserve"> </w:t>
      </w:r>
      <w:r>
        <w:t>Over</w:t>
      </w:r>
      <w:r>
        <w:rPr>
          <w:spacing w:val="-3"/>
        </w:rPr>
        <w:t xml:space="preserve"> </w:t>
      </w:r>
      <w:r>
        <w:t>time however,</w:t>
      </w:r>
      <w:r>
        <w:rPr>
          <w:spacing w:val="-6"/>
        </w:rPr>
        <w:t xml:space="preserve"> </w:t>
      </w:r>
      <w:r>
        <w:t>the</w:t>
      </w:r>
      <w:r>
        <w:rPr>
          <w:spacing w:val="-4"/>
        </w:rPr>
        <w:t xml:space="preserve"> </w:t>
      </w:r>
      <w:r>
        <w:t>concept</w:t>
      </w:r>
      <w:r>
        <w:rPr>
          <w:spacing w:val="-3"/>
        </w:rPr>
        <w:t xml:space="preserve"> </w:t>
      </w:r>
      <w:r>
        <w:t>of</w:t>
      </w:r>
      <w:r>
        <w:rPr>
          <w:spacing w:val="-3"/>
        </w:rPr>
        <w:t xml:space="preserve"> </w:t>
      </w:r>
      <w:hyperlink r:id="rId13">
        <w:r>
          <w:rPr>
            <w:color w:val="333333"/>
          </w:rPr>
          <w:t>programmable</w:t>
        </w:r>
        <w:r>
          <w:rPr>
            <w:color w:val="333333"/>
            <w:spacing w:val="-4"/>
          </w:rPr>
          <w:t xml:space="preserve"> </w:t>
        </w:r>
        <w:r>
          <w:rPr>
            <w:color w:val="333333"/>
          </w:rPr>
          <w:t>controllers</w:t>
        </w:r>
      </w:hyperlink>
      <w:r>
        <w:rPr>
          <w:color w:val="333333"/>
          <w:spacing w:val="-3"/>
        </w:rPr>
        <w:t xml:space="preserve"> </w:t>
      </w:r>
      <w:r>
        <w:t xml:space="preserve">evolved from traditional </w:t>
      </w:r>
      <w:hyperlink r:id="rId14">
        <w:r>
          <w:rPr>
            <w:color w:val="333333"/>
          </w:rPr>
          <w:t>electromechanical</w:t>
        </w:r>
      </w:hyperlink>
      <w:r>
        <w:rPr>
          <w:color w:val="333333"/>
        </w:rPr>
        <w:t xml:space="preserve"> </w:t>
      </w:r>
      <w:r>
        <w:t xml:space="preserve">sequencers, via solid state devices, to the use of computer </w:t>
      </w:r>
      <w:r>
        <w:rPr>
          <w:spacing w:val="-2"/>
        </w:rPr>
        <w:t>technology.</w:t>
      </w:r>
    </w:p>
    <w:p w14:paraId="11CDB765" w14:textId="77777777" w:rsidR="00090B6F" w:rsidRDefault="00000000">
      <w:pPr>
        <w:pStyle w:val="BodyText"/>
        <w:spacing w:before="121" w:line="360" w:lineRule="auto"/>
        <w:ind w:left="620" w:right="655" w:firstLine="1382"/>
      </w:pPr>
      <w:r>
        <w:t xml:space="preserve">One of the first recognizably modern embedded systems was the </w:t>
      </w:r>
      <w:hyperlink r:id="rId15">
        <w:r>
          <w:rPr>
            <w:color w:val="333333"/>
          </w:rPr>
          <w:t>Apollo Guidance</w:t>
        </w:r>
      </w:hyperlink>
      <w:r>
        <w:rPr>
          <w:color w:val="333333"/>
        </w:rPr>
        <w:t xml:space="preserve"> </w:t>
      </w:r>
      <w:hyperlink r:id="rId16">
        <w:r>
          <w:rPr>
            <w:color w:val="333333"/>
          </w:rPr>
          <w:t>Computer</w:t>
        </w:r>
      </w:hyperlink>
      <w:r>
        <w:t>,</w:t>
      </w:r>
      <w:r>
        <w:rPr>
          <w:spacing w:val="-2"/>
        </w:rPr>
        <w:t xml:space="preserve"> </w:t>
      </w:r>
      <w:r>
        <w:t>developed</w:t>
      </w:r>
      <w:r>
        <w:rPr>
          <w:spacing w:val="-4"/>
        </w:rPr>
        <w:t xml:space="preserve"> </w:t>
      </w:r>
      <w:r>
        <w:t>by</w:t>
      </w:r>
      <w:r>
        <w:rPr>
          <w:spacing w:val="-7"/>
        </w:rPr>
        <w:t xml:space="preserve"> </w:t>
      </w:r>
      <w:hyperlink r:id="rId17">
        <w:r>
          <w:rPr>
            <w:color w:val="333333"/>
          </w:rPr>
          <w:t>Charles</w:t>
        </w:r>
        <w:r>
          <w:rPr>
            <w:color w:val="333333"/>
            <w:spacing w:val="-6"/>
          </w:rPr>
          <w:t xml:space="preserve"> </w:t>
        </w:r>
        <w:r>
          <w:rPr>
            <w:color w:val="333333"/>
          </w:rPr>
          <w:t>Stark</w:t>
        </w:r>
        <w:r>
          <w:rPr>
            <w:color w:val="333333"/>
            <w:spacing w:val="-4"/>
          </w:rPr>
          <w:t xml:space="preserve"> </w:t>
        </w:r>
        <w:r>
          <w:rPr>
            <w:color w:val="333333"/>
          </w:rPr>
          <w:t>Draper</w:t>
        </w:r>
      </w:hyperlink>
      <w:r>
        <w:rPr>
          <w:color w:val="333333"/>
        </w:rPr>
        <w:t xml:space="preserve"> </w:t>
      </w:r>
      <w:r>
        <w:t>at</w:t>
      </w:r>
      <w:r>
        <w:rPr>
          <w:spacing w:val="-8"/>
        </w:rPr>
        <w:t xml:space="preserve"> </w:t>
      </w:r>
      <w:r>
        <w:t>the</w:t>
      </w:r>
      <w:r>
        <w:rPr>
          <w:spacing w:val="-5"/>
        </w:rPr>
        <w:t xml:space="preserve"> </w:t>
      </w:r>
      <w:r>
        <w:t>MIT</w:t>
      </w:r>
      <w:r>
        <w:rPr>
          <w:spacing w:val="-2"/>
        </w:rPr>
        <w:t xml:space="preserve"> </w:t>
      </w:r>
      <w:r>
        <w:t>Instrumentation</w:t>
      </w:r>
      <w:r>
        <w:rPr>
          <w:spacing w:val="-9"/>
        </w:rPr>
        <w:t xml:space="preserve"> </w:t>
      </w:r>
      <w:r>
        <w:t>Laboratory.</w:t>
      </w:r>
      <w:r>
        <w:rPr>
          <w:spacing w:val="-2"/>
        </w:rPr>
        <w:t xml:space="preserve"> </w:t>
      </w:r>
      <w:r>
        <w:t>At</w:t>
      </w:r>
      <w:r>
        <w:rPr>
          <w:spacing w:val="-4"/>
        </w:rPr>
        <w:t xml:space="preserve"> </w:t>
      </w:r>
      <w:r>
        <w:t>the</w:t>
      </w:r>
      <w:r>
        <w:rPr>
          <w:spacing w:val="-5"/>
        </w:rPr>
        <w:t xml:space="preserve"> </w:t>
      </w:r>
      <w:r>
        <w:t>project's inception, the Apollo guidance computer was considered the riskiest item in the Apollo project as it employed the then newly</w:t>
      </w:r>
      <w:r>
        <w:rPr>
          <w:spacing w:val="-1"/>
        </w:rPr>
        <w:t xml:space="preserve"> </w:t>
      </w:r>
      <w:r>
        <w:t>developed monolithic integrated circuits to reduce the size and weight. An</w:t>
      </w:r>
    </w:p>
    <w:p w14:paraId="1C0163FA" w14:textId="77777777" w:rsidR="00090B6F" w:rsidRDefault="00000000">
      <w:pPr>
        <w:pStyle w:val="BodyText"/>
        <w:spacing w:before="62"/>
        <w:ind w:left="620"/>
      </w:pPr>
      <w:r>
        <w:t>early</w:t>
      </w:r>
      <w:r>
        <w:rPr>
          <w:spacing w:val="-7"/>
        </w:rPr>
        <w:t xml:space="preserve"> </w:t>
      </w:r>
      <w:r>
        <w:t>mass-produced embedded system</w:t>
      </w:r>
      <w:r>
        <w:rPr>
          <w:spacing w:val="-8"/>
        </w:rPr>
        <w:t xml:space="preserve"> </w:t>
      </w:r>
      <w:r>
        <w:t>was</w:t>
      </w:r>
      <w:r>
        <w:rPr>
          <w:spacing w:val="-2"/>
        </w:rPr>
        <w:t xml:space="preserve"> </w:t>
      </w:r>
      <w:r>
        <w:t>the</w:t>
      </w:r>
      <w:r>
        <w:rPr>
          <w:spacing w:val="-1"/>
        </w:rPr>
        <w:t xml:space="preserve"> </w:t>
      </w:r>
      <w:proofErr w:type="spellStart"/>
      <w:r>
        <w:t>Autonetics</w:t>
      </w:r>
      <w:proofErr w:type="spellEnd"/>
      <w:r>
        <w:rPr>
          <w:spacing w:val="-2"/>
        </w:rPr>
        <w:t xml:space="preserve"> </w:t>
      </w:r>
      <w:r>
        <w:t>D-17 guidance</w:t>
      </w:r>
      <w:r>
        <w:rPr>
          <w:spacing w:val="-1"/>
        </w:rPr>
        <w:t xml:space="preserve"> </w:t>
      </w:r>
      <w:r>
        <w:t>computer</w:t>
      </w:r>
      <w:r>
        <w:rPr>
          <w:spacing w:val="2"/>
        </w:rPr>
        <w:t xml:space="preserve"> </w:t>
      </w:r>
      <w:r>
        <w:rPr>
          <w:spacing w:val="-5"/>
        </w:rPr>
        <w:t>for</w:t>
      </w:r>
    </w:p>
    <w:p w14:paraId="7C652FD4" w14:textId="77777777" w:rsidR="00090B6F" w:rsidRDefault="00000000">
      <w:pPr>
        <w:pStyle w:val="BodyText"/>
        <w:spacing w:before="137" w:line="360" w:lineRule="auto"/>
        <w:ind w:left="620" w:right="837"/>
      </w:pPr>
      <w:r>
        <w:t xml:space="preserve">the </w:t>
      </w:r>
      <w:hyperlink r:id="rId18">
        <w:r>
          <w:rPr>
            <w:color w:val="333333"/>
          </w:rPr>
          <w:t>Minuteman missile</w:t>
        </w:r>
        <w:r>
          <w:t>,</w:t>
        </w:r>
      </w:hyperlink>
      <w:r>
        <w:t xml:space="preserve"> released in 1961. It was built from </w:t>
      </w:r>
      <w:hyperlink r:id="rId19">
        <w:r>
          <w:rPr>
            <w:color w:val="333333"/>
          </w:rPr>
          <w:t>transistor</w:t>
        </w:r>
      </w:hyperlink>
      <w:r>
        <w:rPr>
          <w:color w:val="333333"/>
        </w:rPr>
        <w:t xml:space="preserve"> </w:t>
      </w:r>
      <w:hyperlink r:id="rId20">
        <w:r>
          <w:rPr>
            <w:color w:val="333333"/>
          </w:rPr>
          <w:t>logic</w:t>
        </w:r>
      </w:hyperlink>
      <w:r>
        <w:rPr>
          <w:color w:val="333333"/>
        </w:rPr>
        <w:t xml:space="preserve"> </w:t>
      </w:r>
      <w:r>
        <w:t xml:space="preserve">and had a </w:t>
      </w:r>
      <w:hyperlink r:id="rId21">
        <w:r>
          <w:rPr>
            <w:color w:val="333333"/>
          </w:rPr>
          <w:t>hard disk</w:t>
        </w:r>
      </w:hyperlink>
      <w:r>
        <w:rPr>
          <w:color w:val="333333"/>
        </w:rPr>
        <w:t xml:space="preserve"> </w:t>
      </w:r>
      <w:r>
        <w:t>for main</w:t>
      </w:r>
      <w:r>
        <w:rPr>
          <w:spacing w:val="-2"/>
        </w:rPr>
        <w:t xml:space="preserve"> </w:t>
      </w:r>
      <w:r>
        <w:t>memory. When</w:t>
      </w:r>
      <w:r>
        <w:rPr>
          <w:spacing w:val="-7"/>
        </w:rPr>
        <w:t xml:space="preserve"> </w:t>
      </w:r>
      <w:r>
        <w:t>the</w:t>
      </w:r>
      <w:r>
        <w:rPr>
          <w:spacing w:val="-3"/>
        </w:rPr>
        <w:t xml:space="preserve"> </w:t>
      </w:r>
      <w:r>
        <w:t>Minuteman</w:t>
      </w:r>
      <w:r>
        <w:rPr>
          <w:spacing w:val="-7"/>
        </w:rPr>
        <w:t xml:space="preserve"> </w:t>
      </w:r>
      <w:r>
        <w:t>II</w:t>
      </w:r>
      <w:r>
        <w:rPr>
          <w:spacing w:val="-1"/>
        </w:rPr>
        <w:t xml:space="preserve"> </w:t>
      </w:r>
      <w:r>
        <w:t>went into</w:t>
      </w:r>
      <w:r>
        <w:rPr>
          <w:spacing w:val="-2"/>
        </w:rPr>
        <w:t xml:space="preserve"> </w:t>
      </w:r>
      <w:r>
        <w:t>production</w:t>
      </w:r>
      <w:r>
        <w:rPr>
          <w:spacing w:val="-2"/>
        </w:rPr>
        <w:t xml:space="preserve"> </w:t>
      </w:r>
      <w:r>
        <w:t>in</w:t>
      </w:r>
      <w:r>
        <w:rPr>
          <w:spacing w:val="-7"/>
        </w:rPr>
        <w:t xml:space="preserve"> </w:t>
      </w:r>
      <w:r>
        <w:t>1966,</w:t>
      </w:r>
      <w:r>
        <w:rPr>
          <w:spacing w:val="-5"/>
        </w:rPr>
        <w:t xml:space="preserve"> </w:t>
      </w:r>
      <w:r>
        <w:t>the</w:t>
      </w:r>
      <w:r>
        <w:rPr>
          <w:spacing w:val="-3"/>
        </w:rPr>
        <w:t xml:space="preserve"> </w:t>
      </w:r>
      <w:r>
        <w:t>D-17</w:t>
      </w:r>
      <w:r>
        <w:rPr>
          <w:spacing w:val="-2"/>
        </w:rPr>
        <w:t xml:space="preserve"> </w:t>
      </w:r>
      <w:r>
        <w:t>was</w:t>
      </w:r>
      <w:r>
        <w:rPr>
          <w:spacing w:val="-4"/>
        </w:rPr>
        <w:t xml:space="preserve"> </w:t>
      </w:r>
      <w:r>
        <w:t>replaced</w:t>
      </w:r>
      <w:r>
        <w:rPr>
          <w:spacing w:val="-2"/>
        </w:rPr>
        <w:t xml:space="preserve"> </w:t>
      </w:r>
      <w:r>
        <w:t>with</w:t>
      </w:r>
      <w:r>
        <w:rPr>
          <w:spacing w:val="-7"/>
        </w:rPr>
        <w:t xml:space="preserve"> </w:t>
      </w:r>
      <w:r>
        <w:t>a new computer that was the first high-volume use of integrated circuits.</w:t>
      </w:r>
    </w:p>
    <w:p w14:paraId="50E8D931" w14:textId="77777777" w:rsidR="00090B6F" w:rsidRDefault="00000000">
      <w:pPr>
        <w:pStyle w:val="Heading3"/>
        <w:numPr>
          <w:ilvl w:val="2"/>
          <w:numId w:val="7"/>
        </w:numPr>
        <w:tabs>
          <w:tab w:val="left" w:pos="1161"/>
        </w:tabs>
        <w:spacing w:before="127"/>
        <w:ind w:left="1161" w:hanging="541"/>
      </w:pPr>
      <w:r>
        <w:rPr>
          <w:spacing w:val="-2"/>
        </w:rPr>
        <w:t>Tools:</w:t>
      </w:r>
    </w:p>
    <w:p w14:paraId="0FE10C56" w14:textId="77777777" w:rsidR="00090B6F" w:rsidRDefault="00090B6F">
      <w:pPr>
        <w:pStyle w:val="BodyText"/>
        <w:spacing w:before="57"/>
        <w:rPr>
          <w:b/>
        </w:rPr>
      </w:pPr>
    </w:p>
    <w:p w14:paraId="47A3096C" w14:textId="77777777" w:rsidR="00090B6F" w:rsidRDefault="00000000">
      <w:pPr>
        <w:pStyle w:val="BodyText"/>
        <w:spacing w:before="1" w:line="360" w:lineRule="auto"/>
        <w:ind w:left="620" w:right="615" w:firstLine="1440"/>
      </w:pPr>
      <w:r>
        <w:t>Embedded</w:t>
      </w:r>
      <w:r>
        <w:rPr>
          <w:spacing w:val="-2"/>
        </w:rPr>
        <w:t xml:space="preserve"> </w:t>
      </w:r>
      <w:r>
        <w:t>development makes</w:t>
      </w:r>
      <w:r>
        <w:rPr>
          <w:spacing w:val="-4"/>
        </w:rPr>
        <w:t xml:space="preserve"> </w:t>
      </w:r>
      <w:r>
        <w:t>up</w:t>
      </w:r>
      <w:r>
        <w:rPr>
          <w:spacing w:val="-2"/>
        </w:rPr>
        <w:t xml:space="preserve"> </w:t>
      </w:r>
      <w:r>
        <w:t>a</w:t>
      </w:r>
      <w:r>
        <w:rPr>
          <w:spacing w:val="-3"/>
        </w:rPr>
        <w:t xml:space="preserve"> </w:t>
      </w:r>
      <w:r>
        <w:t>small</w:t>
      </w:r>
      <w:r>
        <w:rPr>
          <w:spacing w:val="-6"/>
        </w:rPr>
        <w:t xml:space="preserve"> </w:t>
      </w:r>
      <w:r>
        <w:t>fraction</w:t>
      </w:r>
      <w:r>
        <w:rPr>
          <w:spacing w:val="-7"/>
        </w:rPr>
        <w:t xml:space="preserve"> </w:t>
      </w:r>
      <w:r>
        <w:t>of</w:t>
      </w:r>
      <w:r>
        <w:rPr>
          <w:spacing w:val="-10"/>
        </w:rPr>
        <w:t xml:space="preserve"> </w:t>
      </w:r>
      <w:r>
        <w:t>total</w:t>
      </w:r>
      <w:r>
        <w:rPr>
          <w:spacing w:val="-11"/>
        </w:rPr>
        <w:t xml:space="preserve"> </w:t>
      </w:r>
      <w:r>
        <w:t>programming. There's</w:t>
      </w:r>
      <w:r>
        <w:rPr>
          <w:spacing w:val="-4"/>
        </w:rPr>
        <w:t xml:space="preserve"> </w:t>
      </w:r>
      <w:r>
        <w:t>also a large number of</w:t>
      </w:r>
      <w:r>
        <w:rPr>
          <w:spacing w:val="-1"/>
        </w:rPr>
        <w:t xml:space="preserve"> </w:t>
      </w:r>
      <w:r>
        <w:t>embedded architectures, unlike the PC world where 1 instruction set rules, and the UNIX world where there's only</w:t>
      </w:r>
      <w:r>
        <w:rPr>
          <w:spacing w:val="-3"/>
        </w:rPr>
        <w:t xml:space="preserve"> </w:t>
      </w:r>
      <w:r>
        <w:t>3 or 4 major ones. This means that the tools are more expensive. It also means that they're lowering featured, and less developed. On</w:t>
      </w:r>
      <w:r>
        <w:rPr>
          <w:spacing w:val="-1"/>
        </w:rPr>
        <w:t xml:space="preserve"> </w:t>
      </w:r>
      <w:r>
        <w:t>a major embedded project, at some point you will almost always find a compiler bug of some sort.</w:t>
      </w:r>
    </w:p>
    <w:p w14:paraId="54AD4754" w14:textId="77777777" w:rsidR="00090B6F" w:rsidRDefault="00090B6F">
      <w:pPr>
        <w:pStyle w:val="BodyText"/>
        <w:spacing w:before="137" w:line="360" w:lineRule="auto"/>
        <w:ind w:left="620" w:right="837"/>
      </w:pPr>
    </w:p>
    <w:p w14:paraId="16964C37" w14:textId="77777777" w:rsidR="00090B6F" w:rsidRDefault="00090B6F">
      <w:pPr>
        <w:spacing w:line="360" w:lineRule="auto"/>
        <w:sectPr w:rsidR="00090B6F">
          <w:pgSz w:w="12240" w:h="15840"/>
          <w:pgMar w:top="1000" w:right="340" w:bottom="1200" w:left="820" w:header="0" w:footer="950" w:gutter="0"/>
          <w:cols w:space="720"/>
        </w:sectPr>
      </w:pPr>
    </w:p>
    <w:p w14:paraId="1EF6A6A2" w14:textId="77777777" w:rsidR="00090B6F" w:rsidRDefault="00090B6F">
      <w:pPr>
        <w:pStyle w:val="BodyText"/>
        <w:spacing w:before="136"/>
      </w:pPr>
    </w:p>
    <w:p w14:paraId="776367B8" w14:textId="77777777" w:rsidR="00090B6F" w:rsidRDefault="00000000">
      <w:pPr>
        <w:pStyle w:val="BodyText"/>
        <w:spacing w:line="360" w:lineRule="auto"/>
        <w:ind w:left="620" w:right="655" w:firstLine="1440"/>
      </w:pPr>
      <w:r>
        <w:t>Debugging tools are another issue. Since you can't always run general programs on your embedded processor, you can't always run a debugger on it. This makes fixing your program difficult. Special</w:t>
      </w:r>
      <w:r>
        <w:rPr>
          <w:spacing w:val="-2"/>
        </w:rPr>
        <w:t xml:space="preserve"> </w:t>
      </w:r>
      <w:r>
        <w:t>hardware</w:t>
      </w:r>
      <w:r>
        <w:rPr>
          <w:spacing w:val="-3"/>
        </w:rPr>
        <w:t xml:space="preserve"> </w:t>
      </w:r>
      <w:r>
        <w:t>such</w:t>
      </w:r>
      <w:r>
        <w:rPr>
          <w:spacing w:val="-7"/>
        </w:rPr>
        <w:t xml:space="preserve"> </w:t>
      </w:r>
      <w:r>
        <w:t>as</w:t>
      </w:r>
      <w:r>
        <w:rPr>
          <w:spacing w:val="-4"/>
        </w:rPr>
        <w:t xml:space="preserve"> </w:t>
      </w:r>
      <w:r>
        <w:t>JTAG</w:t>
      </w:r>
      <w:r>
        <w:rPr>
          <w:spacing w:val="-3"/>
        </w:rPr>
        <w:t xml:space="preserve"> </w:t>
      </w:r>
      <w:r>
        <w:t>ports</w:t>
      </w:r>
      <w:r>
        <w:rPr>
          <w:spacing w:val="-4"/>
        </w:rPr>
        <w:t xml:space="preserve"> </w:t>
      </w:r>
      <w:r>
        <w:t>can</w:t>
      </w:r>
      <w:r>
        <w:rPr>
          <w:spacing w:val="-12"/>
        </w:rPr>
        <w:t xml:space="preserve"> </w:t>
      </w:r>
      <w:r>
        <w:t>overcome</w:t>
      </w:r>
      <w:r>
        <w:rPr>
          <w:spacing w:val="-3"/>
        </w:rPr>
        <w:t xml:space="preserve"> </w:t>
      </w:r>
      <w:r>
        <w:t>this issue in</w:t>
      </w:r>
      <w:r>
        <w:rPr>
          <w:spacing w:val="-7"/>
        </w:rPr>
        <w:t xml:space="preserve"> </w:t>
      </w:r>
      <w:r>
        <w:t>part.</w:t>
      </w:r>
      <w:r>
        <w:rPr>
          <w:spacing w:val="-5"/>
        </w:rPr>
        <w:t xml:space="preserve"> </w:t>
      </w:r>
      <w:r>
        <w:t>However, if</w:t>
      </w:r>
      <w:r>
        <w:rPr>
          <w:spacing w:val="-5"/>
        </w:rPr>
        <w:t xml:space="preserve"> </w:t>
      </w:r>
      <w:r>
        <w:t>you</w:t>
      </w:r>
      <w:r>
        <w:rPr>
          <w:spacing w:val="-2"/>
        </w:rPr>
        <w:t xml:space="preserve"> </w:t>
      </w:r>
      <w:r>
        <w:t>stop on a breakpoint when your system is controlling real</w:t>
      </w:r>
      <w:r>
        <w:rPr>
          <w:spacing w:val="-2"/>
        </w:rPr>
        <w:t xml:space="preserve"> </w:t>
      </w:r>
      <w:r>
        <w:t>world hardware (such as a motor), permanent equipment damage can occur. As a result, people doing embedded programming quickly become masters at using serial IO channels and error message style debugging.</w:t>
      </w:r>
    </w:p>
    <w:p w14:paraId="3B8EFA00" w14:textId="77777777" w:rsidR="00090B6F" w:rsidRDefault="00090B6F">
      <w:pPr>
        <w:pStyle w:val="BodyText"/>
        <w:spacing w:before="145"/>
      </w:pPr>
    </w:p>
    <w:p w14:paraId="7719AB16" w14:textId="77777777" w:rsidR="00090B6F" w:rsidRDefault="00000000">
      <w:pPr>
        <w:pStyle w:val="Heading3"/>
        <w:numPr>
          <w:ilvl w:val="2"/>
          <w:numId w:val="7"/>
        </w:numPr>
        <w:tabs>
          <w:tab w:val="left" w:pos="1161"/>
        </w:tabs>
        <w:ind w:left="1161" w:hanging="541"/>
      </w:pPr>
      <w:r>
        <w:rPr>
          <w:spacing w:val="-2"/>
        </w:rPr>
        <w:t>Resources:</w:t>
      </w:r>
    </w:p>
    <w:p w14:paraId="2EC56A12" w14:textId="77777777" w:rsidR="00090B6F" w:rsidRDefault="00090B6F">
      <w:pPr>
        <w:pStyle w:val="BodyText"/>
        <w:spacing w:before="58"/>
        <w:rPr>
          <w:b/>
        </w:rPr>
      </w:pPr>
    </w:p>
    <w:p w14:paraId="668310C6" w14:textId="77777777" w:rsidR="00090B6F" w:rsidRDefault="00000000">
      <w:pPr>
        <w:pStyle w:val="BodyText"/>
        <w:spacing w:line="360" w:lineRule="auto"/>
        <w:ind w:left="620" w:right="609" w:firstLine="1440"/>
        <w:jc w:val="both"/>
      </w:pPr>
      <w:r>
        <w:t>To save costs, embedded systems frequently have the cheapest processors that can do the job. This means your programs need to be written as efficiently as possible. When dealing with large data sets, issues like memory cache misses that never matter in PC programming can hurt you. Luckily, this won't happen too often- use reasonably efficient algorithms to start, and optimize only when necessary. Of</w:t>
      </w:r>
      <w:r>
        <w:rPr>
          <w:spacing w:val="-1"/>
        </w:rPr>
        <w:t xml:space="preserve"> </w:t>
      </w:r>
      <w:r>
        <w:t>course, normal</w:t>
      </w:r>
      <w:r>
        <w:rPr>
          <w:spacing w:val="-2"/>
        </w:rPr>
        <w:t xml:space="preserve"> </w:t>
      </w:r>
      <w:r>
        <w:t>profilers won't work well, due to the same reason debuggers don't work well.</w:t>
      </w:r>
    </w:p>
    <w:p w14:paraId="4D276CC5" w14:textId="77777777" w:rsidR="00090B6F" w:rsidRDefault="00000000">
      <w:pPr>
        <w:pStyle w:val="BodyText"/>
        <w:spacing w:line="360" w:lineRule="auto"/>
        <w:ind w:left="620" w:right="603" w:firstLine="1440"/>
        <w:jc w:val="both"/>
        <w:rPr>
          <w:spacing w:val="-2"/>
          <w:lang w:val="en-IN"/>
        </w:rPr>
      </w:pPr>
      <w:r>
        <w:t>Memory</w:t>
      </w:r>
      <w:r>
        <w:rPr>
          <w:spacing w:val="-4"/>
        </w:rPr>
        <w:t xml:space="preserve"> </w:t>
      </w:r>
      <w:r>
        <w:t>is</w:t>
      </w:r>
      <w:r>
        <w:rPr>
          <w:spacing w:val="-2"/>
        </w:rPr>
        <w:t xml:space="preserve"> </w:t>
      </w:r>
      <w:r>
        <w:t>also an issue. For</w:t>
      </w:r>
      <w:r>
        <w:rPr>
          <w:spacing w:val="-6"/>
        </w:rPr>
        <w:t xml:space="preserve"> </w:t>
      </w:r>
      <w:r>
        <w:t>the same cost savings reasons, embedded systems</w:t>
      </w:r>
      <w:r>
        <w:rPr>
          <w:spacing w:val="-2"/>
        </w:rPr>
        <w:t xml:space="preserve"> </w:t>
      </w:r>
      <w:r>
        <w:t>usually have the least memory</w:t>
      </w:r>
      <w:r>
        <w:rPr>
          <w:spacing w:val="-7"/>
        </w:rPr>
        <w:t xml:space="preserve"> </w:t>
      </w:r>
      <w:r>
        <w:t>they</w:t>
      </w:r>
      <w:r>
        <w:rPr>
          <w:spacing w:val="-7"/>
        </w:rPr>
        <w:t xml:space="preserve"> </w:t>
      </w:r>
      <w:r>
        <w:t>can</w:t>
      </w:r>
      <w:r>
        <w:rPr>
          <w:spacing w:val="-2"/>
        </w:rPr>
        <w:t xml:space="preserve"> </w:t>
      </w:r>
      <w:r>
        <w:t>get away</w:t>
      </w:r>
      <w:r>
        <w:rPr>
          <w:spacing w:val="-7"/>
        </w:rPr>
        <w:t xml:space="preserve"> </w:t>
      </w:r>
      <w:r>
        <w:t>with. That means their algorithms must be memory</w:t>
      </w:r>
      <w:r>
        <w:rPr>
          <w:spacing w:val="-7"/>
        </w:rPr>
        <w:t xml:space="preserve"> </w:t>
      </w:r>
      <w:r>
        <w:t>efficient (unlike in PC programs, you will frequently sacrifice processor time for memory, rather than the reverse). It also means you can't afford to leak memory. Embedded applications generally use deterministic memory techniques and avoid the default "new" and "malloc" functions, so that leaks can</w:t>
      </w:r>
      <w:r>
        <w:rPr>
          <w:spacing w:val="18"/>
        </w:rPr>
        <w:t xml:space="preserve"> </w:t>
      </w:r>
      <w:r>
        <w:t>be</w:t>
      </w:r>
      <w:r>
        <w:rPr>
          <w:spacing w:val="25"/>
        </w:rPr>
        <w:t xml:space="preserve"> </w:t>
      </w:r>
      <w:r>
        <w:t>found</w:t>
      </w:r>
      <w:r>
        <w:rPr>
          <w:spacing w:val="25"/>
        </w:rPr>
        <w:t xml:space="preserve"> </w:t>
      </w:r>
      <w:r>
        <w:t>and</w:t>
      </w:r>
      <w:r>
        <w:rPr>
          <w:spacing w:val="25"/>
        </w:rPr>
        <w:t xml:space="preserve"> </w:t>
      </w:r>
      <w:r>
        <w:t>eliminated</w:t>
      </w:r>
      <w:r>
        <w:rPr>
          <w:spacing w:val="29"/>
        </w:rPr>
        <w:t xml:space="preserve"> </w:t>
      </w:r>
      <w:r>
        <w:t>more</w:t>
      </w:r>
      <w:r>
        <w:rPr>
          <w:spacing w:val="20"/>
        </w:rPr>
        <w:t xml:space="preserve"> </w:t>
      </w:r>
      <w:r>
        <w:t>easily.</w:t>
      </w:r>
      <w:r>
        <w:rPr>
          <w:spacing w:val="28"/>
        </w:rPr>
        <w:t xml:space="preserve"> </w:t>
      </w:r>
      <w:r>
        <w:t>Other</w:t>
      </w:r>
      <w:r>
        <w:rPr>
          <w:spacing w:val="22"/>
        </w:rPr>
        <w:t xml:space="preserve"> </w:t>
      </w:r>
      <w:r>
        <w:t>resources</w:t>
      </w:r>
      <w:r>
        <w:rPr>
          <w:spacing w:val="23"/>
        </w:rPr>
        <w:t xml:space="preserve"> </w:t>
      </w:r>
      <w:r>
        <w:t>programmers</w:t>
      </w:r>
      <w:r>
        <w:rPr>
          <w:spacing w:val="22"/>
        </w:rPr>
        <w:t xml:space="preserve"> </w:t>
      </w:r>
      <w:r>
        <w:t>expect</w:t>
      </w:r>
      <w:r>
        <w:rPr>
          <w:spacing w:val="31"/>
        </w:rPr>
        <w:t xml:space="preserve"> </w:t>
      </w:r>
      <w:r>
        <w:t>may</w:t>
      </w:r>
      <w:r>
        <w:rPr>
          <w:spacing w:val="21"/>
        </w:rPr>
        <w:t xml:space="preserve"> </w:t>
      </w:r>
      <w:r>
        <w:t>not</w:t>
      </w:r>
      <w:r>
        <w:rPr>
          <w:spacing w:val="26"/>
        </w:rPr>
        <w:t xml:space="preserve"> </w:t>
      </w:r>
      <w:r>
        <w:t>even</w:t>
      </w:r>
      <w:r>
        <w:rPr>
          <w:spacing w:val="21"/>
        </w:rPr>
        <w:t xml:space="preserve"> </w:t>
      </w:r>
      <w:r>
        <w:rPr>
          <w:spacing w:val="-2"/>
        </w:rPr>
        <w:t>exist</w:t>
      </w:r>
      <w:r>
        <w:rPr>
          <w:spacing w:val="-2"/>
          <w:lang w:val="en-IN"/>
        </w:rPr>
        <w:t>.</w:t>
      </w:r>
    </w:p>
    <w:p w14:paraId="7C84B088" w14:textId="77777777" w:rsidR="00090B6F" w:rsidRDefault="00090B6F">
      <w:pPr>
        <w:pStyle w:val="BodyText"/>
        <w:spacing w:line="360" w:lineRule="auto"/>
        <w:ind w:left="620" w:right="603" w:firstLine="1440"/>
        <w:jc w:val="both"/>
        <w:rPr>
          <w:spacing w:val="-2"/>
          <w:lang w:val="en-IN"/>
        </w:rPr>
      </w:pPr>
    </w:p>
    <w:p w14:paraId="097551FD" w14:textId="77777777" w:rsidR="00090B6F" w:rsidRDefault="00000000">
      <w:pPr>
        <w:pStyle w:val="Heading3"/>
        <w:numPr>
          <w:ilvl w:val="2"/>
          <w:numId w:val="7"/>
        </w:numPr>
        <w:tabs>
          <w:tab w:val="left" w:pos="1161"/>
        </w:tabs>
        <w:spacing w:before="1"/>
        <w:ind w:left="1161" w:hanging="541"/>
        <w:jc w:val="both"/>
      </w:pPr>
      <w:r>
        <w:t>Real</w:t>
      </w:r>
      <w:r>
        <w:rPr>
          <w:spacing w:val="-7"/>
        </w:rPr>
        <w:t xml:space="preserve"> </w:t>
      </w:r>
      <w:r>
        <w:t>Time</w:t>
      </w:r>
      <w:r>
        <w:rPr>
          <w:spacing w:val="-2"/>
        </w:rPr>
        <w:t xml:space="preserve"> Issues:</w:t>
      </w:r>
    </w:p>
    <w:p w14:paraId="74D6FEB2" w14:textId="77777777" w:rsidR="00090B6F" w:rsidRDefault="00090B6F">
      <w:pPr>
        <w:pStyle w:val="BodyText"/>
        <w:spacing w:before="58"/>
        <w:rPr>
          <w:b/>
        </w:rPr>
      </w:pPr>
    </w:p>
    <w:p w14:paraId="76F5DDCF" w14:textId="77777777" w:rsidR="00090B6F" w:rsidRDefault="00000000">
      <w:pPr>
        <w:pStyle w:val="BodyText"/>
        <w:spacing w:line="360" w:lineRule="auto"/>
        <w:ind w:left="620" w:right="605" w:firstLine="1440"/>
        <w:jc w:val="both"/>
      </w:pPr>
      <w:r>
        <w:t>Embedded systems frequently control hardware,</w:t>
      </w:r>
      <w:r>
        <w:rPr>
          <w:spacing w:val="25"/>
        </w:rPr>
        <w:t xml:space="preserve"> </w:t>
      </w:r>
      <w:r>
        <w:t>and must be able to respond to them</w:t>
      </w:r>
      <w:r>
        <w:rPr>
          <w:spacing w:val="40"/>
        </w:rPr>
        <w:t xml:space="preserve"> </w:t>
      </w:r>
      <w:r>
        <w:t>in</w:t>
      </w:r>
      <w:r>
        <w:rPr>
          <w:spacing w:val="-1"/>
        </w:rPr>
        <w:t xml:space="preserve"> </w:t>
      </w:r>
      <w:r>
        <w:t>real</w:t>
      </w:r>
      <w:r>
        <w:rPr>
          <w:spacing w:val="-1"/>
        </w:rPr>
        <w:t xml:space="preserve"> </w:t>
      </w:r>
      <w:r>
        <w:t>time. Failure to do so could cause inaccuracy</w:t>
      </w:r>
      <w:r>
        <w:rPr>
          <w:spacing w:val="-1"/>
        </w:rPr>
        <w:t xml:space="preserve"> </w:t>
      </w:r>
      <w:r>
        <w:t>in measurements, or even</w:t>
      </w:r>
      <w:r>
        <w:rPr>
          <w:spacing w:val="-1"/>
        </w:rPr>
        <w:t xml:space="preserve"> </w:t>
      </w:r>
      <w:r>
        <w:t>damage hardware such as motors. This is made even more difficult by the lack of resources available. Almost all embedded systems need to be able to prioritize some tasks</w:t>
      </w:r>
      <w:r>
        <w:rPr>
          <w:spacing w:val="-1"/>
        </w:rPr>
        <w:t xml:space="preserve"> </w:t>
      </w:r>
      <w:r>
        <w:t>over</w:t>
      </w:r>
      <w:r>
        <w:rPr>
          <w:spacing w:val="-2"/>
        </w:rPr>
        <w:t xml:space="preserve"> </w:t>
      </w:r>
      <w:r>
        <w:t>others, and to be able to put off/skip low priority tasks such as UI in favor of high priority tasks like hardware control.</w:t>
      </w:r>
    </w:p>
    <w:p w14:paraId="514B44CF" w14:textId="77777777" w:rsidR="00090B6F" w:rsidRDefault="00090B6F">
      <w:pPr>
        <w:spacing w:line="360" w:lineRule="auto"/>
        <w:jc w:val="both"/>
        <w:sectPr w:rsidR="00090B6F">
          <w:pgSz w:w="12240" w:h="15840"/>
          <w:pgMar w:top="880" w:right="340" w:bottom="1200" w:left="820" w:header="0" w:footer="950" w:gutter="0"/>
          <w:cols w:space="720"/>
        </w:sectPr>
      </w:pPr>
    </w:p>
    <w:p w14:paraId="4F9BA7B8" w14:textId="77777777" w:rsidR="00090B6F" w:rsidRDefault="00090B6F">
      <w:pPr>
        <w:pStyle w:val="BodyText"/>
        <w:spacing w:before="144"/>
      </w:pPr>
    </w:p>
    <w:p w14:paraId="217E149D" w14:textId="77777777" w:rsidR="00090B6F" w:rsidRDefault="00000000">
      <w:pPr>
        <w:pStyle w:val="Heading3"/>
        <w:numPr>
          <w:ilvl w:val="1"/>
          <w:numId w:val="7"/>
        </w:numPr>
        <w:tabs>
          <w:tab w:val="left" w:pos="984"/>
        </w:tabs>
        <w:spacing w:before="201"/>
        <w:ind w:hanging="364"/>
        <w:jc w:val="both"/>
      </w:pPr>
      <w:r>
        <w:t>Need</w:t>
      </w:r>
      <w:r>
        <w:rPr>
          <w:spacing w:val="-3"/>
        </w:rPr>
        <w:t xml:space="preserve"> </w:t>
      </w:r>
      <w:r>
        <w:t>For</w:t>
      </w:r>
      <w:r>
        <w:rPr>
          <w:spacing w:val="-9"/>
        </w:rPr>
        <w:t xml:space="preserve"> </w:t>
      </w:r>
      <w:r>
        <w:t>Embedded</w:t>
      </w:r>
      <w:r>
        <w:rPr>
          <w:spacing w:val="-2"/>
        </w:rPr>
        <w:t xml:space="preserve"> Systems:</w:t>
      </w:r>
    </w:p>
    <w:p w14:paraId="7CE98B8C" w14:textId="77777777" w:rsidR="00090B6F" w:rsidRDefault="00090B6F">
      <w:pPr>
        <w:pStyle w:val="BodyText"/>
        <w:spacing w:before="58"/>
        <w:rPr>
          <w:b/>
        </w:rPr>
      </w:pPr>
    </w:p>
    <w:p w14:paraId="269B62C3" w14:textId="77777777" w:rsidR="00090B6F" w:rsidRDefault="00000000">
      <w:pPr>
        <w:pStyle w:val="BodyText"/>
        <w:spacing w:line="360" w:lineRule="auto"/>
        <w:ind w:left="620" w:right="604" w:firstLine="1440"/>
        <w:jc w:val="both"/>
      </w:pPr>
      <w:r>
        <w:t>The uses of embedded systems are virtually limitless, because every</w:t>
      </w:r>
      <w:r>
        <w:rPr>
          <w:spacing w:val="-1"/>
        </w:rPr>
        <w:t xml:space="preserve"> </w:t>
      </w:r>
      <w:r>
        <w:t>day new products are introduced to the market that utilizes embedded computers in novel ways. In recent years, hardware such</w:t>
      </w:r>
      <w:r>
        <w:rPr>
          <w:spacing w:val="-2"/>
        </w:rPr>
        <w:t xml:space="preserve"> </w:t>
      </w:r>
      <w:r>
        <w:t>as microprocessors, microcontrollers, and FPGA</w:t>
      </w:r>
      <w:r>
        <w:rPr>
          <w:spacing w:val="-3"/>
        </w:rPr>
        <w:t xml:space="preserve"> </w:t>
      </w:r>
      <w:r>
        <w:t>chips have become much</w:t>
      </w:r>
      <w:r>
        <w:rPr>
          <w:spacing w:val="-2"/>
        </w:rPr>
        <w:t xml:space="preserve"> </w:t>
      </w:r>
      <w:r>
        <w:t xml:space="preserve">cheaper. </w:t>
      </w:r>
      <w:proofErr w:type="gramStart"/>
      <w:r>
        <w:t>So</w:t>
      </w:r>
      <w:proofErr w:type="gramEnd"/>
      <w:r>
        <w:t xml:space="preserve">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 From an implementation viewpoint, there</w:t>
      </w:r>
      <w:r>
        <w:rPr>
          <w:spacing w:val="-3"/>
        </w:rPr>
        <w:t xml:space="preserve"> </w:t>
      </w:r>
      <w:r>
        <w:t>is</w:t>
      </w:r>
      <w:r>
        <w:rPr>
          <w:spacing w:val="-4"/>
        </w:rPr>
        <w:t xml:space="preserve"> </w:t>
      </w:r>
      <w:r>
        <w:t>a major</w:t>
      </w:r>
      <w:r>
        <w:rPr>
          <w:spacing w:val="-1"/>
        </w:rPr>
        <w:t xml:space="preserve"> </w:t>
      </w:r>
      <w:r>
        <w:t>difference</w:t>
      </w:r>
      <w:r>
        <w:rPr>
          <w:spacing w:val="-3"/>
        </w:rPr>
        <w:t xml:space="preserve"> </w:t>
      </w:r>
      <w:r>
        <w:t>between</w:t>
      </w:r>
      <w:r>
        <w:rPr>
          <w:spacing w:val="-7"/>
        </w:rPr>
        <w:t xml:space="preserve"> </w:t>
      </w:r>
      <w:r>
        <w:t>a</w:t>
      </w:r>
      <w:r>
        <w:rPr>
          <w:spacing w:val="-3"/>
        </w:rPr>
        <w:t xml:space="preserve"> </w:t>
      </w:r>
      <w:r>
        <w:t>computer</w:t>
      </w:r>
      <w:r>
        <w:rPr>
          <w:spacing w:val="-1"/>
        </w:rPr>
        <w:t xml:space="preserve"> </w:t>
      </w:r>
      <w:r>
        <w:t>and</w:t>
      </w:r>
      <w:r>
        <w:rPr>
          <w:spacing w:val="-2"/>
        </w:rPr>
        <w:t xml:space="preserve"> </w:t>
      </w:r>
      <w:r>
        <w:t>an</w:t>
      </w:r>
      <w:r>
        <w:rPr>
          <w:spacing w:val="-7"/>
        </w:rPr>
        <w:t xml:space="preserve"> </w:t>
      </w:r>
      <w:r>
        <w:t>embedded</w:t>
      </w:r>
      <w:r>
        <w:rPr>
          <w:spacing w:val="-2"/>
        </w:rPr>
        <w:t xml:space="preserve"> </w:t>
      </w:r>
      <w:r>
        <w:t>system. Embedded</w:t>
      </w:r>
      <w:r>
        <w:rPr>
          <w:spacing w:val="-2"/>
        </w:rPr>
        <w:t xml:space="preserve"> </w:t>
      </w:r>
      <w:r>
        <w:t>systems</w:t>
      </w:r>
      <w:r>
        <w:rPr>
          <w:spacing w:val="-4"/>
        </w:rPr>
        <w:t xml:space="preserve"> </w:t>
      </w:r>
      <w:r>
        <w:t>are</w:t>
      </w:r>
      <w:r>
        <w:rPr>
          <w:spacing w:val="-3"/>
        </w:rPr>
        <w:t xml:space="preserve"> </w:t>
      </w:r>
      <w:r>
        <w:t>often required to provide Real-Time response. The main elements that make embedded systems unique are its reliability and ease in debugging.</w:t>
      </w:r>
    </w:p>
    <w:p w14:paraId="322891B5" w14:textId="77777777" w:rsidR="00090B6F" w:rsidRDefault="00090B6F">
      <w:pPr>
        <w:pStyle w:val="BodyText"/>
        <w:spacing w:before="145"/>
      </w:pPr>
    </w:p>
    <w:p w14:paraId="596A8F70" w14:textId="77777777" w:rsidR="00090B6F" w:rsidRDefault="00000000">
      <w:pPr>
        <w:pStyle w:val="Heading3"/>
        <w:numPr>
          <w:ilvl w:val="2"/>
          <w:numId w:val="7"/>
        </w:numPr>
        <w:tabs>
          <w:tab w:val="left" w:pos="1161"/>
        </w:tabs>
        <w:ind w:left="1161" w:hanging="541"/>
        <w:jc w:val="both"/>
      </w:pPr>
      <w:r>
        <w:rPr>
          <w:spacing w:val="-2"/>
        </w:rPr>
        <w:t>Debugging:</w:t>
      </w:r>
    </w:p>
    <w:p w14:paraId="680DAEDA" w14:textId="77777777" w:rsidR="00090B6F" w:rsidRDefault="00090B6F">
      <w:pPr>
        <w:pStyle w:val="BodyText"/>
        <w:spacing w:before="58"/>
        <w:rPr>
          <w:b/>
        </w:rPr>
      </w:pPr>
    </w:p>
    <w:p w14:paraId="6FF9C200" w14:textId="77777777" w:rsidR="00090B6F" w:rsidRDefault="00000000">
      <w:pPr>
        <w:pStyle w:val="BodyText"/>
        <w:spacing w:line="360" w:lineRule="auto"/>
        <w:ind w:left="620" w:right="618" w:firstLine="1440"/>
        <w:jc w:val="both"/>
      </w:pPr>
      <w:r>
        <w:t>Embedded debugging may be performed at different levels, depending on</w:t>
      </w:r>
      <w:r>
        <w:rPr>
          <w:spacing w:val="-5"/>
        </w:rPr>
        <w:t xml:space="preserve"> </w:t>
      </w:r>
      <w:r>
        <w:t>the facilities available. From</w:t>
      </w:r>
      <w:r>
        <w:rPr>
          <w:spacing w:val="-1"/>
        </w:rPr>
        <w:t xml:space="preserve"> </w:t>
      </w:r>
      <w:r>
        <w:t xml:space="preserve">simplest to most </w:t>
      </w:r>
      <w:proofErr w:type="gramStart"/>
      <w:r>
        <w:t>sophisticate</w:t>
      </w:r>
      <w:proofErr w:type="gramEnd"/>
      <w:r>
        <w:t xml:space="preserve"> they can be roughly grouped into the following areas:</w:t>
      </w:r>
    </w:p>
    <w:p w14:paraId="5B946DEA" w14:textId="77777777" w:rsidR="00090B6F" w:rsidRDefault="00000000">
      <w:pPr>
        <w:pStyle w:val="ListParagraph"/>
        <w:numPr>
          <w:ilvl w:val="3"/>
          <w:numId w:val="7"/>
        </w:numPr>
        <w:tabs>
          <w:tab w:val="left" w:pos="1341"/>
        </w:tabs>
        <w:spacing w:line="350" w:lineRule="auto"/>
        <w:ind w:right="621"/>
        <w:jc w:val="both"/>
        <w:rPr>
          <w:sz w:val="24"/>
        </w:rPr>
      </w:pPr>
      <w:r>
        <w:rPr>
          <w:sz w:val="24"/>
        </w:rPr>
        <w:t>Interactive resident debugging, using the simple shell provided by the embedded operating system (e.g. Forth and Basic)</w:t>
      </w:r>
    </w:p>
    <w:p w14:paraId="684983D8" w14:textId="77777777" w:rsidR="00090B6F" w:rsidRDefault="00000000">
      <w:pPr>
        <w:pStyle w:val="ListParagraph"/>
        <w:numPr>
          <w:ilvl w:val="3"/>
          <w:numId w:val="7"/>
        </w:numPr>
        <w:tabs>
          <w:tab w:val="left" w:pos="1341"/>
        </w:tabs>
        <w:spacing w:before="13" w:line="357" w:lineRule="auto"/>
        <w:ind w:right="614"/>
        <w:jc w:val="both"/>
        <w:rPr>
          <w:sz w:val="24"/>
        </w:rPr>
      </w:pPr>
      <w:r>
        <w:rPr>
          <w:sz w:val="24"/>
        </w:rPr>
        <w:t>External debugging using logging or serial port output to trace operation using either a</w:t>
      </w:r>
      <w:r>
        <w:rPr>
          <w:spacing w:val="40"/>
          <w:sz w:val="24"/>
        </w:rPr>
        <w:t xml:space="preserve"> </w:t>
      </w:r>
      <w:r>
        <w:rPr>
          <w:sz w:val="24"/>
        </w:rPr>
        <w:t>monitor in flash or using a debug server like the Remedy Debugger which even works for heterogeneous multi core systems.</w:t>
      </w:r>
    </w:p>
    <w:p w14:paraId="6753ED80" w14:textId="77777777" w:rsidR="00090B6F" w:rsidRDefault="00000000">
      <w:pPr>
        <w:pStyle w:val="ListParagraph"/>
        <w:numPr>
          <w:ilvl w:val="3"/>
          <w:numId w:val="7"/>
        </w:numPr>
        <w:tabs>
          <w:tab w:val="left" w:pos="1341"/>
        </w:tabs>
        <w:spacing w:before="84" w:line="355" w:lineRule="auto"/>
        <w:ind w:right="610"/>
        <w:jc w:val="both"/>
        <w:rPr>
          <w:sz w:val="24"/>
        </w:rPr>
      </w:pPr>
      <w:r>
        <w:rPr>
          <w:sz w:val="24"/>
        </w:rPr>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14:paraId="19CB4741" w14:textId="77777777" w:rsidR="00090B6F" w:rsidRDefault="00000000">
      <w:pPr>
        <w:pStyle w:val="ListParagraph"/>
        <w:numPr>
          <w:ilvl w:val="3"/>
          <w:numId w:val="7"/>
        </w:numPr>
        <w:tabs>
          <w:tab w:val="left" w:pos="1341"/>
        </w:tabs>
        <w:spacing w:before="6" w:line="350" w:lineRule="auto"/>
        <w:ind w:right="618"/>
        <w:jc w:val="both"/>
        <w:rPr>
          <w:sz w:val="24"/>
        </w:rPr>
      </w:pPr>
      <w:r>
        <w:rPr>
          <w:sz w:val="24"/>
        </w:rPr>
        <w:t>An in-circuit emulator</w:t>
      </w:r>
      <w:r>
        <w:rPr>
          <w:spacing w:val="-4"/>
          <w:sz w:val="24"/>
        </w:rPr>
        <w:t xml:space="preserve"> </w:t>
      </w:r>
      <w:r>
        <w:rPr>
          <w:sz w:val="24"/>
        </w:rPr>
        <w:t>replaces the microprocessor with</w:t>
      </w:r>
      <w:r>
        <w:rPr>
          <w:spacing w:val="-1"/>
          <w:sz w:val="24"/>
        </w:rPr>
        <w:t xml:space="preserve"> </w:t>
      </w:r>
      <w:r>
        <w:rPr>
          <w:sz w:val="24"/>
        </w:rPr>
        <w:t>a simulated equivalent, providing full control over all aspects of the microprocessor.</w:t>
      </w:r>
    </w:p>
    <w:p w14:paraId="267956D7" w14:textId="77777777" w:rsidR="00090B6F" w:rsidRDefault="00000000">
      <w:pPr>
        <w:pStyle w:val="ListParagraph"/>
        <w:numPr>
          <w:ilvl w:val="3"/>
          <w:numId w:val="7"/>
        </w:numPr>
        <w:tabs>
          <w:tab w:val="left" w:pos="1341"/>
        </w:tabs>
        <w:spacing w:before="13" w:line="355" w:lineRule="auto"/>
        <w:ind w:right="616"/>
        <w:jc w:val="both"/>
        <w:rPr>
          <w:sz w:val="24"/>
        </w:rPr>
        <w:sectPr w:rsidR="00090B6F">
          <w:pgSz w:w="12240" w:h="15840"/>
          <w:pgMar w:top="880" w:right="340" w:bottom="1200" w:left="820" w:header="0" w:footer="950" w:gutter="0"/>
          <w:cols w:space="720"/>
        </w:sectPr>
      </w:pPr>
      <w:r>
        <w:rPr>
          <w:sz w:val="24"/>
        </w:rPr>
        <w:t>Unless restricted to external debugging, the programmer can typically load and run software through the tools, view the code running in the processor, and start or stop its operation. The view of the code may be as assembly code or source-code.</w:t>
      </w:r>
    </w:p>
    <w:p w14:paraId="180541DC" w14:textId="77777777" w:rsidR="00090B6F" w:rsidRDefault="00090B6F">
      <w:pPr>
        <w:pStyle w:val="BodyText"/>
        <w:spacing w:before="143"/>
      </w:pPr>
    </w:p>
    <w:p w14:paraId="1CBC60E7" w14:textId="77777777" w:rsidR="00090B6F" w:rsidRDefault="00000000">
      <w:pPr>
        <w:pStyle w:val="Heading3"/>
        <w:numPr>
          <w:ilvl w:val="2"/>
          <w:numId w:val="7"/>
        </w:numPr>
        <w:tabs>
          <w:tab w:val="left" w:pos="1161"/>
        </w:tabs>
        <w:spacing w:before="1"/>
        <w:ind w:left="1161" w:hanging="541"/>
      </w:pPr>
      <w:r>
        <w:rPr>
          <w:spacing w:val="-2"/>
        </w:rPr>
        <w:t>Reliability:</w:t>
      </w:r>
    </w:p>
    <w:p w14:paraId="01DE3871" w14:textId="77777777" w:rsidR="00090B6F" w:rsidRDefault="00090B6F">
      <w:pPr>
        <w:pStyle w:val="BodyText"/>
        <w:spacing w:before="57"/>
        <w:rPr>
          <w:b/>
        </w:rPr>
      </w:pPr>
    </w:p>
    <w:p w14:paraId="4527F535" w14:textId="77777777" w:rsidR="00090B6F" w:rsidRDefault="00000000">
      <w:pPr>
        <w:pStyle w:val="BodyText"/>
        <w:spacing w:line="360" w:lineRule="auto"/>
        <w:ind w:left="620" w:right="616" w:firstLine="1440"/>
        <w:jc w:val="both"/>
      </w:pPr>
      <w:r>
        <w:t xml:space="preserve">Embedded systems often reside in machines that are expected to run continuously for years without errors and in some cases recover by them if an error occurs. </w:t>
      </w:r>
      <w:proofErr w:type="gramStart"/>
      <w:r>
        <w:t>Therefore</w:t>
      </w:r>
      <w:proofErr w:type="gramEnd"/>
      <w:r>
        <w:t xml:space="preserve"> the software is usually developed and tested more carefully than that for personal computers, and unreliable mechanical moving parts such as disk drives, switches or buttons are avoided.</w:t>
      </w:r>
    </w:p>
    <w:p w14:paraId="28F6C7E7" w14:textId="77777777" w:rsidR="00090B6F" w:rsidRDefault="00000000">
      <w:pPr>
        <w:pStyle w:val="BodyText"/>
        <w:spacing w:before="1"/>
        <w:ind w:left="620"/>
        <w:jc w:val="both"/>
      </w:pPr>
      <w:r>
        <w:t>Specific</w:t>
      </w:r>
      <w:r>
        <w:rPr>
          <w:spacing w:val="-4"/>
        </w:rPr>
        <w:t xml:space="preserve"> </w:t>
      </w:r>
      <w:r>
        <w:t>reliability</w:t>
      </w:r>
      <w:r>
        <w:rPr>
          <w:spacing w:val="-7"/>
        </w:rPr>
        <w:t xml:space="preserve"> </w:t>
      </w:r>
      <w:r>
        <w:t>issues may</w:t>
      </w:r>
      <w:r>
        <w:rPr>
          <w:spacing w:val="-2"/>
        </w:rPr>
        <w:t xml:space="preserve"> include:</w:t>
      </w:r>
    </w:p>
    <w:p w14:paraId="1E5FA4A3" w14:textId="77777777" w:rsidR="00090B6F" w:rsidRDefault="00000000">
      <w:pPr>
        <w:pStyle w:val="ListParagraph"/>
        <w:numPr>
          <w:ilvl w:val="3"/>
          <w:numId w:val="7"/>
        </w:numPr>
        <w:tabs>
          <w:tab w:val="left" w:pos="1341"/>
        </w:tabs>
        <w:spacing w:before="139" w:line="355" w:lineRule="auto"/>
        <w:ind w:right="611"/>
        <w:jc w:val="both"/>
        <w:rPr>
          <w:sz w:val="24"/>
        </w:rPr>
      </w:pPr>
      <w:r>
        <w:rPr>
          <w:sz w:val="24"/>
        </w:rPr>
        <w:t>The system</w:t>
      </w:r>
      <w:r>
        <w:rPr>
          <w:spacing w:val="-3"/>
          <w:sz w:val="24"/>
        </w:rPr>
        <w:t xml:space="preserve"> </w:t>
      </w:r>
      <w:r>
        <w:rPr>
          <w:sz w:val="24"/>
        </w:rPr>
        <w:t xml:space="preserve">cannot safely be shut down for repair, or it is too inaccessible to repair. Examples include space systems, undersea cables, navigational beacons, bore-hole systems, and </w:t>
      </w:r>
      <w:r>
        <w:rPr>
          <w:spacing w:val="-2"/>
          <w:sz w:val="24"/>
        </w:rPr>
        <w:t>automobiles.</w:t>
      </w:r>
    </w:p>
    <w:p w14:paraId="563BD223" w14:textId="77777777" w:rsidR="00090B6F" w:rsidRDefault="00000000">
      <w:pPr>
        <w:pStyle w:val="ListParagraph"/>
        <w:numPr>
          <w:ilvl w:val="3"/>
          <w:numId w:val="7"/>
        </w:numPr>
        <w:tabs>
          <w:tab w:val="left" w:pos="1341"/>
        </w:tabs>
        <w:spacing w:before="11" w:line="348" w:lineRule="auto"/>
        <w:ind w:right="610"/>
        <w:jc w:val="both"/>
        <w:rPr>
          <w:sz w:val="24"/>
        </w:rPr>
      </w:pPr>
      <w:r>
        <w:rPr>
          <w:sz w:val="24"/>
        </w:rPr>
        <w:t>The system must be kept running for safety reasons. "Limp modes" are less tolerable. Often backup</w:t>
      </w:r>
      <w:r>
        <w:rPr>
          <w:spacing w:val="-27"/>
          <w:sz w:val="24"/>
        </w:rPr>
        <w:t xml:space="preserve"> </w:t>
      </w:r>
      <w:r>
        <w:rPr>
          <w:sz w:val="24"/>
        </w:rPr>
        <w:t>s</w:t>
      </w:r>
      <w:r>
        <w:rPr>
          <w:spacing w:val="40"/>
          <w:sz w:val="24"/>
        </w:rPr>
        <w:t xml:space="preserve"> </w:t>
      </w:r>
      <w:r>
        <w:rPr>
          <w:sz w:val="24"/>
        </w:rPr>
        <w:t>is</w:t>
      </w:r>
      <w:r>
        <w:rPr>
          <w:spacing w:val="40"/>
          <w:sz w:val="24"/>
        </w:rPr>
        <w:t xml:space="preserve"> </w:t>
      </w:r>
      <w:r>
        <w:rPr>
          <w:sz w:val="24"/>
        </w:rPr>
        <w:t>selected</w:t>
      </w:r>
      <w:r>
        <w:rPr>
          <w:spacing w:val="40"/>
          <w:sz w:val="24"/>
        </w:rPr>
        <w:t xml:space="preserve"> </w:t>
      </w:r>
      <w:r>
        <w:rPr>
          <w:sz w:val="24"/>
        </w:rPr>
        <w:t>by</w:t>
      </w:r>
      <w:r>
        <w:rPr>
          <w:spacing w:val="40"/>
          <w:sz w:val="24"/>
        </w:rPr>
        <w:t xml:space="preserve"> </w:t>
      </w:r>
      <w:r>
        <w:rPr>
          <w:sz w:val="24"/>
        </w:rPr>
        <w:t>an</w:t>
      </w:r>
      <w:r>
        <w:rPr>
          <w:spacing w:val="40"/>
          <w:sz w:val="24"/>
        </w:rPr>
        <w:t xml:space="preserve"> </w:t>
      </w:r>
      <w:r>
        <w:rPr>
          <w:sz w:val="24"/>
        </w:rPr>
        <w:t>operator.</w:t>
      </w:r>
      <w:r>
        <w:rPr>
          <w:spacing w:val="40"/>
          <w:sz w:val="24"/>
        </w:rPr>
        <w:t xml:space="preserve"> </w:t>
      </w:r>
      <w:r>
        <w:rPr>
          <w:sz w:val="24"/>
        </w:rPr>
        <w:t>Examples</w:t>
      </w:r>
      <w:r>
        <w:rPr>
          <w:spacing w:val="40"/>
          <w:sz w:val="24"/>
        </w:rPr>
        <w:t xml:space="preserve"> </w:t>
      </w:r>
      <w:r>
        <w:rPr>
          <w:sz w:val="24"/>
        </w:rPr>
        <w:t>include</w:t>
      </w:r>
      <w:r>
        <w:rPr>
          <w:spacing w:val="40"/>
          <w:sz w:val="24"/>
        </w:rPr>
        <w:t xml:space="preserve"> </w:t>
      </w:r>
      <w:r>
        <w:rPr>
          <w:sz w:val="24"/>
        </w:rPr>
        <w:t>aircraft</w:t>
      </w:r>
      <w:r>
        <w:rPr>
          <w:spacing w:val="58"/>
          <w:sz w:val="24"/>
        </w:rPr>
        <w:t xml:space="preserve"> </w:t>
      </w:r>
      <w:r>
        <w:rPr>
          <w:sz w:val="24"/>
        </w:rPr>
        <w:t>navigation,</w:t>
      </w:r>
      <w:r>
        <w:rPr>
          <w:spacing w:val="40"/>
          <w:sz w:val="24"/>
        </w:rPr>
        <w:t xml:space="preserve"> </w:t>
      </w:r>
      <w:r>
        <w:rPr>
          <w:sz w:val="24"/>
        </w:rPr>
        <w:t>reactor</w:t>
      </w:r>
      <w:r>
        <w:rPr>
          <w:spacing w:val="40"/>
          <w:sz w:val="24"/>
        </w:rPr>
        <w:t xml:space="preserve"> </w:t>
      </w:r>
      <w:r>
        <w:rPr>
          <w:sz w:val="24"/>
        </w:rPr>
        <w:t>control</w:t>
      </w:r>
    </w:p>
    <w:p w14:paraId="4FF96926" w14:textId="77777777" w:rsidR="00090B6F" w:rsidRDefault="00000000">
      <w:pPr>
        <w:pStyle w:val="BodyText"/>
        <w:spacing w:before="62" w:line="360" w:lineRule="auto"/>
        <w:ind w:left="1341" w:right="609"/>
        <w:jc w:val="both"/>
      </w:pPr>
      <w:r>
        <w:t xml:space="preserve">systems, safety-critical chemical factory controls, train signals, engines on single-engine </w:t>
      </w:r>
      <w:r>
        <w:rPr>
          <w:spacing w:val="-2"/>
        </w:rPr>
        <w:t>aircraft.</w:t>
      </w:r>
    </w:p>
    <w:p w14:paraId="2E43A7E1" w14:textId="77777777" w:rsidR="00090B6F" w:rsidRDefault="00000000">
      <w:pPr>
        <w:pStyle w:val="ListParagraph"/>
        <w:numPr>
          <w:ilvl w:val="3"/>
          <w:numId w:val="7"/>
        </w:numPr>
        <w:tabs>
          <w:tab w:val="left" w:pos="1341"/>
        </w:tabs>
        <w:spacing w:line="355" w:lineRule="auto"/>
        <w:ind w:right="610"/>
        <w:jc w:val="both"/>
      </w:pPr>
      <w:r>
        <w:rPr>
          <w:sz w:val="24"/>
        </w:rPr>
        <w:t xml:space="preserve">The system will lose large amounts of money when shut down: Telephone switches, factory controls, bridge and elevator controls, funds transfer and market making, automated sales and </w:t>
      </w:r>
      <w:r>
        <w:rPr>
          <w:spacing w:val="-2"/>
          <w:sz w:val="24"/>
        </w:rPr>
        <w:t>service.</w:t>
      </w:r>
    </w:p>
    <w:p w14:paraId="748C2ABE" w14:textId="77777777" w:rsidR="00090B6F" w:rsidRDefault="00090B6F">
      <w:pPr>
        <w:pStyle w:val="BodyText"/>
        <w:spacing w:before="1"/>
      </w:pPr>
    </w:p>
    <w:p w14:paraId="4050AA38" w14:textId="77777777" w:rsidR="00090B6F" w:rsidRDefault="00000000">
      <w:pPr>
        <w:pStyle w:val="Heading3"/>
        <w:numPr>
          <w:ilvl w:val="1"/>
          <w:numId w:val="7"/>
        </w:numPr>
        <w:tabs>
          <w:tab w:val="left" w:pos="984"/>
        </w:tabs>
        <w:ind w:hanging="364"/>
      </w:pPr>
      <w:r>
        <w:t>Explanation</w:t>
      </w:r>
      <w:r>
        <w:rPr>
          <w:spacing w:val="-4"/>
        </w:rPr>
        <w:t xml:space="preserve"> </w:t>
      </w:r>
      <w:r>
        <w:t>of</w:t>
      </w:r>
      <w:r>
        <w:rPr>
          <w:spacing w:val="-7"/>
        </w:rPr>
        <w:t xml:space="preserve"> </w:t>
      </w:r>
      <w:r>
        <w:t>Embedded</w:t>
      </w:r>
      <w:r>
        <w:rPr>
          <w:spacing w:val="-4"/>
        </w:rPr>
        <w:t xml:space="preserve"> </w:t>
      </w:r>
      <w:r>
        <w:rPr>
          <w:spacing w:val="-2"/>
        </w:rPr>
        <w:t>Systems:</w:t>
      </w:r>
    </w:p>
    <w:p w14:paraId="719EEF19" w14:textId="77777777" w:rsidR="00090B6F" w:rsidRDefault="00090B6F">
      <w:pPr>
        <w:pStyle w:val="BodyText"/>
        <w:spacing w:before="62"/>
        <w:rPr>
          <w:b/>
        </w:rPr>
      </w:pPr>
    </w:p>
    <w:p w14:paraId="79477A3B" w14:textId="77777777" w:rsidR="00090B6F" w:rsidRDefault="00000000">
      <w:pPr>
        <w:pStyle w:val="ListParagraph"/>
        <w:numPr>
          <w:ilvl w:val="2"/>
          <w:numId w:val="7"/>
        </w:numPr>
        <w:tabs>
          <w:tab w:val="left" w:pos="1281"/>
        </w:tabs>
        <w:spacing w:before="1"/>
        <w:ind w:left="1281" w:hanging="536"/>
        <w:rPr>
          <w:b/>
          <w:sz w:val="24"/>
        </w:rPr>
      </w:pPr>
      <w:r>
        <w:rPr>
          <w:b/>
          <w:sz w:val="24"/>
        </w:rPr>
        <w:t>Software</w:t>
      </w:r>
      <w:r>
        <w:rPr>
          <w:b/>
          <w:spacing w:val="-9"/>
          <w:sz w:val="24"/>
        </w:rPr>
        <w:t xml:space="preserve"> </w:t>
      </w:r>
      <w:r>
        <w:rPr>
          <w:b/>
          <w:spacing w:val="-2"/>
          <w:sz w:val="24"/>
        </w:rPr>
        <w:t>Architecture:</w:t>
      </w:r>
    </w:p>
    <w:p w14:paraId="462915DB" w14:textId="77777777" w:rsidR="00090B6F" w:rsidRDefault="00090B6F">
      <w:pPr>
        <w:pStyle w:val="BodyText"/>
        <w:spacing w:before="58"/>
        <w:rPr>
          <w:b/>
        </w:rPr>
      </w:pPr>
    </w:p>
    <w:p w14:paraId="3138461B" w14:textId="77777777" w:rsidR="00090B6F" w:rsidRDefault="00000000">
      <w:pPr>
        <w:pStyle w:val="BodyText"/>
        <w:ind w:left="1341"/>
        <w:jc w:val="both"/>
      </w:pPr>
      <w:r>
        <w:t>There</w:t>
      </w:r>
      <w:r>
        <w:rPr>
          <w:spacing w:val="-2"/>
        </w:rPr>
        <w:t xml:space="preserve"> </w:t>
      </w:r>
      <w:r>
        <w:t>are</w:t>
      </w:r>
      <w:r>
        <w:rPr>
          <w:spacing w:val="-1"/>
        </w:rPr>
        <w:t xml:space="preserve"> </w:t>
      </w:r>
      <w:r>
        <w:t>several</w:t>
      </w:r>
      <w:r>
        <w:rPr>
          <w:spacing w:val="-5"/>
        </w:rPr>
        <w:t xml:space="preserve"> </w:t>
      </w:r>
      <w:r>
        <w:t>different</w:t>
      </w:r>
      <w:r>
        <w:rPr>
          <w:spacing w:val="-1"/>
        </w:rPr>
        <w:t xml:space="preserve"> </w:t>
      </w:r>
      <w:r>
        <w:t>types</w:t>
      </w:r>
      <w:r>
        <w:rPr>
          <w:spacing w:val="-2"/>
        </w:rPr>
        <w:t xml:space="preserve"> </w:t>
      </w:r>
      <w:r>
        <w:t>of</w:t>
      </w:r>
      <w:r>
        <w:rPr>
          <w:spacing w:val="-8"/>
        </w:rPr>
        <w:t xml:space="preserve"> </w:t>
      </w:r>
      <w:r>
        <w:t>software</w:t>
      </w:r>
      <w:r>
        <w:rPr>
          <w:spacing w:val="-2"/>
        </w:rPr>
        <w:t xml:space="preserve"> </w:t>
      </w:r>
      <w:r>
        <w:t>architecture</w:t>
      </w:r>
      <w:r>
        <w:rPr>
          <w:spacing w:val="-1"/>
        </w:rPr>
        <w:t xml:space="preserve"> </w:t>
      </w:r>
      <w:r>
        <w:t>in</w:t>
      </w:r>
      <w:r>
        <w:rPr>
          <w:spacing w:val="-5"/>
        </w:rPr>
        <w:t xml:space="preserve"> </w:t>
      </w:r>
      <w:r>
        <w:t>common</w:t>
      </w:r>
      <w:r>
        <w:rPr>
          <w:spacing w:val="-5"/>
        </w:rPr>
        <w:t xml:space="preserve"> </w:t>
      </w:r>
      <w:r>
        <w:rPr>
          <w:spacing w:val="-4"/>
        </w:rPr>
        <w:t>use.</w:t>
      </w:r>
    </w:p>
    <w:p w14:paraId="56E64197" w14:textId="77777777" w:rsidR="00090B6F" w:rsidRDefault="00090B6F">
      <w:pPr>
        <w:pStyle w:val="BodyText"/>
        <w:spacing w:before="59"/>
      </w:pPr>
    </w:p>
    <w:p w14:paraId="5A6F1825" w14:textId="77777777" w:rsidR="00090B6F" w:rsidRDefault="00000000">
      <w:pPr>
        <w:pStyle w:val="ListParagraph"/>
        <w:numPr>
          <w:ilvl w:val="3"/>
          <w:numId w:val="7"/>
        </w:numPr>
        <w:tabs>
          <w:tab w:val="left" w:pos="2329"/>
        </w:tabs>
        <w:spacing w:before="1"/>
        <w:ind w:left="2329" w:hanging="360"/>
        <w:rPr>
          <w:sz w:val="24"/>
        </w:rPr>
      </w:pPr>
      <w:r>
        <w:rPr>
          <w:sz w:val="24"/>
        </w:rPr>
        <w:t>Simple</w:t>
      </w:r>
      <w:r>
        <w:rPr>
          <w:spacing w:val="-2"/>
          <w:sz w:val="24"/>
        </w:rPr>
        <w:t xml:space="preserve"> </w:t>
      </w:r>
      <w:r>
        <w:rPr>
          <w:sz w:val="24"/>
        </w:rPr>
        <w:t>Control</w:t>
      </w:r>
      <w:r>
        <w:rPr>
          <w:spacing w:val="-8"/>
          <w:sz w:val="24"/>
        </w:rPr>
        <w:t xml:space="preserve"> </w:t>
      </w:r>
      <w:r>
        <w:rPr>
          <w:spacing w:val="-2"/>
          <w:sz w:val="24"/>
        </w:rPr>
        <w:t>Loop:</w:t>
      </w:r>
    </w:p>
    <w:p w14:paraId="72FE188F" w14:textId="77777777" w:rsidR="00090B6F" w:rsidRDefault="00090B6F">
      <w:pPr>
        <w:pStyle w:val="BodyText"/>
        <w:spacing w:before="61"/>
      </w:pPr>
    </w:p>
    <w:p w14:paraId="19010CFA" w14:textId="77777777" w:rsidR="00090B6F" w:rsidRDefault="00000000">
      <w:pPr>
        <w:pStyle w:val="BodyText"/>
        <w:spacing w:line="362" w:lineRule="auto"/>
        <w:ind w:left="620" w:right="837" w:firstLine="720"/>
      </w:pPr>
      <w:r>
        <w:t>In</w:t>
      </w:r>
      <w:r>
        <w:rPr>
          <w:spacing w:val="-7"/>
        </w:rPr>
        <w:t xml:space="preserve"> </w:t>
      </w:r>
      <w:r>
        <w:t>this</w:t>
      </w:r>
      <w:r>
        <w:rPr>
          <w:spacing w:val="-4"/>
        </w:rPr>
        <w:t xml:space="preserve"> </w:t>
      </w:r>
      <w:r>
        <w:t>design, the</w:t>
      </w:r>
      <w:r>
        <w:rPr>
          <w:spacing w:val="-3"/>
        </w:rPr>
        <w:t xml:space="preserve"> </w:t>
      </w:r>
      <w:r>
        <w:t>software</w:t>
      </w:r>
      <w:r>
        <w:rPr>
          <w:spacing w:val="-3"/>
        </w:rPr>
        <w:t xml:space="preserve"> </w:t>
      </w:r>
      <w:r>
        <w:t>simply</w:t>
      </w:r>
      <w:r>
        <w:rPr>
          <w:spacing w:val="-7"/>
        </w:rPr>
        <w:t xml:space="preserve"> </w:t>
      </w:r>
      <w:r>
        <w:t>has</w:t>
      </w:r>
      <w:r>
        <w:rPr>
          <w:spacing w:val="-4"/>
        </w:rPr>
        <w:t xml:space="preserve"> </w:t>
      </w:r>
      <w:r>
        <w:t>a loop.</w:t>
      </w:r>
      <w:r>
        <w:rPr>
          <w:spacing w:val="-5"/>
        </w:rPr>
        <w:t xml:space="preserve"> </w:t>
      </w:r>
      <w:r>
        <w:t>The</w:t>
      </w:r>
      <w:r>
        <w:rPr>
          <w:spacing w:val="-3"/>
        </w:rPr>
        <w:t xml:space="preserve"> </w:t>
      </w:r>
      <w:r>
        <w:t>loop</w:t>
      </w:r>
      <w:r>
        <w:rPr>
          <w:spacing w:val="-2"/>
        </w:rPr>
        <w:t xml:space="preserve"> </w:t>
      </w:r>
      <w:r>
        <w:t>calls</w:t>
      </w:r>
      <w:r>
        <w:rPr>
          <w:spacing w:val="-4"/>
        </w:rPr>
        <w:t xml:space="preserve"> </w:t>
      </w:r>
      <w:r>
        <w:t>subroutines, each</w:t>
      </w:r>
      <w:r>
        <w:rPr>
          <w:spacing w:val="-7"/>
        </w:rPr>
        <w:t xml:space="preserve"> </w:t>
      </w:r>
      <w:r>
        <w:t>of</w:t>
      </w:r>
      <w:r>
        <w:rPr>
          <w:spacing w:val="-10"/>
        </w:rPr>
        <w:t xml:space="preserve"> </w:t>
      </w:r>
      <w:r>
        <w:t>which manages a part of the hardware or software.</w:t>
      </w:r>
    </w:p>
    <w:p w14:paraId="585BA35E" w14:textId="77777777" w:rsidR="00090B6F" w:rsidRDefault="00000000">
      <w:pPr>
        <w:pStyle w:val="ListParagraph"/>
        <w:numPr>
          <w:ilvl w:val="3"/>
          <w:numId w:val="7"/>
        </w:numPr>
        <w:tabs>
          <w:tab w:val="left" w:pos="2329"/>
        </w:tabs>
        <w:spacing w:before="196"/>
        <w:ind w:left="2329" w:hanging="360"/>
        <w:rPr>
          <w:sz w:val="24"/>
        </w:rPr>
      </w:pPr>
      <w:r>
        <w:rPr>
          <w:sz w:val="24"/>
        </w:rPr>
        <w:t>Interrupt</w:t>
      </w:r>
      <w:r>
        <w:rPr>
          <w:spacing w:val="-6"/>
          <w:sz w:val="24"/>
        </w:rPr>
        <w:t xml:space="preserve"> </w:t>
      </w:r>
      <w:r>
        <w:rPr>
          <w:sz w:val="24"/>
        </w:rPr>
        <w:t>Controlled</w:t>
      </w:r>
      <w:r>
        <w:rPr>
          <w:spacing w:val="-6"/>
          <w:sz w:val="24"/>
        </w:rPr>
        <w:t xml:space="preserve"> </w:t>
      </w:r>
      <w:r>
        <w:rPr>
          <w:spacing w:val="-2"/>
          <w:sz w:val="24"/>
        </w:rPr>
        <w:t>System:</w:t>
      </w:r>
    </w:p>
    <w:p w14:paraId="4E97311A" w14:textId="77777777" w:rsidR="00090B6F" w:rsidRDefault="00090B6F">
      <w:pPr>
        <w:pStyle w:val="BodyText"/>
        <w:spacing w:before="22"/>
      </w:pPr>
    </w:p>
    <w:p w14:paraId="19439820" w14:textId="77777777" w:rsidR="00090B6F" w:rsidRDefault="00000000">
      <w:pPr>
        <w:pStyle w:val="BodyText"/>
        <w:spacing w:line="360" w:lineRule="auto"/>
        <w:ind w:left="620" w:firstLine="1440"/>
      </w:pPr>
      <w:r>
        <w:t>Some</w:t>
      </w:r>
      <w:r>
        <w:rPr>
          <w:spacing w:val="-6"/>
        </w:rPr>
        <w:t xml:space="preserve"> </w:t>
      </w:r>
      <w:r>
        <w:t>embedded</w:t>
      </w:r>
      <w:r>
        <w:rPr>
          <w:spacing w:val="-5"/>
        </w:rPr>
        <w:t xml:space="preserve"> </w:t>
      </w:r>
      <w:r>
        <w:t>systems</w:t>
      </w:r>
      <w:r>
        <w:rPr>
          <w:spacing w:val="-7"/>
        </w:rPr>
        <w:t xml:space="preserve"> </w:t>
      </w:r>
      <w:r>
        <w:t>are</w:t>
      </w:r>
      <w:r>
        <w:rPr>
          <w:spacing w:val="-6"/>
        </w:rPr>
        <w:t xml:space="preserve"> </w:t>
      </w:r>
      <w:r>
        <w:t>predominantly</w:t>
      </w:r>
      <w:r>
        <w:rPr>
          <w:spacing w:val="-5"/>
        </w:rPr>
        <w:t xml:space="preserve"> </w:t>
      </w:r>
      <w:r>
        <w:t>interrupt</w:t>
      </w:r>
      <w:r>
        <w:rPr>
          <w:spacing w:val="-5"/>
        </w:rPr>
        <w:t xml:space="preserve"> </w:t>
      </w:r>
      <w:r>
        <w:t>controlled.</w:t>
      </w:r>
      <w:r>
        <w:rPr>
          <w:spacing w:val="-3"/>
        </w:rPr>
        <w:t xml:space="preserve"> </w:t>
      </w:r>
      <w:r>
        <w:t>This</w:t>
      </w:r>
      <w:r>
        <w:rPr>
          <w:spacing w:val="-3"/>
        </w:rPr>
        <w:t xml:space="preserve"> </w:t>
      </w:r>
      <w:r>
        <w:t>means</w:t>
      </w:r>
      <w:r>
        <w:rPr>
          <w:spacing w:val="-7"/>
        </w:rPr>
        <w:t xml:space="preserve"> </w:t>
      </w:r>
      <w:r>
        <w:t>that</w:t>
      </w:r>
      <w:r>
        <w:rPr>
          <w:spacing w:val="-5"/>
        </w:rPr>
        <w:t xml:space="preserve"> </w:t>
      </w:r>
      <w:r>
        <w:t>tasks performed by the system</w:t>
      </w:r>
      <w:r>
        <w:rPr>
          <w:spacing w:val="-1"/>
        </w:rPr>
        <w:t xml:space="preserve"> </w:t>
      </w:r>
      <w:r>
        <w:t>are triggered by</w:t>
      </w:r>
      <w:r>
        <w:rPr>
          <w:spacing w:val="-2"/>
        </w:rPr>
        <w:t xml:space="preserve"> </w:t>
      </w:r>
      <w:r>
        <w:t>different kinds of events. An interrupt could be generated</w:t>
      </w:r>
    </w:p>
    <w:p w14:paraId="512FC9C2" w14:textId="77777777" w:rsidR="00090B6F" w:rsidRDefault="00090B6F">
      <w:pPr>
        <w:spacing w:line="360" w:lineRule="auto"/>
        <w:sectPr w:rsidR="00090B6F">
          <w:pgSz w:w="12240" w:h="15840"/>
          <w:pgMar w:top="880" w:right="340" w:bottom="1160" w:left="820" w:header="0" w:footer="950" w:gutter="0"/>
          <w:cols w:space="720"/>
        </w:sectPr>
      </w:pPr>
    </w:p>
    <w:p w14:paraId="315BF1EB" w14:textId="77777777" w:rsidR="00090B6F" w:rsidRDefault="00000000">
      <w:pPr>
        <w:pStyle w:val="BodyText"/>
        <w:spacing w:before="62" w:line="360" w:lineRule="auto"/>
        <w:ind w:left="620" w:right="655"/>
      </w:pPr>
      <w:r>
        <w:t>for</w:t>
      </w:r>
      <w:r>
        <w:rPr>
          <w:spacing w:val="-2"/>
        </w:rPr>
        <w:t xml:space="preserve"> </w:t>
      </w:r>
      <w:proofErr w:type="gramStart"/>
      <w:r>
        <w:t>example</w:t>
      </w:r>
      <w:proofErr w:type="gramEnd"/>
      <w:r>
        <w:t xml:space="preserve"> by</w:t>
      </w:r>
      <w:r>
        <w:rPr>
          <w:spacing w:val="-12"/>
        </w:rPr>
        <w:t xml:space="preserve"> </w:t>
      </w:r>
      <w:r>
        <w:t>a</w:t>
      </w:r>
      <w:r>
        <w:rPr>
          <w:spacing w:val="-3"/>
        </w:rPr>
        <w:t xml:space="preserve"> </w:t>
      </w:r>
      <w:r>
        <w:t>timer in</w:t>
      </w:r>
      <w:r>
        <w:rPr>
          <w:spacing w:val="-7"/>
        </w:rPr>
        <w:t xml:space="preserve"> </w:t>
      </w:r>
      <w:r>
        <w:t>a</w:t>
      </w:r>
      <w:r>
        <w:rPr>
          <w:spacing w:val="-3"/>
        </w:rPr>
        <w:t xml:space="preserve"> </w:t>
      </w:r>
      <w:r>
        <w:t>predefined frequency, or</w:t>
      </w:r>
      <w:r>
        <w:rPr>
          <w:spacing w:val="-5"/>
        </w:rPr>
        <w:t xml:space="preserve"> </w:t>
      </w:r>
      <w:r>
        <w:t>by</w:t>
      </w:r>
      <w:r>
        <w:rPr>
          <w:spacing w:val="-12"/>
        </w:rPr>
        <w:t xml:space="preserve"> </w:t>
      </w:r>
      <w:r>
        <w:t>a</w:t>
      </w:r>
      <w:r>
        <w:rPr>
          <w:spacing w:val="-3"/>
        </w:rPr>
        <w:t xml:space="preserve"> </w:t>
      </w:r>
      <w:r>
        <w:t>serial</w:t>
      </w:r>
      <w:r>
        <w:rPr>
          <w:spacing w:val="-11"/>
        </w:rPr>
        <w:t xml:space="preserve"> </w:t>
      </w:r>
      <w:r>
        <w:t>port</w:t>
      </w:r>
      <w:r>
        <w:rPr>
          <w:spacing w:val="-3"/>
        </w:rPr>
        <w:t xml:space="preserve"> </w:t>
      </w:r>
      <w:r>
        <w:t>controller</w:t>
      </w:r>
      <w:r>
        <w:rPr>
          <w:spacing w:val="-2"/>
        </w:rPr>
        <w:t xml:space="preserve"> </w:t>
      </w:r>
      <w:r>
        <w:t>receiving</w:t>
      </w:r>
      <w:r>
        <w:rPr>
          <w:spacing w:val="-3"/>
        </w:rPr>
        <w:t xml:space="preserve"> </w:t>
      </w:r>
      <w:r>
        <w:t>a</w:t>
      </w:r>
      <w:r>
        <w:rPr>
          <w:spacing w:val="-3"/>
        </w:rPr>
        <w:t xml:space="preserve"> </w:t>
      </w:r>
      <w:r>
        <w:t>byte.</w:t>
      </w:r>
      <w:r>
        <w:rPr>
          <w:spacing w:val="-1"/>
        </w:rPr>
        <w:t xml:space="preserve"> </w:t>
      </w:r>
      <w:r>
        <w:t>These kinds of</w:t>
      </w:r>
      <w:r>
        <w:rPr>
          <w:spacing w:val="-2"/>
        </w:rPr>
        <w:t xml:space="preserve"> </w:t>
      </w:r>
      <w:r>
        <w:t xml:space="preserve">systems are used if event handlers need low latency and the event handlers are short and </w:t>
      </w:r>
      <w:r>
        <w:rPr>
          <w:spacing w:val="-2"/>
        </w:rPr>
        <w:t>simple.</w:t>
      </w:r>
    </w:p>
    <w:p w14:paraId="2F5C8110" w14:textId="77777777" w:rsidR="00090B6F" w:rsidRDefault="00000000">
      <w:pPr>
        <w:pStyle w:val="BodyText"/>
        <w:spacing w:before="199" w:line="360" w:lineRule="auto"/>
        <w:ind w:left="620" w:right="615" w:firstLine="1440"/>
      </w:pPr>
      <w:proofErr w:type="gramStart"/>
      <w:r>
        <w:t>Usually</w:t>
      </w:r>
      <w:proofErr w:type="gramEnd"/>
      <w:r>
        <w:rPr>
          <w:spacing w:val="-12"/>
        </w:rPr>
        <w:t xml:space="preserve"> </w:t>
      </w:r>
      <w:r>
        <w:t>these</w:t>
      </w:r>
      <w:r>
        <w:rPr>
          <w:spacing w:val="-3"/>
        </w:rPr>
        <w:t xml:space="preserve"> </w:t>
      </w:r>
      <w:r>
        <w:t>kinds</w:t>
      </w:r>
      <w:r>
        <w:rPr>
          <w:spacing w:val="-4"/>
        </w:rPr>
        <w:t xml:space="preserve"> </w:t>
      </w:r>
      <w:r>
        <w:t>of</w:t>
      </w:r>
      <w:r>
        <w:rPr>
          <w:spacing w:val="-10"/>
        </w:rPr>
        <w:t xml:space="preserve"> </w:t>
      </w:r>
      <w:r>
        <w:t>systems</w:t>
      </w:r>
      <w:r>
        <w:rPr>
          <w:spacing w:val="-4"/>
        </w:rPr>
        <w:t xml:space="preserve"> </w:t>
      </w:r>
      <w:r>
        <w:t>run</w:t>
      </w:r>
      <w:r>
        <w:rPr>
          <w:spacing w:val="-7"/>
        </w:rPr>
        <w:t xml:space="preserve"> </w:t>
      </w:r>
      <w:r>
        <w:t>a</w:t>
      </w:r>
      <w:r>
        <w:rPr>
          <w:spacing w:val="-3"/>
        </w:rPr>
        <w:t xml:space="preserve"> </w:t>
      </w:r>
      <w:r>
        <w:t>simple</w:t>
      </w:r>
      <w:r>
        <w:rPr>
          <w:spacing w:val="-3"/>
        </w:rPr>
        <w:t xml:space="preserve"> </w:t>
      </w:r>
      <w:r>
        <w:t>task in</w:t>
      </w:r>
      <w:r>
        <w:rPr>
          <w:spacing w:val="-2"/>
        </w:rPr>
        <w:t xml:space="preserve"> </w:t>
      </w:r>
      <w:r>
        <w:t>a</w:t>
      </w:r>
      <w:r>
        <w:rPr>
          <w:spacing w:val="-3"/>
        </w:rPr>
        <w:t xml:space="preserve"> </w:t>
      </w:r>
      <w:r>
        <w:t>main loop</w:t>
      </w:r>
      <w:r>
        <w:rPr>
          <w:spacing w:val="-2"/>
        </w:rPr>
        <w:t xml:space="preserve"> </w:t>
      </w:r>
      <w:r>
        <w:t>also, but</w:t>
      </w:r>
      <w:r>
        <w:rPr>
          <w:spacing w:val="-2"/>
        </w:rPr>
        <w:t xml:space="preserve"> </w:t>
      </w:r>
      <w:r>
        <w:t>this</w:t>
      </w:r>
      <w:r>
        <w:rPr>
          <w:spacing w:val="-4"/>
        </w:rPr>
        <w:t xml:space="preserve"> </w:t>
      </w:r>
      <w:r>
        <w:t>task is not very sensitive to unexpected delays. Sometimes the interrupt handler will add longer tasks</w:t>
      </w:r>
      <w:r>
        <w:rPr>
          <w:spacing w:val="-1"/>
        </w:rPr>
        <w:t xml:space="preserve"> </w:t>
      </w:r>
      <w:r>
        <w:t>to a queue structure. Later, after the interrupt handler has finished, these tasks are executed by</w:t>
      </w:r>
      <w:r>
        <w:rPr>
          <w:spacing w:val="-3"/>
        </w:rPr>
        <w:t xml:space="preserve"> </w:t>
      </w:r>
      <w:r>
        <w:t>the main loop.</w:t>
      </w:r>
    </w:p>
    <w:p w14:paraId="0AD0219A" w14:textId="77777777" w:rsidR="00090B6F" w:rsidRDefault="00000000">
      <w:pPr>
        <w:pStyle w:val="BodyText"/>
        <w:spacing w:before="1"/>
        <w:ind w:left="620"/>
      </w:pPr>
      <w:r>
        <w:t>This</w:t>
      </w:r>
      <w:r>
        <w:rPr>
          <w:spacing w:val="-2"/>
        </w:rPr>
        <w:t xml:space="preserve"> </w:t>
      </w:r>
      <w:r>
        <w:t>method</w:t>
      </w:r>
      <w:r>
        <w:rPr>
          <w:spacing w:val="-1"/>
        </w:rPr>
        <w:t xml:space="preserve"> </w:t>
      </w:r>
      <w:r>
        <w:t>brings</w:t>
      </w:r>
      <w:r>
        <w:rPr>
          <w:spacing w:val="-3"/>
        </w:rPr>
        <w:t xml:space="preserve"> </w:t>
      </w:r>
      <w:r>
        <w:t>the</w:t>
      </w:r>
      <w:r>
        <w:rPr>
          <w:spacing w:val="-2"/>
        </w:rPr>
        <w:t xml:space="preserve"> </w:t>
      </w:r>
      <w:r>
        <w:t>system</w:t>
      </w:r>
      <w:r>
        <w:rPr>
          <w:spacing w:val="-9"/>
        </w:rPr>
        <w:t xml:space="preserve"> </w:t>
      </w:r>
      <w:r>
        <w:t>close</w:t>
      </w:r>
      <w:r>
        <w:rPr>
          <w:spacing w:val="-2"/>
        </w:rPr>
        <w:t xml:space="preserve"> </w:t>
      </w:r>
      <w:r>
        <w:t>to</w:t>
      </w:r>
      <w:r>
        <w:rPr>
          <w:spacing w:val="3"/>
        </w:rPr>
        <w:t xml:space="preserve"> </w:t>
      </w:r>
      <w:r>
        <w:t>a</w:t>
      </w:r>
      <w:r>
        <w:rPr>
          <w:spacing w:val="-2"/>
        </w:rPr>
        <w:t xml:space="preserve"> </w:t>
      </w:r>
      <w:r>
        <w:t>multitasking</w:t>
      </w:r>
      <w:r>
        <w:rPr>
          <w:spacing w:val="-1"/>
        </w:rPr>
        <w:t xml:space="preserve"> </w:t>
      </w:r>
      <w:r>
        <w:t>kernel</w:t>
      </w:r>
      <w:r>
        <w:rPr>
          <w:spacing w:val="-6"/>
        </w:rPr>
        <w:t xml:space="preserve"> </w:t>
      </w:r>
      <w:r>
        <w:t>with</w:t>
      </w:r>
      <w:r>
        <w:rPr>
          <w:spacing w:val="-5"/>
        </w:rPr>
        <w:t xml:space="preserve"> </w:t>
      </w:r>
      <w:r>
        <w:t>discrete</w:t>
      </w:r>
      <w:r>
        <w:rPr>
          <w:spacing w:val="-2"/>
        </w:rPr>
        <w:t xml:space="preserve"> processes.</w:t>
      </w:r>
    </w:p>
    <w:p w14:paraId="6DA5BBCD" w14:textId="77777777" w:rsidR="00090B6F" w:rsidRDefault="00090B6F">
      <w:pPr>
        <w:pStyle w:val="BodyText"/>
        <w:spacing w:before="60"/>
      </w:pPr>
    </w:p>
    <w:p w14:paraId="0A22A3C8" w14:textId="77777777" w:rsidR="00090B6F" w:rsidRDefault="00000000">
      <w:pPr>
        <w:pStyle w:val="ListParagraph"/>
        <w:numPr>
          <w:ilvl w:val="3"/>
          <w:numId w:val="7"/>
        </w:numPr>
        <w:tabs>
          <w:tab w:val="left" w:pos="2329"/>
        </w:tabs>
        <w:ind w:left="2329" w:hanging="360"/>
        <w:rPr>
          <w:sz w:val="24"/>
        </w:rPr>
      </w:pPr>
      <w:r>
        <w:rPr>
          <w:sz w:val="24"/>
        </w:rPr>
        <w:t>Cooperative</w:t>
      </w:r>
      <w:r>
        <w:rPr>
          <w:spacing w:val="-8"/>
          <w:sz w:val="24"/>
        </w:rPr>
        <w:t xml:space="preserve"> </w:t>
      </w:r>
      <w:r>
        <w:rPr>
          <w:spacing w:val="-2"/>
          <w:sz w:val="24"/>
        </w:rPr>
        <w:t>Multitasking:</w:t>
      </w:r>
    </w:p>
    <w:p w14:paraId="6DF1F051" w14:textId="77777777" w:rsidR="00090B6F" w:rsidRDefault="00090B6F">
      <w:pPr>
        <w:pStyle w:val="BodyText"/>
        <w:spacing w:before="62"/>
      </w:pPr>
    </w:p>
    <w:p w14:paraId="759D4A42" w14:textId="77777777" w:rsidR="00090B6F" w:rsidRDefault="00000000">
      <w:pPr>
        <w:pStyle w:val="BodyText"/>
        <w:spacing w:line="360" w:lineRule="auto"/>
        <w:ind w:left="620" w:right="655" w:firstLine="1440"/>
      </w:pPr>
      <w:r>
        <w:t>A non-preemptive multitasking system is very similar to the simple control loop scheme,</w:t>
      </w:r>
      <w:r>
        <w:rPr>
          <w:spacing w:val="-1"/>
        </w:rPr>
        <w:t xml:space="preserve"> </w:t>
      </w:r>
      <w:r>
        <w:t>except that</w:t>
      </w:r>
      <w:r>
        <w:rPr>
          <w:spacing w:val="-6"/>
        </w:rPr>
        <w:t xml:space="preserve"> </w:t>
      </w:r>
      <w:r>
        <w:t>the loop</w:t>
      </w:r>
      <w:r>
        <w:rPr>
          <w:spacing w:val="-7"/>
        </w:rPr>
        <w:t xml:space="preserve"> </w:t>
      </w:r>
      <w:r>
        <w:t>is</w:t>
      </w:r>
      <w:r>
        <w:rPr>
          <w:spacing w:val="-4"/>
        </w:rPr>
        <w:t xml:space="preserve"> </w:t>
      </w:r>
      <w:r>
        <w:t>hidden</w:t>
      </w:r>
      <w:r>
        <w:rPr>
          <w:spacing w:val="-3"/>
        </w:rPr>
        <w:t xml:space="preserve"> </w:t>
      </w:r>
      <w:r>
        <w:t>in</w:t>
      </w:r>
      <w:r>
        <w:rPr>
          <w:spacing w:val="-7"/>
        </w:rPr>
        <w:t xml:space="preserve"> </w:t>
      </w:r>
      <w:r>
        <w:t>an</w:t>
      </w:r>
      <w:r>
        <w:rPr>
          <w:spacing w:val="-3"/>
        </w:rPr>
        <w:t xml:space="preserve"> </w:t>
      </w:r>
      <w:r>
        <w:t>API.</w:t>
      </w:r>
      <w:r>
        <w:rPr>
          <w:spacing w:val="-1"/>
        </w:rPr>
        <w:t xml:space="preserve"> </w:t>
      </w:r>
      <w:r>
        <w:t>The</w:t>
      </w:r>
      <w:r>
        <w:rPr>
          <w:spacing w:val="-4"/>
        </w:rPr>
        <w:t xml:space="preserve"> </w:t>
      </w:r>
      <w:r>
        <w:t>programmer</w:t>
      </w:r>
      <w:r>
        <w:rPr>
          <w:spacing w:val="-2"/>
        </w:rPr>
        <w:t xml:space="preserve"> </w:t>
      </w:r>
      <w:r>
        <w:t>defines</w:t>
      </w:r>
      <w:r>
        <w:rPr>
          <w:spacing w:val="-4"/>
        </w:rPr>
        <w:t xml:space="preserve"> </w:t>
      </w:r>
      <w:r>
        <w:t>a</w:t>
      </w:r>
      <w:r>
        <w:rPr>
          <w:spacing w:val="-4"/>
        </w:rPr>
        <w:t xml:space="preserve"> </w:t>
      </w:r>
      <w:r>
        <w:t>series</w:t>
      </w:r>
      <w:r>
        <w:rPr>
          <w:spacing w:val="-4"/>
        </w:rPr>
        <w:t xml:space="preserve"> </w:t>
      </w:r>
      <w:r>
        <w:t>of</w:t>
      </w:r>
      <w:r>
        <w:rPr>
          <w:spacing w:val="-10"/>
        </w:rPr>
        <w:t xml:space="preserve"> </w:t>
      </w:r>
      <w:r>
        <w:t>tasks,</w:t>
      </w:r>
      <w:r>
        <w:rPr>
          <w:spacing w:val="-1"/>
        </w:rPr>
        <w:t xml:space="preserve"> </w:t>
      </w:r>
      <w:r>
        <w:t>and</w:t>
      </w:r>
      <w:r>
        <w:rPr>
          <w:spacing w:val="-3"/>
        </w:rPr>
        <w:t xml:space="preserve"> </w:t>
      </w:r>
      <w:r>
        <w:t>each task gets its own</w:t>
      </w:r>
      <w:r>
        <w:rPr>
          <w:spacing w:val="-3"/>
        </w:rPr>
        <w:t xml:space="preserve"> </w:t>
      </w:r>
      <w:r>
        <w:t>environment to “run” in. When</w:t>
      </w:r>
      <w:r>
        <w:rPr>
          <w:spacing w:val="-2"/>
        </w:rPr>
        <w:t xml:space="preserve"> </w:t>
      </w:r>
      <w:r>
        <w:t>a task is idle, it calls an idle routine, usually</w:t>
      </w:r>
      <w:r>
        <w:rPr>
          <w:spacing w:val="-2"/>
        </w:rPr>
        <w:t xml:space="preserve"> </w:t>
      </w:r>
      <w:r>
        <w:t>called “pause”, “wait”, “yield”, “</w:t>
      </w:r>
      <w:proofErr w:type="spellStart"/>
      <w:r>
        <w:t>nop</w:t>
      </w:r>
      <w:proofErr w:type="spellEnd"/>
      <w:r>
        <w:t>” (stands for no</w:t>
      </w:r>
      <w:r>
        <w:rPr>
          <w:spacing w:val="-1"/>
        </w:rPr>
        <w:t xml:space="preserve"> </w:t>
      </w:r>
      <w:r>
        <w:t xml:space="preserve">operation), </w:t>
      </w:r>
      <w:proofErr w:type="spellStart"/>
      <w:proofErr w:type="gramStart"/>
      <w:r>
        <w:t>etc.The</w:t>
      </w:r>
      <w:proofErr w:type="spellEnd"/>
      <w:proofErr w:type="gramEnd"/>
      <w:r>
        <w:t xml:space="preserve"> advantages and disadvantages are very similar to the control loop, except that adding new software is easier, by</w:t>
      </w:r>
      <w:r>
        <w:rPr>
          <w:spacing w:val="-3"/>
        </w:rPr>
        <w:t xml:space="preserve"> </w:t>
      </w:r>
      <w:r>
        <w:t>simply</w:t>
      </w:r>
      <w:r>
        <w:rPr>
          <w:spacing w:val="-2"/>
        </w:rPr>
        <w:t xml:space="preserve"> </w:t>
      </w:r>
      <w:r>
        <w:t>writing a new task, or adding to the queue-interpreter.</w:t>
      </w:r>
    </w:p>
    <w:p w14:paraId="2E36C97A" w14:textId="77777777" w:rsidR="00090B6F" w:rsidRDefault="00000000">
      <w:pPr>
        <w:pStyle w:val="ListParagraph"/>
        <w:numPr>
          <w:ilvl w:val="3"/>
          <w:numId w:val="7"/>
        </w:numPr>
        <w:tabs>
          <w:tab w:val="left" w:pos="2329"/>
        </w:tabs>
        <w:spacing w:before="202"/>
        <w:ind w:left="2329" w:hanging="360"/>
        <w:rPr>
          <w:sz w:val="24"/>
        </w:rPr>
      </w:pPr>
      <w:r>
        <w:rPr>
          <w:sz w:val="24"/>
        </w:rPr>
        <w:t>Primitive</w:t>
      </w:r>
      <w:r>
        <w:rPr>
          <w:spacing w:val="-8"/>
          <w:sz w:val="24"/>
        </w:rPr>
        <w:t xml:space="preserve"> </w:t>
      </w:r>
      <w:r>
        <w:rPr>
          <w:spacing w:val="-2"/>
          <w:sz w:val="24"/>
        </w:rPr>
        <w:t>Multitasking:</w:t>
      </w:r>
    </w:p>
    <w:p w14:paraId="06DC1EC5" w14:textId="77777777" w:rsidR="00090B6F" w:rsidRDefault="00090B6F">
      <w:pPr>
        <w:pStyle w:val="BodyText"/>
        <w:spacing w:before="62"/>
      </w:pPr>
    </w:p>
    <w:p w14:paraId="4595300D" w14:textId="77777777" w:rsidR="00090B6F" w:rsidRDefault="00000000">
      <w:pPr>
        <w:pStyle w:val="BodyText"/>
        <w:spacing w:line="360" w:lineRule="auto"/>
        <w:ind w:left="620" w:right="655" w:firstLine="1440"/>
      </w:pPr>
      <w:r>
        <w:t>In this type of system, a low-level piece of code switches between tasks or threads based on a timer (connected to an interrupt). This is the level</w:t>
      </w:r>
      <w:r>
        <w:rPr>
          <w:spacing w:val="-1"/>
        </w:rPr>
        <w:t xml:space="preserve"> </w:t>
      </w:r>
      <w:r>
        <w:t>at which the system is generally considered</w:t>
      </w:r>
      <w:r>
        <w:rPr>
          <w:spacing w:val="-3"/>
        </w:rPr>
        <w:t xml:space="preserve"> </w:t>
      </w:r>
      <w:r>
        <w:t>to</w:t>
      </w:r>
      <w:r>
        <w:rPr>
          <w:spacing w:val="-3"/>
        </w:rPr>
        <w:t xml:space="preserve"> </w:t>
      </w:r>
      <w:r>
        <w:t>have</w:t>
      </w:r>
      <w:r>
        <w:rPr>
          <w:spacing w:val="-4"/>
        </w:rPr>
        <w:t xml:space="preserve"> </w:t>
      </w:r>
      <w:r>
        <w:t>an</w:t>
      </w:r>
      <w:r>
        <w:rPr>
          <w:spacing w:val="-8"/>
        </w:rPr>
        <w:t xml:space="preserve"> </w:t>
      </w:r>
      <w:r>
        <w:t>"operating</w:t>
      </w:r>
      <w:r>
        <w:rPr>
          <w:spacing w:val="-3"/>
        </w:rPr>
        <w:t xml:space="preserve"> </w:t>
      </w:r>
      <w:r>
        <w:t>system"</w:t>
      </w:r>
      <w:r>
        <w:rPr>
          <w:spacing w:val="-5"/>
        </w:rPr>
        <w:t xml:space="preserve"> </w:t>
      </w:r>
      <w:r>
        <w:t>kernel.</w:t>
      </w:r>
      <w:r>
        <w:rPr>
          <w:spacing w:val="-1"/>
        </w:rPr>
        <w:t xml:space="preserve"> </w:t>
      </w:r>
      <w:r>
        <w:t>Depending</w:t>
      </w:r>
      <w:r>
        <w:rPr>
          <w:spacing w:val="-3"/>
        </w:rPr>
        <w:t xml:space="preserve"> </w:t>
      </w:r>
      <w:r>
        <w:t>on</w:t>
      </w:r>
      <w:r>
        <w:rPr>
          <w:spacing w:val="-8"/>
        </w:rPr>
        <w:t xml:space="preserve"> </w:t>
      </w:r>
      <w:r>
        <w:t>how much</w:t>
      </w:r>
      <w:r>
        <w:rPr>
          <w:spacing w:val="-3"/>
        </w:rPr>
        <w:t xml:space="preserve"> </w:t>
      </w:r>
      <w:r>
        <w:t>functionality</w:t>
      </w:r>
      <w:r>
        <w:rPr>
          <w:spacing w:val="-8"/>
        </w:rPr>
        <w:t xml:space="preserve"> </w:t>
      </w:r>
      <w:r>
        <w:t>is</w:t>
      </w:r>
      <w:r>
        <w:rPr>
          <w:spacing w:val="-5"/>
        </w:rPr>
        <w:t xml:space="preserve"> </w:t>
      </w:r>
      <w:r>
        <w:t>required,</w:t>
      </w:r>
      <w:r>
        <w:rPr>
          <w:spacing w:val="-1"/>
        </w:rPr>
        <w:t xml:space="preserve"> </w:t>
      </w:r>
      <w:r>
        <w:t xml:space="preserve">it introduces more or less of the complexities of managing multiple tasks running conceptually in </w:t>
      </w:r>
      <w:r>
        <w:rPr>
          <w:spacing w:val="-2"/>
        </w:rPr>
        <w:t>parallel.</w:t>
      </w:r>
    </w:p>
    <w:p w14:paraId="07613D51" w14:textId="77777777" w:rsidR="00090B6F" w:rsidRDefault="00000000">
      <w:pPr>
        <w:pStyle w:val="Heading3"/>
        <w:numPr>
          <w:ilvl w:val="2"/>
          <w:numId w:val="7"/>
        </w:numPr>
        <w:tabs>
          <w:tab w:val="left" w:pos="1233"/>
        </w:tabs>
        <w:spacing w:before="198"/>
        <w:ind w:left="1233" w:hanging="541"/>
      </w:pPr>
      <w:r>
        <w:t>Stand</w:t>
      </w:r>
      <w:r>
        <w:rPr>
          <w:spacing w:val="-4"/>
        </w:rPr>
        <w:t xml:space="preserve"> </w:t>
      </w:r>
      <w:r>
        <w:t>Alone</w:t>
      </w:r>
      <w:r>
        <w:rPr>
          <w:spacing w:val="-5"/>
        </w:rPr>
        <w:t xml:space="preserve"> </w:t>
      </w:r>
      <w:r>
        <w:t>Embedded</w:t>
      </w:r>
      <w:r>
        <w:rPr>
          <w:spacing w:val="-3"/>
        </w:rPr>
        <w:t xml:space="preserve"> </w:t>
      </w:r>
      <w:r>
        <w:rPr>
          <w:spacing w:val="-2"/>
        </w:rPr>
        <w:t>System:</w:t>
      </w:r>
    </w:p>
    <w:p w14:paraId="3879F0B1" w14:textId="77777777" w:rsidR="00090B6F" w:rsidRDefault="00090B6F">
      <w:pPr>
        <w:pStyle w:val="BodyText"/>
        <w:spacing w:before="58"/>
        <w:rPr>
          <w:b/>
        </w:rPr>
      </w:pPr>
    </w:p>
    <w:p w14:paraId="39138CD8" w14:textId="77777777" w:rsidR="00090B6F" w:rsidRDefault="00000000">
      <w:pPr>
        <w:pStyle w:val="BodyText"/>
        <w:spacing w:line="360" w:lineRule="auto"/>
        <w:ind w:left="620" w:right="615" w:firstLine="1440"/>
      </w:pPr>
      <w:r>
        <w:t xml:space="preserve">These systems </w:t>
      </w:r>
      <w:proofErr w:type="gramStart"/>
      <w:r>
        <w:t>takes</w:t>
      </w:r>
      <w:proofErr w:type="gramEnd"/>
      <w:r>
        <w:t xml:space="preserve"> the input in the form of electrical signals from transducers or commands from human beings such as pressing of a button etc.., process them and produces desired output.</w:t>
      </w:r>
      <w:r>
        <w:rPr>
          <w:spacing w:val="-6"/>
        </w:rPr>
        <w:t xml:space="preserve"> </w:t>
      </w:r>
      <w:r>
        <w:t>This</w:t>
      </w:r>
      <w:r>
        <w:rPr>
          <w:spacing w:val="-6"/>
        </w:rPr>
        <w:t xml:space="preserve"> </w:t>
      </w:r>
      <w:r>
        <w:t>entire</w:t>
      </w:r>
      <w:r>
        <w:rPr>
          <w:spacing w:val="-5"/>
        </w:rPr>
        <w:t xml:space="preserve"> </w:t>
      </w:r>
      <w:r>
        <w:t>process</w:t>
      </w:r>
      <w:r>
        <w:rPr>
          <w:spacing w:val="-6"/>
        </w:rPr>
        <w:t xml:space="preserve"> </w:t>
      </w:r>
      <w:r>
        <w:t>of</w:t>
      </w:r>
      <w:r>
        <w:rPr>
          <w:spacing w:val="-11"/>
        </w:rPr>
        <w:t xml:space="preserve"> </w:t>
      </w:r>
      <w:r>
        <w:t>taking input,</w:t>
      </w:r>
      <w:r>
        <w:rPr>
          <w:spacing w:val="-2"/>
        </w:rPr>
        <w:t xml:space="preserve"> </w:t>
      </w:r>
      <w:r>
        <w:t>processing it and</w:t>
      </w:r>
      <w:r>
        <w:rPr>
          <w:spacing w:val="-4"/>
        </w:rPr>
        <w:t xml:space="preserve"> </w:t>
      </w:r>
      <w:r>
        <w:t>giving</w:t>
      </w:r>
      <w:r>
        <w:rPr>
          <w:spacing w:val="-4"/>
        </w:rPr>
        <w:t xml:space="preserve"> </w:t>
      </w:r>
      <w:r>
        <w:t>output is</w:t>
      </w:r>
      <w:r>
        <w:rPr>
          <w:spacing w:val="-6"/>
        </w:rPr>
        <w:t xml:space="preserve"> </w:t>
      </w:r>
      <w:r>
        <w:t>done in</w:t>
      </w:r>
      <w:r>
        <w:rPr>
          <w:spacing w:val="-8"/>
        </w:rPr>
        <w:t xml:space="preserve"> </w:t>
      </w:r>
      <w:r>
        <w:t xml:space="preserve">standalone mode. Such embedded systems </w:t>
      </w:r>
      <w:proofErr w:type="gramStart"/>
      <w:r>
        <w:t>comes</w:t>
      </w:r>
      <w:proofErr w:type="gramEnd"/>
      <w:r>
        <w:t xml:space="preserve"> under </w:t>
      </w:r>
      <w:proofErr w:type="spellStart"/>
      <w:r>
        <w:t>stand alone</w:t>
      </w:r>
      <w:proofErr w:type="spellEnd"/>
      <w:r>
        <w:t xml:space="preserve"> embedded systems</w:t>
      </w:r>
    </w:p>
    <w:p w14:paraId="3E0F0C71" w14:textId="77777777" w:rsidR="00090B6F" w:rsidRDefault="00000000">
      <w:pPr>
        <w:pStyle w:val="BodyText"/>
        <w:spacing w:before="198"/>
        <w:ind w:left="1341"/>
      </w:pPr>
      <w:proofErr w:type="spellStart"/>
      <w:r>
        <w:t>Eg</w:t>
      </w:r>
      <w:proofErr w:type="spellEnd"/>
      <w:r>
        <w:t>:</w:t>
      </w:r>
      <w:r>
        <w:rPr>
          <w:spacing w:val="-5"/>
        </w:rPr>
        <w:t xml:space="preserve"> </w:t>
      </w:r>
      <w:r>
        <w:t>microwave</w:t>
      </w:r>
      <w:r>
        <w:rPr>
          <w:spacing w:val="-5"/>
        </w:rPr>
        <w:t xml:space="preserve"> </w:t>
      </w:r>
      <w:r>
        <w:t>oven,</w:t>
      </w:r>
      <w:r>
        <w:rPr>
          <w:spacing w:val="-3"/>
        </w:rPr>
        <w:t xml:space="preserve"> </w:t>
      </w:r>
      <w:r>
        <w:t>air</w:t>
      </w:r>
      <w:r>
        <w:rPr>
          <w:spacing w:val="-4"/>
        </w:rPr>
        <w:t xml:space="preserve"> </w:t>
      </w:r>
      <w:r>
        <w:t>conditioner</w:t>
      </w:r>
      <w:r>
        <w:rPr>
          <w:spacing w:val="-3"/>
        </w:rPr>
        <w:t xml:space="preserve"> </w:t>
      </w:r>
      <w:proofErr w:type="gramStart"/>
      <w:r>
        <w:rPr>
          <w:spacing w:val="-4"/>
        </w:rPr>
        <w:t>etc..</w:t>
      </w:r>
      <w:proofErr w:type="gramEnd"/>
    </w:p>
    <w:p w14:paraId="625D19F3" w14:textId="77777777" w:rsidR="00090B6F" w:rsidRDefault="00090B6F">
      <w:pPr>
        <w:spacing w:line="360" w:lineRule="auto"/>
        <w:sectPr w:rsidR="00090B6F">
          <w:pgSz w:w="12240" w:h="15840"/>
          <w:pgMar w:top="880" w:right="340" w:bottom="1200" w:left="820" w:header="0" w:footer="950" w:gutter="0"/>
          <w:cols w:space="720"/>
        </w:sectPr>
      </w:pPr>
    </w:p>
    <w:p w14:paraId="28B96362" w14:textId="77777777" w:rsidR="00090B6F" w:rsidRDefault="00090B6F">
      <w:pPr>
        <w:pStyle w:val="BodyText"/>
        <w:spacing w:before="67"/>
      </w:pPr>
    </w:p>
    <w:p w14:paraId="6B2673DA" w14:textId="77777777" w:rsidR="00090B6F" w:rsidRDefault="00000000">
      <w:pPr>
        <w:pStyle w:val="Heading3"/>
        <w:numPr>
          <w:ilvl w:val="2"/>
          <w:numId w:val="7"/>
        </w:numPr>
        <w:tabs>
          <w:tab w:val="left" w:pos="1161"/>
        </w:tabs>
        <w:ind w:left="1161" w:hanging="541"/>
      </w:pPr>
      <w:r>
        <w:t>Real-time</w:t>
      </w:r>
      <w:r>
        <w:rPr>
          <w:spacing w:val="-6"/>
        </w:rPr>
        <w:t xml:space="preserve"> </w:t>
      </w:r>
      <w:r>
        <w:t>embedded</w:t>
      </w:r>
      <w:r>
        <w:rPr>
          <w:spacing w:val="-5"/>
        </w:rPr>
        <w:t xml:space="preserve"> </w:t>
      </w:r>
      <w:r>
        <w:rPr>
          <w:spacing w:val="-2"/>
        </w:rPr>
        <w:t>systems:</w:t>
      </w:r>
    </w:p>
    <w:p w14:paraId="3D375673" w14:textId="77777777" w:rsidR="00090B6F" w:rsidRDefault="00090B6F">
      <w:pPr>
        <w:pStyle w:val="BodyText"/>
        <w:spacing w:before="58"/>
        <w:rPr>
          <w:b/>
        </w:rPr>
      </w:pPr>
    </w:p>
    <w:p w14:paraId="0EFC551E" w14:textId="77777777" w:rsidR="00090B6F" w:rsidRDefault="00000000">
      <w:pPr>
        <w:pStyle w:val="BodyText"/>
        <w:spacing w:line="360" w:lineRule="auto"/>
        <w:ind w:left="620" w:right="728" w:firstLine="1440"/>
        <w:jc w:val="both"/>
      </w:pPr>
      <w:r>
        <w:t>Embedded</w:t>
      </w:r>
      <w:r>
        <w:rPr>
          <w:spacing w:val="-2"/>
        </w:rPr>
        <w:t xml:space="preserve"> </w:t>
      </w:r>
      <w:r>
        <w:t>systems</w:t>
      </w:r>
      <w:r>
        <w:rPr>
          <w:spacing w:val="-4"/>
        </w:rPr>
        <w:t xml:space="preserve"> </w:t>
      </w:r>
      <w:r>
        <w:t>which</w:t>
      </w:r>
      <w:r>
        <w:rPr>
          <w:spacing w:val="-7"/>
        </w:rPr>
        <w:t xml:space="preserve"> </w:t>
      </w:r>
      <w:r>
        <w:t>are</w:t>
      </w:r>
      <w:r>
        <w:rPr>
          <w:spacing w:val="-3"/>
        </w:rPr>
        <w:t xml:space="preserve"> </w:t>
      </w:r>
      <w:r>
        <w:t>used to perform</w:t>
      </w:r>
      <w:r>
        <w:rPr>
          <w:spacing w:val="-10"/>
        </w:rPr>
        <w:t xml:space="preserve"> </w:t>
      </w:r>
      <w:r>
        <w:t>a</w:t>
      </w:r>
      <w:r>
        <w:rPr>
          <w:spacing w:val="-3"/>
        </w:rPr>
        <w:t xml:space="preserve"> </w:t>
      </w:r>
      <w:r>
        <w:t>specific</w:t>
      </w:r>
      <w:r>
        <w:rPr>
          <w:spacing w:val="-3"/>
        </w:rPr>
        <w:t xml:space="preserve"> </w:t>
      </w:r>
      <w:r>
        <w:t>task</w:t>
      </w:r>
      <w:r>
        <w:rPr>
          <w:spacing w:val="-2"/>
        </w:rPr>
        <w:t xml:space="preserve"> </w:t>
      </w:r>
      <w:r>
        <w:t>or</w:t>
      </w:r>
      <w:r>
        <w:rPr>
          <w:spacing w:val="-5"/>
        </w:rPr>
        <w:t xml:space="preserve"> </w:t>
      </w:r>
      <w:r>
        <w:t>operation</w:t>
      </w:r>
      <w:r>
        <w:rPr>
          <w:spacing w:val="-2"/>
        </w:rPr>
        <w:t xml:space="preserve"> </w:t>
      </w:r>
      <w:r>
        <w:t>in</w:t>
      </w:r>
      <w:r>
        <w:rPr>
          <w:spacing w:val="-7"/>
        </w:rPr>
        <w:t xml:space="preserve"> </w:t>
      </w:r>
      <w:r>
        <w:t>a</w:t>
      </w:r>
      <w:r>
        <w:rPr>
          <w:spacing w:val="-3"/>
        </w:rPr>
        <w:t xml:space="preserve"> </w:t>
      </w:r>
      <w:r>
        <w:t>specific time</w:t>
      </w:r>
      <w:r>
        <w:rPr>
          <w:spacing w:val="-2"/>
        </w:rPr>
        <w:t xml:space="preserve"> </w:t>
      </w:r>
      <w:r>
        <w:t>period</w:t>
      </w:r>
      <w:r>
        <w:rPr>
          <w:spacing w:val="-6"/>
        </w:rPr>
        <w:t xml:space="preserve"> </w:t>
      </w:r>
      <w:r>
        <w:t>those</w:t>
      </w:r>
      <w:r>
        <w:rPr>
          <w:spacing w:val="-2"/>
        </w:rPr>
        <w:t xml:space="preserve"> </w:t>
      </w:r>
      <w:r>
        <w:t>systems</w:t>
      </w:r>
      <w:r>
        <w:rPr>
          <w:spacing w:val="-3"/>
        </w:rPr>
        <w:t xml:space="preserve"> </w:t>
      </w:r>
      <w:r>
        <w:t>are</w:t>
      </w:r>
      <w:r>
        <w:rPr>
          <w:spacing w:val="-2"/>
        </w:rPr>
        <w:t xml:space="preserve"> </w:t>
      </w:r>
      <w:r>
        <w:t>called</w:t>
      </w:r>
      <w:r>
        <w:rPr>
          <w:spacing w:val="-1"/>
        </w:rPr>
        <w:t xml:space="preserve"> </w:t>
      </w:r>
      <w:r>
        <w:t>as</w:t>
      </w:r>
      <w:r>
        <w:rPr>
          <w:spacing w:val="-3"/>
        </w:rPr>
        <w:t xml:space="preserve"> </w:t>
      </w:r>
      <w:r>
        <w:t>real-time</w:t>
      </w:r>
      <w:r>
        <w:rPr>
          <w:spacing w:val="-2"/>
        </w:rPr>
        <w:t xml:space="preserve"> </w:t>
      </w:r>
      <w:r>
        <w:t>embedded</w:t>
      </w:r>
      <w:r>
        <w:rPr>
          <w:spacing w:val="-1"/>
        </w:rPr>
        <w:t xml:space="preserve"> </w:t>
      </w:r>
      <w:r>
        <w:t>systems. There</w:t>
      </w:r>
      <w:r>
        <w:rPr>
          <w:spacing w:val="-2"/>
        </w:rPr>
        <w:t xml:space="preserve"> </w:t>
      </w:r>
      <w:r>
        <w:t>are</w:t>
      </w:r>
      <w:r>
        <w:rPr>
          <w:spacing w:val="-2"/>
        </w:rPr>
        <w:t xml:space="preserve"> </w:t>
      </w:r>
      <w:r>
        <w:t>two</w:t>
      </w:r>
      <w:r>
        <w:rPr>
          <w:spacing w:val="-6"/>
        </w:rPr>
        <w:t xml:space="preserve"> </w:t>
      </w:r>
      <w:r>
        <w:t>types</w:t>
      </w:r>
      <w:r>
        <w:rPr>
          <w:spacing w:val="-3"/>
        </w:rPr>
        <w:t xml:space="preserve"> </w:t>
      </w:r>
      <w:r>
        <w:t>of</w:t>
      </w:r>
      <w:r>
        <w:rPr>
          <w:spacing w:val="-9"/>
        </w:rPr>
        <w:t xml:space="preserve"> </w:t>
      </w:r>
      <w:r>
        <w:t>real-time embedded systems.</w:t>
      </w:r>
    </w:p>
    <w:p w14:paraId="015A237D" w14:textId="77777777" w:rsidR="00090B6F" w:rsidRDefault="00000000">
      <w:pPr>
        <w:pStyle w:val="ListParagraph"/>
        <w:numPr>
          <w:ilvl w:val="3"/>
          <w:numId w:val="7"/>
        </w:numPr>
        <w:tabs>
          <w:tab w:val="left" w:pos="1743"/>
        </w:tabs>
        <w:spacing w:before="195"/>
        <w:ind w:left="1743" w:hanging="359"/>
        <w:jc w:val="both"/>
        <w:rPr>
          <w:sz w:val="24"/>
        </w:rPr>
      </w:pPr>
      <w:r>
        <w:rPr>
          <w:sz w:val="24"/>
        </w:rPr>
        <w:t>Hard</w:t>
      </w:r>
      <w:r>
        <w:rPr>
          <w:spacing w:val="-4"/>
          <w:sz w:val="24"/>
        </w:rPr>
        <w:t xml:space="preserve"> </w:t>
      </w:r>
      <w:r>
        <w:rPr>
          <w:sz w:val="24"/>
        </w:rPr>
        <w:t>Real-time</w:t>
      </w:r>
      <w:r>
        <w:rPr>
          <w:spacing w:val="-5"/>
          <w:sz w:val="24"/>
        </w:rPr>
        <w:t xml:space="preserve"> </w:t>
      </w:r>
      <w:r>
        <w:rPr>
          <w:sz w:val="24"/>
        </w:rPr>
        <w:t>embedded</w:t>
      </w:r>
      <w:r>
        <w:rPr>
          <w:spacing w:val="-3"/>
          <w:sz w:val="24"/>
        </w:rPr>
        <w:t xml:space="preserve"> </w:t>
      </w:r>
      <w:r>
        <w:rPr>
          <w:spacing w:val="-2"/>
          <w:sz w:val="24"/>
        </w:rPr>
        <w:t>systems:</w:t>
      </w:r>
    </w:p>
    <w:p w14:paraId="7A101FBD" w14:textId="77777777" w:rsidR="00090B6F" w:rsidRDefault="00090B6F">
      <w:pPr>
        <w:pStyle w:val="BodyText"/>
        <w:spacing w:before="67"/>
      </w:pPr>
    </w:p>
    <w:p w14:paraId="579E91BE" w14:textId="77777777" w:rsidR="00090B6F" w:rsidRDefault="00000000">
      <w:pPr>
        <w:pStyle w:val="BodyText"/>
        <w:spacing w:line="360" w:lineRule="auto"/>
        <w:ind w:left="620" w:right="655" w:firstLine="1440"/>
      </w:pPr>
      <w:r>
        <w:t>These</w:t>
      </w:r>
      <w:r>
        <w:rPr>
          <w:spacing w:val="-4"/>
        </w:rPr>
        <w:t xml:space="preserve"> </w:t>
      </w:r>
      <w:r>
        <w:t>embedded</w:t>
      </w:r>
      <w:r>
        <w:rPr>
          <w:spacing w:val="-3"/>
        </w:rPr>
        <w:t xml:space="preserve"> </w:t>
      </w:r>
      <w:r>
        <w:t>systems</w:t>
      </w:r>
      <w:r>
        <w:rPr>
          <w:spacing w:val="-2"/>
        </w:rPr>
        <w:t xml:space="preserve"> </w:t>
      </w:r>
      <w:r>
        <w:t>follow</w:t>
      </w:r>
      <w:r>
        <w:rPr>
          <w:spacing w:val="-4"/>
        </w:rPr>
        <w:t xml:space="preserve"> </w:t>
      </w:r>
      <w:r>
        <w:t>an</w:t>
      </w:r>
      <w:r>
        <w:rPr>
          <w:spacing w:val="-8"/>
        </w:rPr>
        <w:t xml:space="preserve"> </w:t>
      </w:r>
      <w:r>
        <w:t>absolute</w:t>
      </w:r>
      <w:r>
        <w:rPr>
          <w:spacing w:val="-4"/>
        </w:rPr>
        <w:t xml:space="preserve"> </w:t>
      </w:r>
      <w:r>
        <w:t>dead line</w:t>
      </w:r>
      <w:r>
        <w:rPr>
          <w:spacing w:val="-4"/>
        </w:rPr>
        <w:t xml:space="preserve"> </w:t>
      </w:r>
      <w:r>
        <w:t>time</w:t>
      </w:r>
      <w:r>
        <w:rPr>
          <w:spacing w:val="-4"/>
        </w:rPr>
        <w:t xml:space="preserve"> </w:t>
      </w:r>
      <w:r>
        <w:t>period i.e..,</w:t>
      </w:r>
      <w:r>
        <w:rPr>
          <w:spacing w:val="-2"/>
        </w:rPr>
        <w:t xml:space="preserve"> </w:t>
      </w:r>
      <w:r>
        <w:t>if</w:t>
      </w:r>
      <w:r>
        <w:rPr>
          <w:spacing w:val="-11"/>
        </w:rPr>
        <w:t xml:space="preserve"> </w:t>
      </w:r>
      <w:r>
        <w:t>the</w:t>
      </w:r>
      <w:r>
        <w:rPr>
          <w:spacing w:val="-4"/>
        </w:rPr>
        <w:t xml:space="preserve"> </w:t>
      </w:r>
      <w:r>
        <w:t xml:space="preserve">tasking is not done in a particular time </w:t>
      </w:r>
      <w:proofErr w:type="gramStart"/>
      <w:r>
        <w:t>period</w:t>
      </w:r>
      <w:proofErr w:type="gramEnd"/>
      <w:r>
        <w:t xml:space="preserve"> then there is a cause of</w:t>
      </w:r>
      <w:r>
        <w:rPr>
          <w:spacing w:val="-1"/>
        </w:rPr>
        <w:t xml:space="preserve"> </w:t>
      </w:r>
      <w:r>
        <w:t>damage to the entire equipment.</w:t>
      </w:r>
    </w:p>
    <w:p w14:paraId="794A039B" w14:textId="77777777" w:rsidR="00090B6F" w:rsidRDefault="00000000">
      <w:pPr>
        <w:pStyle w:val="BodyText"/>
        <w:spacing w:before="199" w:line="362" w:lineRule="auto"/>
        <w:ind w:left="620" w:right="655" w:firstLine="720"/>
      </w:pPr>
      <w:proofErr w:type="spellStart"/>
      <w:r>
        <w:t>Eg</w:t>
      </w:r>
      <w:proofErr w:type="spellEnd"/>
      <w:r>
        <w:t>:</w:t>
      </w:r>
      <w:r>
        <w:rPr>
          <w:spacing w:val="-2"/>
        </w:rPr>
        <w:t xml:space="preserve"> </w:t>
      </w:r>
      <w:r>
        <w:t>consider</w:t>
      </w:r>
      <w:r>
        <w:rPr>
          <w:spacing w:val="-1"/>
        </w:rPr>
        <w:t xml:space="preserve"> </w:t>
      </w:r>
      <w:r>
        <w:t>a</w:t>
      </w:r>
      <w:r>
        <w:rPr>
          <w:spacing w:val="-3"/>
        </w:rPr>
        <w:t xml:space="preserve"> </w:t>
      </w:r>
      <w:r>
        <w:t>system</w:t>
      </w:r>
      <w:r>
        <w:rPr>
          <w:spacing w:val="-7"/>
        </w:rPr>
        <w:t xml:space="preserve"> </w:t>
      </w:r>
      <w:r>
        <w:t>in</w:t>
      </w:r>
      <w:r>
        <w:rPr>
          <w:spacing w:val="-7"/>
        </w:rPr>
        <w:t xml:space="preserve"> </w:t>
      </w:r>
      <w:r>
        <w:t>which</w:t>
      </w:r>
      <w:r>
        <w:rPr>
          <w:spacing w:val="-7"/>
        </w:rPr>
        <w:t xml:space="preserve"> </w:t>
      </w:r>
      <w:r>
        <w:t>we have</w:t>
      </w:r>
      <w:r>
        <w:rPr>
          <w:spacing w:val="-3"/>
        </w:rPr>
        <w:t xml:space="preserve"> </w:t>
      </w:r>
      <w:r>
        <w:t>to</w:t>
      </w:r>
      <w:r>
        <w:rPr>
          <w:spacing w:val="-2"/>
        </w:rPr>
        <w:t xml:space="preserve"> </w:t>
      </w:r>
      <w:r>
        <w:t>open</w:t>
      </w:r>
      <w:r>
        <w:rPr>
          <w:spacing w:val="-7"/>
        </w:rPr>
        <w:t xml:space="preserve"> </w:t>
      </w:r>
      <w:r>
        <w:t>a</w:t>
      </w:r>
      <w:r>
        <w:rPr>
          <w:spacing w:val="-8"/>
        </w:rPr>
        <w:t xml:space="preserve"> </w:t>
      </w:r>
      <w:r>
        <w:t>valve</w:t>
      </w:r>
      <w:r>
        <w:rPr>
          <w:spacing w:val="-3"/>
        </w:rPr>
        <w:t xml:space="preserve"> </w:t>
      </w:r>
      <w:r>
        <w:t>within</w:t>
      </w:r>
      <w:r>
        <w:rPr>
          <w:spacing w:val="-7"/>
        </w:rPr>
        <w:t xml:space="preserve"> </w:t>
      </w:r>
      <w:r>
        <w:t>30 milliseconds. If</w:t>
      </w:r>
      <w:r>
        <w:rPr>
          <w:spacing w:val="-10"/>
        </w:rPr>
        <w:t xml:space="preserve"> </w:t>
      </w:r>
      <w:r>
        <w:t xml:space="preserve">this valve is not opened in 30 </w:t>
      </w:r>
      <w:proofErr w:type="spellStart"/>
      <w:r>
        <w:t>ms</w:t>
      </w:r>
      <w:proofErr w:type="spellEnd"/>
      <w:r>
        <w:t xml:space="preserve"> this may</w:t>
      </w:r>
      <w:r>
        <w:rPr>
          <w:spacing w:val="-3"/>
        </w:rPr>
        <w:t xml:space="preserve"> </w:t>
      </w:r>
      <w:r>
        <w:t xml:space="preserve">cause damage to the entire equipment. </w:t>
      </w:r>
      <w:proofErr w:type="gramStart"/>
      <w:r>
        <w:t>So</w:t>
      </w:r>
      <w:proofErr w:type="gramEnd"/>
      <w:r>
        <w:t xml:space="preserve"> in such cases we use embedded systems for doing automatic operations.</w:t>
      </w:r>
    </w:p>
    <w:p w14:paraId="27794C7E" w14:textId="77777777" w:rsidR="00090B6F" w:rsidRDefault="00000000">
      <w:pPr>
        <w:pStyle w:val="ListParagraph"/>
        <w:numPr>
          <w:ilvl w:val="3"/>
          <w:numId w:val="7"/>
        </w:numPr>
        <w:tabs>
          <w:tab w:val="left" w:pos="1744"/>
        </w:tabs>
        <w:spacing w:before="188"/>
        <w:ind w:left="1744" w:hanging="360"/>
        <w:rPr>
          <w:sz w:val="24"/>
        </w:rPr>
      </w:pPr>
      <w:r>
        <w:rPr>
          <w:sz w:val="24"/>
        </w:rPr>
        <w:t>Soft</w:t>
      </w:r>
      <w:r>
        <w:rPr>
          <w:spacing w:val="2"/>
          <w:sz w:val="24"/>
        </w:rPr>
        <w:t xml:space="preserve"> </w:t>
      </w:r>
      <w:r>
        <w:rPr>
          <w:sz w:val="24"/>
        </w:rPr>
        <w:t>Real</w:t>
      </w:r>
      <w:r>
        <w:rPr>
          <w:spacing w:val="-10"/>
          <w:sz w:val="24"/>
        </w:rPr>
        <w:t xml:space="preserve"> </w:t>
      </w:r>
      <w:r>
        <w:rPr>
          <w:sz w:val="24"/>
        </w:rPr>
        <w:t>Time</w:t>
      </w:r>
      <w:r>
        <w:rPr>
          <w:spacing w:val="-3"/>
          <w:sz w:val="24"/>
        </w:rPr>
        <w:t xml:space="preserve"> </w:t>
      </w:r>
      <w:r>
        <w:rPr>
          <w:sz w:val="24"/>
        </w:rPr>
        <w:t>embedded</w:t>
      </w:r>
      <w:r>
        <w:rPr>
          <w:spacing w:val="-2"/>
          <w:sz w:val="24"/>
        </w:rPr>
        <w:t xml:space="preserve"> systems:</w:t>
      </w:r>
    </w:p>
    <w:p w14:paraId="737848EC" w14:textId="77777777" w:rsidR="00090B6F" w:rsidRDefault="00090B6F">
      <w:pPr>
        <w:rPr>
          <w:sz w:val="24"/>
        </w:rPr>
      </w:pPr>
    </w:p>
    <w:p w14:paraId="68928D0D" w14:textId="77777777" w:rsidR="00090B6F" w:rsidRDefault="00000000">
      <w:pPr>
        <w:spacing w:before="67" w:line="360" w:lineRule="auto"/>
        <w:ind w:left="620" w:right="724" w:firstLine="720"/>
        <w:jc w:val="both"/>
        <w:rPr>
          <w:sz w:val="24"/>
          <w:szCs w:val="24"/>
        </w:rPr>
      </w:pPr>
      <w:proofErr w:type="spellStart"/>
      <w:r>
        <w:rPr>
          <w:sz w:val="24"/>
          <w:szCs w:val="24"/>
        </w:rPr>
        <w:t>Eg</w:t>
      </w:r>
      <w:proofErr w:type="spellEnd"/>
      <w:r>
        <w:rPr>
          <w:sz w:val="24"/>
          <w:szCs w:val="24"/>
        </w:rPr>
        <w:t>:</w:t>
      </w:r>
      <w:r>
        <w:rPr>
          <w:spacing w:val="40"/>
          <w:sz w:val="24"/>
          <w:szCs w:val="24"/>
        </w:rPr>
        <w:t xml:space="preserve"> </w:t>
      </w:r>
      <w:r>
        <w:rPr>
          <w:sz w:val="24"/>
          <w:szCs w:val="24"/>
        </w:rPr>
        <w:t>Consider a TV</w:t>
      </w:r>
      <w:r>
        <w:rPr>
          <w:spacing w:val="-3"/>
          <w:sz w:val="24"/>
          <w:szCs w:val="24"/>
        </w:rPr>
        <w:t xml:space="preserve"> </w:t>
      </w:r>
      <w:r>
        <w:rPr>
          <w:sz w:val="24"/>
          <w:szCs w:val="24"/>
        </w:rPr>
        <w:t>remote</w:t>
      </w:r>
      <w:r>
        <w:rPr>
          <w:spacing w:val="-4"/>
          <w:sz w:val="24"/>
          <w:szCs w:val="24"/>
        </w:rPr>
        <w:t xml:space="preserve"> </w:t>
      </w:r>
      <w:r>
        <w:rPr>
          <w:sz w:val="24"/>
          <w:szCs w:val="24"/>
        </w:rPr>
        <w:t>control</w:t>
      </w:r>
      <w:r>
        <w:rPr>
          <w:spacing w:val="-1"/>
          <w:sz w:val="24"/>
          <w:szCs w:val="24"/>
        </w:rPr>
        <w:t xml:space="preserve"> </w:t>
      </w:r>
      <w:r>
        <w:rPr>
          <w:sz w:val="24"/>
          <w:szCs w:val="24"/>
        </w:rPr>
        <w:t>system, if the</w:t>
      </w:r>
      <w:r>
        <w:rPr>
          <w:spacing w:val="-4"/>
          <w:sz w:val="24"/>
          <w:szCs w:val="24"/>
        </w:rPr>
        <w:t xml:space="preserve"> </w:t>
      </w:r>
      <w:r>
        <w:rPr>
          <w:sz w:val="24"/>
          <w:szCs w:val="24"/>
        </w:rPr>
        <w:t>remote</w:t>
      </w:r>
      <w:r>
        <w:rPr>
          <w:spacing w:val="-4"/>
          <w:sz w:val="24"/>
          <w:szCs w:val="24"/>
        </w:rPr>
        <w:t xml:space="preserve"> </w:t>
      </w:r>
      <w:r>
        <w:rPr>
          <w:sz w:val="24"/>
          <w:szCs w:val="24"/>
        </w:rPr>
        <w:t>control</w:t>
      </w:r>
      <w:r>
        <w:rPr>
          <w:spacing w:val="-1"/>
          <w:sz w:val="24"/>
          <w:szCs w:val="24"/>
        </w:rPr>
        <w:t xml:space="preserve"> </w:t>
      </w:r>
      <w:r>
        <w:rPr>
          <w:sz w:val="24"/>
          <w:szCs w:val="24"/>
        </w:rPr>
        <w:t>takes a few milliseconds delay</w:t>
      </w:r>
      <w:r>
        <w:rPr>
          <w:spacing w:val="-2"/>
          <w:sz w:val="24"/>
          <w:szCs w:val="24"/>
        </w:rPr>
        <w:t xml:space="preserve"> </w:t>
      </w:r>
      <w:r>
        <w:rPr>
          <w:sz w:val="24"/>
          <w:szCs w:val="24"/>
        </w:rPr>
        <w:t>it will not cause</w:t>
      </w:r>
      <w:r>
        <w:rPr>
          <w:spacing w:val="-3"/>
          <w:sz w:val="24"/>
          <w:szCs w:val="24"/>
        </w:rPr>
        <w:t xml:space="preserve"> </w:t>
      </w:r>
      <w:r>
        <w:rPr>
          <w:sz w:val="24"/>
          <w:szCs w:val="24"/>
        </w:rPr>
        <w:t>damage either to</w:t>
      </w:r>
      <w:r>
        <w:rPr>
          <w:spacing w:val="-2"/>
          <w:sz w:val="24"/>
          <w:szCs w:val="24"/>
        </w:rPr>
        <w:t xml:space="preserve"> </w:t>
      </w:r>
      <w:r>
        <w:rPr>
          <w:sz w:val="24"/>
          <w:szCs w:val="24"/>
        </w:rPr>
        <w:t>the</w:t>
      </w:r>
      <w:r>
        <w:rPr>
          <w:spacing w:val="-4"/>
          <w:sz w:val="24"/>
          <w:szCs w:val="24"/>
        </w:rPr>
        <w:t xml:space="preserve"> </w:t>
      </w:r>
      <w:r>
        <w:rPr>
          <w:sz w:val="24"/>
          <w:szCs w:val="24"/>
        </w:rPr>
        <w:t>TV</w:t>
      </w:r>
      <w:r>
        <w:rPr>
          <w:spacing w:val="-3"/>
          <w:sz w:val="24"/>
          <w:szCs w:val="24"/>
        </w:rPr>
        <w:t xml:space="preserve"> </w:t>
      </w:r>
      <w:r>
        <w:rPr>
          <w:sz w:val="24"/>
          <w:szCs w:val="24"/>
        </w:rPr>
        <w:t>or to</w:t>
      </w:r>
      <w:r>
        <w:rPr>
          <w:spacing w:val="-2"/>
          <w:sz w:val="24"/>
          <w:szCs w:val="24"/>
        </w:rPr>
        <w:t xml:space="preserve"> </w:t>
      </w:r>
      <w:r>
        <w:rPr>
          <w:sz w:val="24"/>
          <w:szCs w:val="24"/>
        </w:rPr>
        <w:t>the</w:t>
      </w:r>
      <w:r>
        <w:rPr>
          <w:spacing w:val="-4"/>
          <w:sz w:val="24"/>
          <w:szCs w:val="24"/>
        </w:rPr>
        <w:t xml:space="preserve"> </w:t>
      </w:r>
      <w:r>
        <w:rPr>
          <w:sz w:val="24"/>
          <w:szCs w:val="24"/>
        </w:rPr>
        <w:t>remote</w:t>
      </w:r>
      <w:r>
        <w:rPr>
          <w:spacing w:val="-4"/>
          <w:sz w:val="24"/>
          <w:szCs w:val="24"/>
        </w:rPr>
        <w:t xml:space="preserve"> </w:t>
      </w:r>
      <w:r>
        <w:rPr>
          <w:sz w:val="24"/>
          <w:szCs w:val="24"/>
        </w:rPr>
        <w:t>control. These</w:t>
      </w:r>
      <w:r>
        <w:rPr>
          <w:spacing w:val="-4"/>
          <w:sz w:val="24"/>
          <w:szCs w:val="24"/>
        </w:rPr>
        <w:t xml:space="preserve"> </w:t>
      </w:r>
      <w:r>
        <w:rPr>
          <w:sz w:val="24"/>
          <w:szCs w:val="24"/>
        </w:rPr>
        <w:t>systems which will</w:t>
      </w:r>
      <w:r>
        <w:rPr>
          <w:spacing w:val="-1"/>
          <w:sz w:val="24"/>
          <w:szCs w:val="24"/>
        </w:rPr>
        <w:t xml:space="preserve"> </w:t>
      </w:r>
      <w:r>
        <w:rPr>
          <w:sz w:val="24"/>
          <w:szCs w:val="24"/>
        </w:rPr>
        <w:t>not cause damage when they</w:t>
      </w:r>
      <w:r>
        <w:rPr>
          <w:spacing w:val="-9"/>
          <w:sz w:val="24"/>
          <w:szCs w:val="24"/>
        </w:rPr>
        <w:t xml:space="preserve"> </w:t>
      </w:r>
      <w:r>
        <w:rPr>
          <w:sz w:val="24"/>
          <w:szCs w:val="24"/>
        </w:rPr>
        <w:t>are</w:t>
      </w:r>
      <w:r>
        <w:rPr>
          <w:spacing w:val="-8"/>
          <w:sz w:val="24"/>
          <w:szCs w:val="24"/>
        </w:rPr>
        <w:t xml:space="preserve"> </w:t>
      </w:r>
      <w:r>
        <w:rPr>
          <w:sz w:val="24"/>
          <w:szCs w:val="24"/>
        </w:rPr>
        <w:t>not operated</w:t>
      </w:r>
      <w:r>
        <w:rPr>
          <w:spacing w:val="-6"/>
          <w:sz w:val="24"/>
          <w:szCs w:val="24"/>
        </w:rPr>
        <w:t xml:space="preserve"> </w:t>
      </w:r>
      <w:r>
        <w:rPr>
          <w:sz w:val="24"/>
          <w:szCs w:val="24"/>
        </w:rPr>
        <w:t>at</w:t>
      </w:r>
      <w:r>
        <w:rPr>
          <w:spacing w:val="-1"/>
          <w:sz w:val="24"/>
          <w:szCs w:val="24"/>
        </w:rPr>
        <w:t xml:space="preserve"> </w:t>
      </w:r>
      <w:r>
        <w:rPr>
          <w:sz w:val="24"/>
          <w:szCs w:val="24"/>
        </w:rPr>
        <w:t>considerable</w:t>
      </w:r>
      <w:r>
        <w:rPr>
          <w:spacing w:val="-8"/>
          <w:sz w:val="24"/>
          <w:szCs w:val="24"/>
        </w:rPr>
        <w:t xml:space="preserve"> </w:t>
      </w:r>
      <w:r>
        <w:rPr>
          <w:sz w:val="24"/>
          <w:szCs w:val="24"/>
        </w:rPr>
        <w:t>time</w:t>
      </w:r>
      <w:r>
        <w:rPr>
          <w:spacing w:val="-8"/>
          <w:sz w:val="24"/>
          <w:szCs w:val="24"/>
        </w:rPr>
        <w:t xml:space="preserve"> </w:t>
      </w:r>
      <w:r>
        <w:rPr>
          <w:sz w:val="24"/>
          <w:szCs w:val="24"/>
        </w:rPr>
        <w:t>period</w:t>
      </w:r>
      <w:r>
        <w:rPr>
          <w:spacing w:val="-6"/>
          <w:sz w:val="24"/>
          <w:szCs w:val="24"/>
        </w:rPr>
        <w:t xml:space="preserve"> </w:t>
      </w:r>
      <w:r>
        <w:rPr>
          <w:sz w:val="24"/>
          <w:szCs w:val="24"/>
        </w:rPr>
        <w:t>those</w:t>
      </w:r>
      <w:r>
        <w:rPr>
          <w:spacing w:val="-8"/>
          <w:sz w:val="24"/>
          <w:szCs w:val="24"/>
        </w:rPr>
        <w:t xml:space="preserve"> </w:t>
      </w:r>
      <w:r>
        <w:rPr>
          <w:sz w:val="24"/>
          <w:szCs w:val="24"/>
        </w:rPr>
        <w:t>systems</w:t>
      </w:r>
      <w:r>
        <w:rPr>
          <w:spacing w:val="-1"/>
          <w:sz w:val="24"/>
          <w:szCs w:val="24"/>
        </w:rPr>
        <w:t xml:space="preserve"> </w:t>
      </w:r>
      <w:proofErr w:type="gramStart"/>
      <w:r>
        <w:rPr>
          <w:sz w:val="24"/>
          <w:szCs w:val="24"/>
        </w:rPr>
        <w:t>comes</w:t>
      </w:r>
      <w:proofErr w:type="gramEnd"/>
      <w:r>
        <w:rPr>
          <w:spacing w:val="-2"/>
          <w:sz w:val="24"/>
          <w:szCs w:val="24"/>
        </w:rPr>
        <w:t xml:space="preserve"> </w:t>
      </w:r>
      <w:r>
        <w:rPr>
          <w:sz w:val="24"/>
          <w:szCs w:val="24"/>
        </w:rPr>
        <w:t>under</w:t>
      </w:r>
      <w:r>
        <w:rPr>
          <w:spacing w:val="1"/>
          <w:sz w:val="24"/>
          <w:szCs w:val="24"/>
        </w:rPr>
        <w:t xml:space="preserve"> </w:t>
      </w:r>
      <w:r>
        <w:rPr>
          <w:sz w:val="24"/>
          <w:szCs w:val="24"/>
        </w:rPr>
        <w:t>soft real-time</w:t>
      </w:r>
      <w:r>
        <w:rPr>
          <w:spacing w:val="-3"/>
          <w:sz w:val="24"/>
          <w:szCs w:val="24"/>
        </w:rPr>
        <w:t xml:space="preserve"> </w:t>
      </w:r>
      <w:r>
        <w:rPr>
          <w:sz w:val="24"/>
          <w:szCs w:val="24"/>
        </w:rPr>
        <w:t>embedded</w:t>
      </w:r>
      <w:r>
        <w:rPr>
          <w:spacing w:val="-6"/>
          <w:sz w:val="24"/>
          <w:szCs w:val="24"/>
        </w:rPr>
        <w:t xml:space="preserve"> </w:t>
      </w:r>
      <w:r>
        <w:rPr>
          <w:spacing w:val="-2"/>
          <w:sz w:val="24"/>
          <w:szCs w:val="24"/>
        </w:rPr>
        <w:t>systems.</w:t>
      </w:r>
    </w:p>
    <w:p w14:paraId="593A2DB9" w14:textId="77777777" w:rsidR="00090B6F" w:rsidRDefault="00000000">
      <w:pPr>
        <w:pStyle w:val="Heading3"/>
        <w:numPr>
          <w:ilvl w:val="2"/>
          <w:numId w:val="7"/>
        </w:numPr>
        <w:tabs>
          <w:tab w:val="left" w:pos="1161"/>
        </w:tabs>
        <w:spacing w:before="202"/>
        <w:ind w:left="1161" w:hanging="541"/>
      </w:pPr>
      <w:r>
        <w:t>Network</w:t>
      </w:r>
      <w:r>
        <w:rPr>
          <w:spacing w:val="-9"/>
        </w:rPr>
        <w:t xml:space="preserve"> </w:t>
      </w:r>
      <w:r>
        <w:t>communication</w:t>
      </w:r>
      <w:r>
        <w:rPr>
          <w:spacing w:val="-3"/>
        </w:rPr>
        <w:t xml:space="preserve"> </w:t>
      </w:r>
      <w:r>
        <w:t>embedded</w:t>
      </w:r>
      <w:r>
        <w:rPr>
          <w:spacing w:val="-4"/>
        </w:rPr>
        <w:t xml:space="preserve"> </w:t>
      </w:r>
      <w:r>
        <w:rPr>
          <w:spacing w:val="-2"/>
        </w:rPr>
        <w:t>systems:</w:t>
      </w:r>
    </w:p>
    <w:p w14:paraId="27F8F1AB" w14:textId="77777777" w:rsidR="00090B6F" w:rsidRDefault="00090B6F">
      <w:pPr>
        <w:pStyle w:val="BodyText"/>
        <w:spacing w:before="57"/>
        <w:rPr>
          <w:b/>
        </w:rPr>
      </w:pPr>
    </w:p>
    <w:p w14:paraId="145BF056" w14:textId="77777777" w:rsidR="00090B6F" w:rsidRDefault="00000000">
      <w:pPr>
        <w:pStyle w:val="BodyText"/>
        <w:ind w:left="2061"/>
      </w:pPr>
      <w:r>
        <w:t>A</w:t>
      </w:r>
      <w:r>
        <w:rPr>
          <w:spacing w:val="-7"/>
        </w:rPr>
        <w:t xml:space="preserve"> </w:t>
      </w:r>
      <w:r>
        <w:t>wide</w:t>
      </w:r>
      <w:r>
        <w:rPr>
          <w:spacing w:val="-2"/>
        </w:rPr>
        <w:t xml:space="preserve"> </w:t>
      </w:r>
      <w:r>
        <w:t>range</w:t>
      </w:r>
      <w:r>
        <w:rPr>
          <w:spacing w:val="2"/>
        </w:rPr>
        <w:t xml:space="preserve"> </w:t>
      </w:r>
      <w:r>
        <w:t>network</w:t>
      </w:r>
      <w:r>
        <w:rPr>
          <w:spacing w:val="-6"/>
        </w:rPr>
        <w:t xml:space="preserve"> </w:t>
      </w:r>
      <w:r>
        <w:t>interfacing</w:t>
      </w:r>
      <w:r>
        <w:rPr>
          <w:spacing w:val="-1"/>
        </w:rPr>
        <w:t xml:space="preserve"> </w:t>
      </w:r>
      <w:r>
        <w:t>communication</w:t>
      </w:r>
      <w:r>
        <w:rPr>
          <w:spacing w:val="-1"/>
        </w:rPr>
        <w:t xml:space="preserve"> </w:t>
      </w:r>
      <w:r>
        <w:t>is</w:t>
      </w:r>
      <w:r>
        <w:rPr>
          <w:spacing w:val="-3"/>
        </w:rPr>
        <w:t xml:space="preserve"> </w:t>
      </w:r>
      <w:r>
        <w:t>provided</w:t>
      </w:r>
      <w:r>
        <w:rPr>
          <w:spacing w:val="-1"/>
        </w:rPr>
        <w:t xml:space="preserve"> </w:t>
      </w:r>
      <w:r>
        <w:t>by</w:t>
      </w:r>
      <w:r>
        <w:rPr>
          <w:spacing w:val="-6"/>
        </w:rPr>
        <w:t xml:space="preserve"> </w:t>
      </w:r>
      <w:r>
        <w:t>using</w:t>
      </w:r>
      <w:r>
        <w:rPr>
          <w:spacing w:val="-1"/>
        </w:rPr>
        <w:t xml:space="preserve"> </w:t>
      </w:r>
      <w:r>
        <w:rPr>
          <w:spacing w:val="-2"/>
        </w:rPr>
        <w:t>embedded</w:t>
      </w:r>
    </w:p>
    <w:p w14:paraId="261FC419" w14:textId="77777777" w:rsidR="00090B6F" w:rsidRDefault="00000000">
      <w:pPr>
        <w:pStyle w:val="BodyText"/>
        <w:spacing w:before="137"/>
        <w:ind w:left="620"/>
      </w:pPr>
      <w:r>
        <w:rPr>
          <w:spacing w:val="-2"/>
        </w:rPr>
        <w:t>systems.</w:t>
      </w:r>
    </w:p>
    <w:p w14:paraId="2BB2B70B" w14:textId="77777777" w:rsidR="00090B6F" w:rsidRDefault="00090B6F">
      <w:pPr>
        <w:pStyle w:val="BodyText"/>
        <w:spacing w:before="63"/>
      </w:pPr>
    </w:p>
    <w:p w14:paraId="0224F12C" w14:textId="77777777" w:rsidR="00090B6F" w:rsidRDefault="00000000">
      <w:pPr>
        <w:pStyle w:val="BodyText"/>
        <w:ind w:left="1341"/>
      </w:pPr>
      <w:proofErr w:type="spellStart"/>
      <w:r>
        <w:rPr>
          <w:spacing w:val="-5"/>
        </w:rPr>
        <w:t>Eg</w:t>
      </w:r>
      <w:proofErr w:type="spellEnd"/>
      <w:r>
        <w:rPr>
          <w:spacing w:val="-5"/>
        </w:rPr>
        <w:t>:</w:t>
      </w:r>
    </w:p>
    <w:p w14:paraId="5E44E618" w14:textId="77777777" w:rsidR="00090B6F" w:rsidRDefault="00090B6F">
      <w:pPr>
        <w:pStyle w:val="BodyText"/>
        <w:spacing w:before="64"/>
      </w:pPr>
    </w:p>
    <w:p w14:paraId="143C2102" w14:textId="77777777" w:rsidR="00090B6F" w:rsidRDefault="00000000">
      <w:pPr>
        <w:pStyle w:val="ListParagraph"/>
        <w:numPr>
          <w:ilvl w:val="3"/>
          <w:numId w:val="7"/>
        </w:numPr>
        <w:tabs>
          <w:tab w:val="left" w:pos="1744"/>
        </w:tabs>
        <w:spacing w:line="355" w:lineRule="auto"/>
        <w:ind w:left="1744" w:right="1049" w:hanging="360"/>
        <w:jc w:val="both"/>
        <w:rPr>
          <w:sz w:val="24"/>
        </w:rPr>
      </w:pPr>
      <w:r>
        <w:rPr>
          <w:sz w:val="24"/>
        </w:rPr>
        <w:t>Consider a</w:t>
      </w:r>
      <w:r>
        <w:rPr>
          <w:spacing w:val="-1"/>
          <w:sz w:val="24"/>
        </w:rPr>
        <w:t xml:space="preserve"> </w:t>
      </w:r>
      <w:r>
        <w:rPr>
          <w:sz w:val="24"/>
        </w:rPr>
        <w:t>web</w:t>
      </w:r>
      <w:r>
        <w:rPr>
          <w:spacing w:val="-5"/>
          <w:sz w:val="24"/>
        </w:rPr>
        <w:t xml:space="preserve"> </w:t>
      </w:r>
      <w:r>
        <w:rPr>
          <w:sz w:val="24"/>
        </w:rPr>
        <w:t>camera</w:t>
      </w:r>
      <w:r>
        <w:rPr>
          <w:spacing w:val="-1"/>
          <w:sz w:val="24"/>
        </w:rPr>
        <w:t xml:space="preserve"> </w:t>
      </w:r>
      <w:r>
        <w:rPr>
          <w:sz w:val="24"/>
        </w:rPr>
        <w:t>that is</w:t>
      </w:r>
      <w:r>
        <w:rPr>
          <w:spacing w:val="-2"/>
          <w:sz w:val="24"/>
        </w:rPr>
        <w:t xml:space="preserve"> </w:t>
      </w:r>
      <w:r>
        <w:rPr>
          <w:sz w:val="24"/>
        </w:rPr>
        <w:t>connected to</w:t>
      </w:r>
      <w:r>
        <w:rPr>
          <w:spacing w:val="-4"/>
          <w:sz w:val="24"/>
        </w:rPr>
        <w:t xml:space="preserve"> </w:t>
      </w:r>
      <w:r>
        <w:rPr>
          <w:sz w:val="24"/>
        </w:rPr>
        <w:t>the</w:t>
      </w:r>
      <w:r>
        <w:rPr>
          <w:spacing w:val="-1"/>
          <w:sz w:val="24"/>
        </w:rPr>
        <w:t xml:space="preserve"> </w:t>
      </w:r>
      <w:r>
        <w:rPr>
          <w:sz w:val="24"/>
        </w:rPr>
        <w:t>computer with</w:t>
      </w:r>
      <w:r>
        <w:rPr>
          <w:spacing w:val="40"/>
          <w:sz w:val="24"/>
        </w:rPr>
        <w:t xml:space="preserve"> </w:t>
      </w:r>
      <w:r>
        <w:rPr>
          <w:sz w:val="24"/>
        </w:rPr>
        <w:t>internet can</w:t>
      </w:r>
      <w:r>
        <w:rPr>
          <w:spacing w:val="-5"/>
          <w:sz w:val="24"/>
        </w:rPr>
        <w:t xml:space="preserve"> </w:t>
      </w:r>
      <w:r>
        <w:rPr>
          <w:sz w:val="24"/>
        </w:rPr>
        <w:t>be</w:t>
      </w:r>
      <w:r>
        <w:rPr>
          <w:spacing w:val="-1"/>
          <w:sz w:val="24"/>
        </w:rPr>
        <w:t xml:space="preserve"> </w:t>
      </w:r>
      <w:r>
        <w:rPr>
          <w:sz w:val="24"/>
        </w:rPr>
        <w:t>used to spread</w:t>
      </w:r>
      <w:r>
        <w:rPr>
          <w:spacing w:val="-4"/>
          <w:sz w:val="24"/>
        </w:rPr>
        <w:t xml:space="preserve"> </w:t>
      </w:r>
      <w:r>
        <w:rPr>
          <w:sz w:val="24"/>
        </w:rPr>
        <w:t>communication</w:t>
      </w:r>
      <w:r>
        <w:rPr>
          <w:spacing w:val="-4"/>
          <w:sz w:val="24"/>
        </w:rPr>
        <w:t xml:space="preserve"> </w:t>
      </w:r>
      <w:r>
        <w:rPr>
          <w:sz w:val="24"/>
        </w:rPr>
        <w:t>like</w:t>
      </w:r>
      <w:r>
        <w:rPr>
          <w:spacing w:val="-5"/>
          <w:sz w:val="24"/>
        </w:rPr>
        <w:t xml:space="preserve"> </w:t>
      </w:r>
      <w:r>
        <w:rPr>
          <w:sz w:val="24"/>
        </w:rPr>
        <w:t>sending</w:t>
      </w:r>
      <w:r>
        <w:rPr>
          <w:spacing w:val="-4"/>
          <w:sz w:val="24"/>
        </w:rPr>
        <w:t xml:space="preserve"> </w:t>
      </w:r>
      <w:r>
        <w:rPr>
          <w:sz w:val="24"/>
        </w:rPr>
        <w:t>pictures,</w:t>
      </w:r>
      <w:r>
        <w:rPr>
          <w:spacing w:val="-2"/>
          <w:sz w:val="24"/>
        </w:rPr>
        <w:t xml:space="preserve"> </w:t>
      </w:r>
      <w:r>
        <w:rPr>
          <w:sz w:val="24"/>
        </w:rPr>
        <w:t>images,</w:t>
      </w:r>
      <w:r>
        <w:rPr>
          <w:spacing w:val="-2"/>
          <w:sz w:val="24"/>
        </w:rPr>
        <w:t xml:space="preserve"> </w:t>
      </w:r>
      <w:r>
        <w:rPr>
          <w:sz w:val="24"/>
        </w:rPr>
        <w:t>videos</w:t>
      </w:r>
      <w:r>
        <w:rPr>
          <w:spacing w:val="-6"/>
          <w:sz w:val="24"/>
        </w:rPr>
        <w:t xml:space="preserve"> </w:t>
      </w:r>
      <w:r>
        <w:rPr>
          <w:sz w:val="24"/>
        </w:rPr>
        <w:t>etc..,</w:t>
      </w:r>
      <w:r>
        <w:rPr>
          <w:spacing w:val="-7"/>
          <w:sz w:val="24"/>
        </w:rPr>
        <w:t xml:space="preserve"> </w:t>
      </w:r>
      <w:r>
        <w:rPr>
          <w:sz w:val="24"/>
        </w:rPr>
        <w:t>to</w:t>
      </w:r>
      <w:r>
        <w:rPr>
          <w:spacing w:val="-4"/>
          <w:sz w:val="24"/>
        </w:rPr>
        <w:t xml:space="preserve"> </w:t>
      </w:r>
      <w:r>
        <w:rPr>
          <w:sz w:val="24"/>
        </w:rPr>
        <w:t>another</w:t>
      </w:r>
      <w:r>
        <w:rPr>
          <w:spacing w:val="-3"/>
          <w:sz w:val="24"/>
        </w:rPr>
        <w:t xml:space="preserve"> </w:t>
      </w:r>
      <w:r>
        <w:rPr>
          <w:sz w:val="24"/>
        </w:rPr>
        <w:t>computer with internet connection throughout anywhere in the world.</w:t>
      </w:r>
    </w:p>
    <w:p w14:paraId="61CAFEA0" w14:textId="77777777" w:rsidR="00090B6F" w:rsidRDefault="00090B6F">
      <w:pPr>
        <w:rPr>
          <w:sz w:val="24"/>
          <w:szCs w:val="24"/>
        </w:rPr>
      </w:pPr>
    </w:p>
    <w:p w14:paraId="4397231B" w14:textId="77777777" w:rsidR="00090B6F" w:rsidRDefault="00000000">
      <w:pPr>
        <w:pStyle w:val="BodyText"/>
        <w:spacing w:line="360" w:lineRule="auto"/>
        <w:ind w:left="620" w:right="655" w:firstLine="1440"/>
      </w:pPr>
      <w:r>
        <w:t>Whenever</w:t>
      </w:r>
      <w:r>
        <w:rPr>
          <w:spacing w:val="-1"/>
        </w:rPr>
        <w:t xml:space="preserve"> </w:t>
      </w:r>
      <w:r>
        <w:t>a</w:t>
      </w:r>
      <w:r>
        <w:rPr>
          <w:spacing w:val="-3"/>
        </w:rPr>
        <w:t xml:space="preserve"> </w:t>
      </w:r>
      <w:r>
        <w:t>person</w:t>
      </w:r>
      <w:r>
        <w:rPr>
          <w:spacing w:val="-7"/>
        </w:rPr>
        <w:t xml:space="preserve"> </w:t>
      </w:r>
      <w:r>
        <w:t>comes near</w:t>
      </w:r>
      <w:r>
        <w:rPr>
          <w:spacing w:val="-1"/>
        </w:rPr>
        <w:t xml:space="preserve"> </w:t>
      </w:r>
      <w:r>
        <w:t>the</w:t>
      </w:r>
      <w:r>
        <w:rPr>
          <w:spacing w:val="-3"/>
        </w:rPr>
        <w:t xml:space="preserve"> </w:t>
      </w:r>
      <w:r>
        <w:t>door,</w:t>
      </w:r>
      <w:r>
        <w:rPr>
          <w:spacing w:val="-5"/>
        </w:rPr>
        <w:t xml:space="preserve"> </w:t>
      </w:r>
      <w:r>
        <w:t>it captures</w:t>
      </w:r>
      <w:r>
        <w:rPr>
          <w:spacing w:val="-4"/>
        </w:rPr>
        <w:t xml:space="preserve"> </w:t>
      </w:r>
      <w:r>
        <w:t>the</w:t>
      </w:r>
      <w:r>
        <w:rPr>
          <w:spacing w:val="-3"/>
        </w:rPr>
        <w:t xml:space="preserve"> </w:t>
      </w:r>
      <w:r>
        <w:t>image</w:t>
      </w:r>
      <w:r>
        <w:rPr>
          <w:spacing w:val="-3"/>
        </w:rPr>
        <w:t xml:space="preserve"> </w:t>
      </w:r>
      <w:r>
        <w:t>of</w:t>
      </w:r>
      <w:r>
        <w:rPr>
          <w:spacing w:val="-10"/>
        </w:rPr>
        <w:t xml:space="preserve"> </w:t>
      </w:r>
      <w:r>
        <w:t>a</w:t>
      </w:r>
      <w:r>
        <w:rPr>
          <w:spacing w:val="-3"/>
        </w:rPr>
        <w:t xml:space="preserve"> </w:t>
      </w:r>
      <w:r>
        <w:t>person</w:t>
      </w:r>
      <w:r>
        <w:rPr>
          <w:spacing w:val="-7"/>
        </w:rPr>
        <w:t xml:space="preserve"> </w:t>
      </w:r>
      <w:r>
        <w:t>and</w:t>
      </w:r>
      <w:r>
        <w:rPr>
          <w:spacing w:val="-2"/>
        </w:rPr>
        <w:t xml:space="preserve"> </w:t>
      </w:r>
      <w:r>
        <w:t>sends</w:t>
      </w:r>
      <w:r>
        <w:rPr>
          <w:spacing w:val="-4"/>
        </w:rPr>
        <w:t xml:space="preserve"> </w:t>
      </w:r>
      <w:r>
        <w:t>to the desktop of your computer which is connected to internet. This gives an alerting message with image on to the desktop</w:t>
      </w:r>
      <w:r>
        <w:rPr>
          <w:spacing w:val="-3"/>
        </w:rPr>
        <w:t xml:space="preserve"> </w:t>
      </w:r>
      <w:r>
        <w:t>of your computer, and then you can open the door lock just by</w:t>
      </w:r>
      <w:r>
        <w:rPr>
          <w:spacing w:val="-3"/>
        </w:rPr>
        <w:t xml:space="preserve"> </w:t>
      </w:r>
      <w:r>
        <w:t>clicking the mouse. Fig: 2.2 show the network communications in embedded systems.</w:t>
      </w:r>
    </w:p>
    <w:p w14:paraId="182A9AA1" w14:textId="77777777" w:rsidR="00090B6F" w:rsidRDefault="00090B6F">
      <w:pPr>
        <w:rPr>
          <w:sz w:val="24"/>
          <w:szCs w:val="24"/>
        </w:rPr>
        <w:sectPr w:rsidR="00090B6F">
          <w:pgSz w:w="12240" w:h="15840"/>
          <w:pgMar w:top="860" w:right="340" w:bottom="1200" w:left="820" w:header="0" w:footer="950" w:gutter="0"/>
          <w:cols w:space="720"/>
        </w:sectPr>
      </w:pPr>
    </w:p>
    <w:p w14:paraId="357AC178" w14:textId="77777777" w:rsidR="00090B6F" w:rsidRDefault="00090B6F">
      <w:pPr>
        <w:pStyle w:val="BodyText"/>
        <w:spacing w:before="62"/>
      </w:pPr>
    </w:p>
    <w:p w14:paraId="415CEE29" w14:textId="77777777" w:rsidR="00090B6F" w:rsidRDefault="00000000">
      <w:pPr>
        <w:pStyle w:val="BodyText"/>
        <w:spacing w:before="7"/>
        <w:rPr>
          <w:sz w:val="18"/>
        </w:rPr>
      </w:pPr>
      <w:r>
        <w:rPr>
          <w:noProof/>
        </w:rPr>
        <w:drawing>
          <wp:anchor distT="0" distB="0" distL="0" distR="0" simplePos="0" relativeHeight="251645952" behindDoc="1" locked="0" layoutInCell="1" allowOverlap="1" wp14:anchorId="22105FDF" wp14:editId="693AA203">
            <wp:simplePos x="0" y="0"/>
            <wp:positionH relativeFrom="page">
              <wp:posOffset>1854835</wp:posOffset>
            </wp:positionH>
            <wp:positionV relativeFrom="paragraph">
              <wp:posOffset>151130</wp:posOffset>
            </wp:positionV>
            <wp:extent cx="3766185" cy="253428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stretch>
                      <a:fillRect/>
                    </a:stretch>
                  </pic:blipFill>
                  <pic:spPr>
                    <a:xfrm>
                      <a:off x="0" y="0"/>
                      <a:ext cx="3766182" cy="2534507"/>
                    </a:xfrm>
                    <a:prstGeom prst="rect">
                      <a:avLst/>
                    </a:prstGeom>
                  </pic:spPr>
                </pic:pic>
              </a:graphicData>
            </a:graphic>
          </wp:anchor>
        </w:drawing>
      </w:r>
    </w:p>
    <w:p w14:paraId="2529855F" w14:textId="77777777" w:rsidR="00090B6F" w:rsidRDefault="00090B6F">
      <w:pPr>
        <w:pStyle w:val="BodyText"/>
        <w:spacing w:before="157"/>
      </w:pPr>
    </w:p>
    <w:p w14:paraId="44EE4542" w14:textId="77777777" w:rsidR="00090B6F" w:rsidRDefault="00000000">
      <w:pPr>
        <w:pStyle w:val="Heading3"/>
        <w:ind w:left="2363"/>
      </w:pPr>
      <w:r>
        <w:t>Fig</w:t>
      </w:r>
      <w:r>
        <w:rPr>
          <w:spacing w:val="-2"/>
        </w:rPr>
        <w:t xml:space="preserve"> </w:t>
      </w:r>
      <w:r>
        <w:t>2.2:</w:t>
      </w:r>
      <w:r>
        <w:rPr>
          <w:spacing w:val="-4"/>
        </w:rPr>
        <w:t xml:space="preserve"> </w:t>
      </w:r>
      <w:r>
        <w:t>Network</w:t>
      </w:r>
      <w:r>
        <w:rPr>
          <w:spacing w:val="-6"/>
        </w:rPr>
        <w:t xml:space="preserve"> </w:t>
      </w:r>
      <w:r>
        <w:t>communication embedded</w:t>
      </w:r>
      <w:r>
        <w:rPr>
          <w:spacing w:val="-5"/>
        </w:rPr>
        <w:t xml:space="preserve"> </w:t>
      </w:r>
      <w:r>
        <w:rPr>
          <w:spacing w:val="-2"/>
        </w:rPr>
        <w:t>systems</w:t>
      </w:r>
    </w:p>
    <w:p w14:paraId="03E3D437" w14:textId="77777777" w:rsidR="00090B6F" w:rsidRDefault="00090B6F"/>
    <w:p w14:paraId="5650F049" w14:textId="77777777" w:rsidR="00090B6F" w:rsidRDefault="00000000">
      <w:pPr>
        <w:pStyle w:val="ListParagraph"/>
        <w:numPr>
          <w:ilvl w:val="2"/>
          <w:numId w:val="7"/>
        </w:numPr>
        <w:tabs>
          <w:tab w:val="left" w:pos="1161"/>
        </w:tabs>
        <w:spacing w:before="67"/>
        <w:ind w:left="1161" w:hanging="541"/>
        <w:rPr>
          <w:b/>
          <w:sz w:val="24"/>
        </w:rPr>
      </w:pPr>
      <w:r>
        <w:rPr>
          <w:b/>
          <w:sz w:val="24"/>
        </w:rPr>
        <w:t>Different</w:t>
      </w:r>
      <w:r>
        <w:rPr>
          <w:b/>
          <w:spacing w:val="-3"/>
          <w:sz w:val="24"/>
        </w:rPr>
        <w:t xml:space="preserve"> </w:t>
      </w:r>
      <w:r>
        <w:rPr>
          <w:b/>
          <w:sz w:val="24"/>
        </w:rPr>
        <w:t>types</w:t>
      </w:r>
      <w:r>
        <w:rPr>
          <w:b/>
          <w:spacing w:val="-5"/>
          <w:sz w:val="24"/>
        </w:rPr>
        <w:t xml:space="preserve"> </w:t>
      </w:r>
      <w:r>
        <w:rPr>
          <w:b/>
          <w:sz w:val="24"/>
        </w:rPr>
        <w:t>of</w:t>
      </w:r>
      <w:r>
        <w:rPr>
          <w:b/>
          <w:spacing w:val="-6"/>
          <w:sz w:val="24"/>
        </w:rPr>
        <w:t xml:space="preserve"> </w:t>
      </w:r>
      <w:r>
        <w:rPr>
          <w:b/>
          <w:sz w:val="24"/>
        </w:rPr>
        <w:t>processing</w:t>
      </w:r>
      <w:r>
        <w:rPr>
          <w:b/>
          <w:spacing w:val="-3"/>
          <w:sz w:val="24"/>
        </w:rPr>
        <w:t xml:space="preserve"> </w:t>
      </w:r>
      <w:r>
        <w:rPr>
          <w:b/>
          <w:spacing w:val="-2"/>
          <w:sz w:val="24"/>
        </w:rPr>
        <w:t>units:</w:t>
      </w:r>
    </w:p>
    <w:p w14:paraId="7A1F0419" w14:textId="77777777" w:rsidR="00090B6F" w:rsidRDefault="00090B6F">
      <w:pPr>
        <w:pStyle w:val="BodyText"/>
        <w:spacing w:before="58"/>
        <w:rPr>
          <w:b/>
        </w:rPr>
      </w:pPr>
    </w:p>
    <w:p w14:paraId="12ED1C49" w14:textId="77777777" w:rsidR="00090B6F" w:rsidRDefault="00000000">
      <w:pPr>
        <w:pStyle w:val="BodyText"/>
        <w:spacing w:line="360" w:lineRule="auto"/>
        <w:ind w:left="620" w:firstLine="1440"/>
      </w:pPr>
      <w:r>
        <w:t>The</w:t>
      </w:r>
      <w:r>
        <w:rPr>
          <w:spacing w:val="-3"/>
        </w:rPr>
        <w:t xml:space="preserve"> </w:t>
      </w:r>
      <w:r>
        <w:t>central</w:t>
      </w:r>
      <w:r>
        <w:rPr>
          <w:spacing w:val="-11"/>
        </w:rPr>
        <w:t xml:space="preserve"> </w:t>
      </w:r>
      <w:r>
        <w:t>processing</w:t>
      </w:r>
      <w:r>
        <w:rPr>
          <w:spacing w:val="-2"/>
        </w:rPr>
        <w:t xml:space="preserve"> </w:t>
      </w:r>
      <w:r>
        <w:t>unit (</w:t>
      </w:r>
      <w:proofErr w:type="spellStart"/>
      <w:r>
        <w:t>c.p.u</w:t>
      </w:r>
      <w:proofErr w:type="spellEnd"/>
      <w:r>
        <w:t>)</w:t>
      </w:r>
      <w:r>
        <w:rPr>
          <w:spacing w:val="-5"/>
        </w:rPr>
        <w:t xml:space="preserve"> </w:t>
      </w:r>
      <w:r>
        <w:t>can</w:t>
      </w:r>
      <w:r>
        <w:rPr>
          <w:spacing w:val="-7"/>
        </w:rPr>
        <w:t xml:space="preserve"> </w:t>
      </w:r>
      <w:r>
        <w:t>be</w:t>
      </w:r>
      <w:r>
        <w:rPr>
          <w:spacing w:val="-3"/>
        </w:rPr>
        <w:t xml:space="preserve"> </w:t>
      </w:r>
      <w:r>
        <w:t>any</w:t>
      </w:r>
      <w:r>
        <w:rPr>
          <w:spacing w:val="-11"/>
        </w:rPr>
        <w:t xml:space="preserve"> </w:t>
      </w:r>
      <w:r>
        <w:t>one</w:t>
      </w:r>
      <w:r>
        <w:rPr>
          <w:spacing w:val="-3"/>
        </w:rPr>
        <w:t xml:space="preserve"> </w:t>
      </w:r>
      <w:r>
        <w:t>of</w:t>
      </w:r>
      <w:r>
        <w:rPr>
          <w:spacing w:val="-10"/>
        </w:rPr>
        <w:t xml:space="preserve"> </w:t>
      </w:r>
      <w:r>
        <w:t>the</w:t>
      </w:r>
      <w:r>
        <w:rPr>
          <w:spacing w:val="-3"/>
        </w:rPr>
        <w:t xml:space="preserve"> </w:t>
      </w:r>
      <w:r>
        <w:t xml:space="preserve">following </w:t>
      </w:r>
      <w:proofErr w:type="gramStart"/>
      <w:r>
        <w:t>microprocessor</w:t>
      </w:r>
      <w:proofErr w:type="gramEnd"/>
      <w:r>
        <w:t>, microcontroller, digital signal processing.</w:t>
      </w:r>
    </w:p>
    <w:p w14:paraId="2D62D0E5" w14:textId="77777777" w:rsidR="00090B6F" w:rsidRDefault="00000000">
      <w:pPr>
        <w:pStyle w:val="ListParagraph"/>
        <w:numPr>
          <w:ilvl w:val="3"/>
          <w:numId w:val="7"/>
        </w:numPr>
        <w:tabs>
          <w:tab w:val="left" w:pos="1341"/>
        </w:tabs>
        <w:spacing w:before="202" w:line="355" w:lineRule="auto"/>
        <w:ind w:right="747"/>
        <w:rPr>
          <w:sz w:val="24"/>
        </w:rPr>
      </w:pPr>
      <w:r>
        <w:rPr>
          <w:sz w:val="24"/>
        </w:rPr>
        <w:t xml:space="preserve">Among these Microcontroller is of </w:t>
      </w:r>
      <w:proofErr w:type="gramStart"/>
      <w:r>
        <w:rPr>
          <w:sz w:val="24"/>
        </w:rPr>
        <w:t>low cost</w:t>
      </w:r>
      <w:proofErr w:type="gramEnd"/>
      <w:r>
        <w:rPr>
          <w:sz w:val="24"/>
        </w:rPr>
        <w:t xml:space="preserve"> processor and one of the main advantage of microcontrollers</w:t>
      </w:r>
      <w:r>
        <w:rPr>
          <w:spacing w:val="-4"/>
          <w:sz w:val="24"/>
        </w:rPr>
        <w:t xml:space="preserve"> </w:t>
      </w:r>
      <w:r>
        <w:rPr>
          <w:sz w:val="24"/>
        </w:rPr>
        <w:t>is,</w:t>
      </w:r>
      <w:r>
        <w:rPr>
          <w:spacing w:val="-4"/>
          <w:sz w:val="24"/>
        </w:rPr>
        <w:t xml:space="preserve"> </w:t>
      </w:r>
      <w:r>
        <w:rPr>
          <w:sz w:val="24"/>
        </w:rPr>
        <w:t>the</w:t>
      </w:r>
      <w:r>
        <w:rPr>
          <w:spacing w:val="-6"/>
          <w:sz w:val="24"/>
        </w:rPr>
        <w:t xml:space="preserve"> </w:t>
      </w:r>
      <w:r>
        <w:rPr>
          <w:sz w:val="24"/>
        </w:rPr>
        <w:t>components</w:t>
      </w:r>
      <w:r>
        <w:rPr>
          <w:spacing w:val="-7"/>
          <w:sz w:val="24"/>
        </w:rPr>
        <w:t xml:space="preserve"> </w:t>
      </w:r>
      <w:r>
        <w:rPr>
          <w:sz w:val="24"/>
        </w:rPr>
        <w:t>such</w:t>
      </w:r>
      <w:r>
        <w:rPr>
          <w:spacing w:val="-10"/>
          <w:sz w:val="24"/>
        </w:rPr>
        <w:t xml:space="preserve"> </w:t>
      </w:r>
      <w:r>
        <w:rPr>
          <w:sz w:val="24"/>
        </w:rPr>
        <w:t>as</w:t>
      </w:r>
      <w:r>
        <w:rPr>
          <w:spacing w:val="-4"/>
          <w:sz w:val="24"/>
        </w:rPr>
        <w:t xml:space="preserve"> </w:t>
      </w:r>
      <w:r>
        <w:rPr>
          <w:sz w:val="24"/>
        </w:rPr>
        <w:t>memory,</w:t>
      </w:r>
      <w:r>
        <w:rPr>
          <w:spacing w:val="-4"/>
          <w:sz w:val="24"/>
        </w:rPr>
        <w:t xml:space="preserve"> </w:t>
      </w:r>
      <w:r>
        <w:rPr>
          <w:sz w:val="24"/>
        </w:rPr>
        <w:t>serial</w:t>
      </w:r>
      <w:r>
        <w:rPr>
          <w:spacing w:val="-10"/>
          <w:sz w:val="24"/>
        </w:rPr>
        <w:t xml:space="preserve"> </w:t>
      </w:r>
      <w:r>
        <w:rPr>
          <w:sz w:val="24"/>
        </w:rPr>
        <w:t>communication</w:t>
      </w:r>
      <w:r>
        <w:rPr>
          <w:spacing w:val="-5"/>
          <w:sz w:val="24"/>
        </w:rPr>
        <w:t xml:space="preserve"> </w:t>
      </w:r>
      <w:r>
        <w:rPr>
          <w:sz w:val="24"/>
        </w:rPr>
        <w:t>interfaces,</w:t>
      </w:r>
      <w:r>
        <w:rPr>
          <w:spacing w:val="-4"/>
          <w:sz w:val="24"/>
        </w:rPr>
        <w:t xml:space="preserve"> </w:t>
      </w:r>
      <w:r>
        <w:rPr>
          <w:sz w:val="24"/>
        </w:rPr>
        <w:t>analog to digital converters etc.., all</w:t>
      </w:r>
      <w:r>
        <w:rPr>
          <w:spacing w:val="-1"/>
          <w:sz w:val="24"/>
        </w:rPr>
        <w:t xml:space="preserve"> </w:t>
      </w:r>
      <w:r>
        <w:rPr>
          <w:sz w:val="24"/>
        </w:rPr>
        <w:t>these are built on a single chip. The numbers of external components that are connected to it are very less according to the application.</w:t>
      </w:r>
    </w:p>
    <w:p w14:paraId="42F4B9C2" w14:textId="77777777" w:rsidR="00090B6F" w:rsidRDefault="00000000">
      <w:pPr>
        <w:pStyle w:val="ListParagraph"/>
        <w:numPr>
          <w:ilvl w:val="3"/>
          <w:numId w:val="7"/>
        </w:numPr>
        <w:tabs>
          <w:tab w:val="left" w:pos="1341"/>
        </w:tabs>
        <w:spacing w:before="212" w:line="357" w:lineRule="auto"/>
        <w:ind w:right="644"/>
        <w:rPr>
          <w:sz w:val="24"/>
        </w:rPr>
      </w:pPr>
      <w:r>
        <w:rPr>
          <w:sz w:val="24"/>
        </w:rPr>
        <w:t>Microprocessors</w:t>
      </w:r>
      <w:r>
        <w:rPr>
          <w:spacing w:val="-5"/>
          <w:sz w:val="24"/>
        </w:rPr>
        <w:t xml:space="preserve"> </w:t>
      </w:r>
      <w:r>
        <w:rPr>
          <w:sz w:val="24"/>
        </w:rPr>
        <w:t>are</w:t>
      </w:r>
      <w:r>
        <w:rPr>
          <w:spacing w:val="-9"/>
          <w:sz w:val="24"/>
        </w:rPr>
        <w:t xml:space="preserve"> </w:t>
      </w:r>
      <w:r>
        <w:rPr>
          <w:sz w:val="24"/>
        </w:rPr>
        <w:t>more</w:t>
      </w:r>
      <w:r>
        <w:rPr>
          <w:spacing w:val="-4"/>
          <w:sz w:val="24"/>
        </w:rPr>
        <w:t xml:space="preserve"> </w:t>
      </w:r>
      <w:r>
        <w:rPr>
          <w:sz w:val="24"/>
        </w:rPr>
        <w:t>powerful</w:t>
      </w:r>
      <w:r>
        <w:rPr>
          <w:spacing w:val="-11"/>
          <w:sz w:val="24"/>
        </w:rPr>
        <w:t xml:space="preserve"> </w:t>
      </w:r>
      <w:r>
        <w:rPr>
          <w:sz w:val="24"/>
        </w:rPr>
        <w:t>than</w:t>
      </w:r>
      <w:r>
        <w:rPr>
          <w:spacing w:val="-3"/>
          <w:sz w:val="24"/>
        </w:rPr>
        <w:t xml:space="preserve"> </w:t>
      </w:r>
      <w:r>
        <w:rPr>
          <w:sz w:val="24"/>
        </w:rPr>
        <w:t>microcontrollers.</w:t>
      </w:r>
      <w:r>
        <w:rPr>
          <w:spacing w:val="-1"/>
          <w:sz w:val="24"/>
        </w:rPr>
        <w:t xml:space="preserve"> </w:t>
      </w:r>
      <w:r>
        <w:rPr>
          <w:sz w:val="24"/>
        </w:rPr>
        <w:t>They</w:t>
      </w:r>
      <w:r>
        <w:rPr>
          <w:spacing w:val="-12"/>
          <w:sz w:val="24"/>
        </w:rPr>
        <w:t xml:space="preserve"> </w:t>
      </w:r>
      <w:r>
        <w:rPr>
          <w:sz w:val="24"/>
        </w:rPr>
        <w:t>are</w:t>
      </w:r>
      <w:r>
        <w:rPr>
          <w:spacing w:val="-4"/>
          <w:sz w:val="24"/>
        </w:rPr>
        <w:t xml:space="preserve"> </w:t>
      </w:r>
      <w:r>
        <w:rPr>
          <w:sz w:val="24"/>
        </w:rPr>
        <w:t>used in</w:t>
      </w:r>
      <w:r>
        <w:rPr>
          <w:spacing w:val="-3"/>
          <w:sz w:val="24"/>
        </w:rPr>
        <w:t xml:space="preserve"> </w:t>
      </w:r>
      <w:r>
        <w:rPr>
          <w:sz w:val="24"/>
        </w:rPr>
        <w:t>major</w:t>
      </w:r>
      <w:r>
        <w:rPr>
          <w:spacing w:val="-2"/>
          <w:sz w:val="24"/>
        </w:rPr>
        <w:t xml:space="preserve"> </w:t>
      </w:r>
      <w:r>
        <w:rPr>
          <w:sz w:val="24"/>
        </w:rPr>
        <w:t>applications with a number of tasking requirements. But the microprocessor requires many external components like memory, serial</w:t>
      </w:r>
      <w:r>
        <w:rPr>
          <w:spacing w:val="-1"/>
          <w:sz w:val="24"/>
        </w:rPr>
        <w:t xml:space="preserve"> </w:t>
      </w:r>
      <w:r>
        <w:rPr>
          <w:sz w:val="24"/>
        </w:rPr>
        <w:t>communication, hard disk, input output ports etc.., so the power consumption is also very high when compared to microcontrollers.</w:t>
      </w:r>
    </w:p>
    <w:p w14:paraId="418715C7" w14:textId="77777777" w:rsidR="00090B6F" w:rsidRDefault="00000000">
      <w:pPr>
        <w:pStyle w:val="ListParagraph"/>
        <w:numPr>
          <w:ilvl w:val="3"/>
          <w:numId w:val="7"/>
        </w:numPr>
        <w:tabs>
          <w:tab w:val="left" w:pos="1341"/>
        </w:tabs>
        <w:spacing w:before="201" w:line="350" w:lineRule="auto"/>
        <w:ind w:right="1030"/>
        <w:rPr>
          <w:sz w:val="24"/>
        </w:rPr>
      </w:pPr>
      <w:r>
        <w:rPr>
          <w:sz w:val="24"/>
        </w:rPr>
        <w:t>Digital</w:t>
      </w:r>
      <w:r>
        <w:rPr>
          <w:spacing w:val="-8"/>
          <w:sz w:val="24"/>
        </w:rPr>
        <w:t xml:space="preserve"> </w:t>
      </w:r>
      <w:r>
        <w:rPr>
          <w:sz w:val="24"/>
        </w:rPr>
        <w:t>signal</w:t>
      </w:r>
      <w:r>
        <w:rPr>
          <w:spacing w:val="-12"/>
          <w:sz w:val="24"/>
        </w:rPr>
        <w:t xml:space="preserve"> </w:t>
      </w:r>
      <w:r>
        <w:rPr>
          <w:sz w:val="24"/>
        </w:rPr>
        <w:t>processing is</w:t>
      </w:r>
      <w:r>
        <w:rPr>
          <w:spacing w:val="-6"/>
          <w:sz w:val="24"/>
        </w:rPr>
        <w:t xml:space="preserve"> </w:t>
      </w:r>
      <w:r>
        <w:rPr>
          <w:sz w:val="24"/>
        </w:rPr>
        <w:t>used mainly</w:t>
      </w:r>
      <w:r>
        <w:rPr>
          <w:spacing w:val="-4"/>
          <w:sz w:val="24"/>
        </w:rPr>
        <w:t xml:space="preserve"> </w:t>
      </w:r>
      <w:r>
        <w:rPr>
          <w:sz w:val="24"/>
        </w:rPr>
        <w:t>for</w:t>
      </w:r>
      <w:r>
        <w:rPr>
          <w:spacing w:val="-3"/>
          <w:sz w:val="24"/>
        </w:rPr>
        <w:t xml:space="preserve"> </w:t>
      </w:r>
      <w:r>
        <w:rPr>
          <w:sz w:val="24"/>
        </w:rPr>
        <w:t>the</w:t>
      </w:r>
      <w:r>
        <w:rPr>
          <w:spacing w:val="-5"/>
          <w:sz w:val="24"/>
        </w:rPr>
        <w:t xml:space="preserve"> </w:t>
      </w:r>
      <w:r>
        <w:rPr>
          <w:sz w:val="24"/>
        </w:rPr>
        <w:t>applications</w:t>
      </w:r>
      <w:r>
        <w:rPr>
          <w:spacing w:val="-6"/>
          <w:sz w:val="24"/>
        </w:rPr>
        <w:t xml:space="preserve"> </w:t>
      </w:r>
      <w:r>
        <w:rPr>
          <w:sz w:val="24"/>
        </w:rPr>
        <w:t>that particularly</w:t>
      </w:r>
      <w:r>
        <w:rPr>
          <w:spacing w:val="-8"/>
          <w:sz w:val="24"/>
        </w:rPr>
        <w:t xml:space="preserve"> </w:t>
      </w:r>
      <w:r>
        <w:rPr>
          <w:sz w:val="24"/>
        </w:rPr>
        <w:t>involved</w:t>
      </w:r>
      <w:r>
        <w:rPr>
          <w:spacing w:val="-4"/>
          <w:sz w:val="24"/>
        </w:rPr>
        <w:t xml:space="preserve"> </w:t>
      </w:r>
      <w:r>
        <w:rPr>
          <w:sz w:val="24"/>
        </w:rPr>
        <w:t>with processing of signals</w:t>
      </w:r>
    </w:p>
    <w:p w14:paraId="765B4603" w14:textId="77777777" w:rsidR="00090B6F" w:rsidRDefault="00090B6F">
      <w:pPr>
        <w:sectPr w:rsidR="00090B6F">
          <w:pgSz w:w="12240" w:h="15840"/>
          <w:pgMar w:top="880" w:right="340" w:bottom="1200" w:left="820" w:header="0" w:footer="950" w:gutter="0"/>
          <w:cols w:space="720"/>
        </w:sectPr>
      </w:pPr>
    </w:p>
    <w:p w14:paraId="2699CF50" w14:textId="77777777" w:rsidR="00090B6F" w:rsidRDefault="00000000">
      <w:pPr>
        <w:pStyle w:val="ListParagraph"/>
        <w:numPr>
          <w:ilvl w:val="1"/>
          <w:numId w:val="7"/>
        </w:numPr>
        <w:tabs>
          <w:tab w:val="left" w:pos="984"/>
        </w:tabs>
        <w:spacing w:before="217"/>
        <w:ind w:hanging="364"/>
        <w:rPr>
          <w:b/>
          <w:sz w:val="24"/>
        </w:rPr>
      </w:pPr>
      <w:r>
        <w:rPr>
          <w:b/>
          <w:sz w:val="24"/>
        </w:rPr>
        <w:t>APPLICATIONS</w:t>
      </w:r>
      <w:r>
        <w:rPr>
          <w:b/>
          <w:spacing w:val="-4"/>
          <w:sz w:val="24"/>
        </w:rPr>
        <w:t xml:space="preserve"> </w:t>
      </w:r>
      <w:r>
        <w:rPr>
          <w:b/>
          <w:sz w:val="24"/>
        </w:rPr>
        <w:t>OF</w:t>
      </w:r>
      <w:r>
        <w:rPr>
          <w:b/>
          <w:spacing w:val="-4"/>
          <w:sz w:val="24"/>
        </w:rPr>
        <w:t xml:space="preserve"> </w:t>
      </w:r>
      <w:r>
        <w:rPr>
          <w:b/>
          <w:sz w:val="24"/>
        </w:rPr>
        <w:t>EMBEDDED</w:t>
      </w:r>
      <w:r>
        <w:rPr>
          <w:b/>
          <w:spacing w:val="-4"/>
          <w:sz w:val="24"/>
        </w:rPr>
        <w:t xml:space="preserve"> </w:t>
      </w:r>
      <w:r>
        <w:rPr>
          <w:b/>
          <w:spacing w:val="-2"/>
          <w:sz w:val="24"/>
        </w:rPr>
        <w:t>SYSTEMS:</w:t>
      </w:r>
    </w:p>
    <w:p w14:paraId="75B2EB07" w14:textId="77777777" w:rsidR="00090B6F" w:rsidRDefault="00000000">
      <w:pPr>
        <w:pStyle w:val="Heading3"/>
        <w:numPr>
          <w:ilvl w:val="2"/>
          <w:numId w:val="7"/>
        </w:numPr>
        <w:tabs>
          <w:tab w:val="left" w:pos="1161"/>
        </w:tabs>
        <w:spacing w:before="242"/>
        <w:ind w:left="1161" w:hanging="541"/>
      </w:pPr>
      <w:r>
        <w:t>Consumer</w:t>
      </w:r>
      <w:r>
        <w:rPr>
          <w:spacing w:val="-7"/>
        </w:rPr>
        <w:t xml:space="preserve"> </w:t>
      </w:r>
      <w:r>
        <w:rPr>
          <w:spacing w:val="-2"/>
        </w:rPr>
        <w:t>applications:</w:t>
      </w:r>
    </w:p>
    <w:p w14:paraId="6BEF69DF" w14:textId="77777777" w:rsidR="00090B6F" w:rsidRDefault="00000000">
      <w:pPr>
        <w:pStyle w:val="BodyText"/>
        <w:spacing w:before="238" w:line="276" w:lineRule="auto"/>
        <w:ind w:left="620" w:right="655" w:firstLine="1440"/>
      </w:pPr>
      <w:r>
        <w:t>At</w:t>
      </w:r>
      <w:r>
        <w:rPr>
          <w:spacing w:val="40"/>
        </w:rPr>
        <w:t xml:space="preserve"> </w:t>
      </w:r>
      <w:r>
        <w:t>home</w:t>
      </w:r>
      <w:r>
        <w:rPr>
          <w:spacing w:val="40"/>
        </w:rPr>
        <w:t xml:space="preserve"> </w:t>
      </w:r>
      <w:r>
        <w:t>we</w:t>
      </w:r>
      <w:r>
        <w:rPr>
          <w:spacing w:val="40"/>
        </w:rPr>
        <w:t xml:space="preserve"> </w:t>
      </w:r>
      <w:r>
        <w:t>use</w:t>
      </w:r>
      <w:r>
        <w:rPr>
          <w:spacing w:val="40"/>
        </w:rPr>
        <w:t xml:space="preserve"> </w:t>
      </w:r>
      <w:r>
        <w:t>a</w:t>
      </w:r>
      <w:r>
        <w:rPr>
          <w:spacing w:val="40"/>
        </w:rPr>
        <w:t xml:space="preserve"> </w:t>
      </w:r>
      <w:r>
        <w:t>number</w:t>
      </w:r>
      <w:r>
        <w:rPr>
          <w:spacing w:val="40"/>
        </w:rPr>
        <w:t xml:space="preserve"> </w:t>
      </w:r>
      <w:r>
        <w:t>of</w:t>
      </w:r>
      <w:r>
        <w:rPr>
          <w:spacing w:val="40"/>
        </w:rPr>
        <w:t xml:space="preserve"> </w:t>
      </w:r>
      <w:r>
        <w:t>embedded</w:t>
      </w:r>
      <w:r>
        <w:rPr>
          <w:spacing w:val="40"/>
        </w:rPr>
        <w:t xml:space="preserve"> </w:t>
      </w:r>
      <w:r>
        <w:t>systems</w:t>
      </w:r>
      <w:r>
        <w:rPr>
          <w:spacing w:val="40"/>
        </w:rPr>
        <w:t xml:space="preserve"> </w:t>
      </w:r>
      <w:r>
        <w:t>which</w:t>
      </w:r>
      <w:r>
        <w:rPr>
          <w:spacing w:val="40"/>
        </w:rPr>
        <w:t xml:space="preserve"> </w:t>
      </w:r>
      <w:r>
        <w:t>include</w:t>
      </w:r>
      <w:r>
        <w:rPr>
          <w:spacing w:val="40"/>
        </w:rPr>
        <w:t xml:space="preserve"> </w:t>
      </w:r>
      <w:r>
        <w:t>microwave</w:t>
      </w:r>
      <w:r>
        <w:rPr>
          <w:spacing w:val="40"/>
        </w:rPr>
        <w:t xml:space="preserve"> </w:t>
      </w:r>
      <w:r>
        <w:t xml:space="preserve">oven, remote control, </w:t>
      </w:r>
      <w:proofErr w:type="spellStart"/>
      <w:r>
        <w:t>vcd</w:t>
      </w:r>
      <w:proofErr w:type="spellEnd"/>
      <w:r>
        <w:t xml:space="preserve"> players, </w:t>
      </w:r>
      <w:proofErr w:type="spellStart"/>
      <w:r>
        <w:t>dvd</w:t>
      </w:r>
      <w:proofErr w:type="spellEnd"/>
      <w:r>
        <w:t xml:space="preserve"> players, camera </w:t>
      </w:r>
      <w:proofErr w:type="spellStart"/>
      <w:r>
        <w:t>etc</w:t>
      </w:r>
      <w:proofErr w:type="spellEnd"/>
      <w:r>
        <w:t>….</w:t>
      </w:r>
    </w:p>
    <w:p w14:paraId="5ABD7371" w14:textId="77777777" w:rsidR="00090B6F" w:rsidRDefault="00000000">
      <w:pPr>
        <w:pStyle w:val="BodyText"/>
        <w:spacing w:before="87"/>
        <w:rPr>
          <w:sz w:val="20"/>
        </w:rPr>
      </w:pPr>
      <w:r>
        <w:rPr>
          <w:noProof/>
        </w:rPr>
        <w:drawing>
          <wp:anchor distT="0" distB="0" distL="0" distR="0" simplePos="0" relativeHeight="251646976" behindDoc="1" locked="0" layoutInCell="1" allowOverlap="1" wp14:anchorId="0966292E" wp14:editId="2F468641">
            <wp:simplePos x="0" y="0"/>
            <wp:positionH relativeFrom="page">
              <wp:posOffset>2853690</wp:posOffset>
            </wp:positionH>
            <wp:positionV relativeFrom="paragraph">
              <wp:posOffset>216535</wp:posOffset>
            </wp:positionV>
            <wp:extent cx="2293620" cy="156591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stretch>
                      <a:fillRect/>
                    </a:stretch>
                  </pic:blipFill>
                  <pic:spPr>
                    <a:xfrm>
                      <a:off x="0" y="0"/>
                      <a:ext cx="2293591" cy="1565910"/>
                    </a:xfrm>
                    <a:prstGeom prst="rect">
                      <a:avLst/>
                    </a:prstGeom>
                  </pic:spPr>
                </pic:pic>
              </a:graphicData>
            </a:graphic>
          </wp:anchor>
        </w:drawing>
      </w:r>
    </w:p>
    <w:p w14:paraId="31029164" w14:textId="77777777" w:rsidR="00090B6F" w:rsidRDefault="00000000">
      <w:pPr>
        <w:pStyle w:val="Heading3"/>
        <w:spacing w:before="264"/>
        <w:ind w:left="7"/>
        <w:jc w:val="center"/>
      </w:pPr>
      <w:r>
        <w:t>Fig2.3:</w:t>
      </w:r>
      <w:r>
        <w:rPr>
          <w:spacing w:val="-1"/>
        </w:rPr>
        <w:t xml:space="preserve"> </w:t>
      </w:r>
      <w:r>
        <w:t>Automatic</w:t>
      </w:r>
      <w:r>
        <w:rPr>
          <w:spacing w:val="-7"/>
        </w:rPr>
        <w:t xml:space="preserve"> </w:t>
      </w:r>
      <w:r>
        <w:t>coffee</w:t>
      </w:r>
      <w:r>
        <w:rPr>
          <w:spacing w:val="-3"/>
        </w:rPr>
        <w:t xml:space="preserve"> </w:t>
      </w:r>
      <w:r>
        <w:t>makes</w:t>
      </w:r>
      <w:r>
        <w:rPr>
          <w:spacing w:val="-3"/>
        </w:rPr>
        <w:t xml:space="preserve"> </w:t>
      </w:r>
      <w:r>
        <w:rPr>
          <w:spacing w:val="-2"/>
        </w:rPr>
        <w:t>equipment</w:t>
      </w:r>
    </w:p>
    <w:p w14:paraId="4A906CEA" w14:textId="77777777" w:rsidR="00090B6F" w:rsidRDefault="00090B6F">
      <w:pPr>
        <w:jc w:val="center"/>
      </w:pPr>
    </w:p>
    <w:p w14:paraId="21AF20B4" w14:textId="77777777" w:rsidR="00090B6F" w:rsidRDefault="00000000">
      <w:pPr>
        <w:pStyle w:val="ListParagraph"/>
        <w:numPr>
          <w:ilvl w:val="2"/>
          <w:numId w:val="7"/>
        </w:numPr>
        <w:tabs>
          <w:tab w:val="left" w:pos="1161"/>
        </w:tabs>
        <w:spacing w:before="67"/>
        <w:ind w:left="1161" w:hanging="541"/>
        <w:rPr>
          <w:b/>
          <w:sz w:val="24"/>
        </w:rPr>
      </w:pPr>
      <w:r>
        <w:rPr>
          <w:b/>
          <w:sz w:val="24"/>
        </w:rPr>
        <w:t>Office</w:t>
      </w:r>
      <w:r>
        <w:rPr>
          <w:b/>
          <w:spacing w:val="-7"/>
          <w:sz w:val="24"/>
        </w:rPr>
        <w:t xml:space="preserve"> </w:t>
      </w:r>
      <w:r>
        <w:rPr>
          <w:b/>
          <w:spacing w:val="-2"/>
          <w:sz w:val="24"/>
        </w:rPr>
        <w:t>automation:</w:t>
      </w:r>
    </w:p>
    <w:p w14:paraId="56866F1C" w14:textId="77777777" w:rsidR="00090B6F" w:rsidRDefault="00000000">
      <w:pPr>
        <w:pStyle w:val="BodyText"/>
        <w:spacing w:before="238"/>
        <w:ind w:left="2061"/>
      </w:pPr>
      <w:r>
        <w:t>We</w:t>
      </w:r>
      <w:r>
        <w:rPr>
          <w:spacing w:val="-5"/>
        </w:rPr>
        <w:t xml:space="preserve"> </w:t>
      </w:r>
      <w:r>
        <w:t>use</w:t>
      </w:r>
      <w:r>
        <w:rPr>
          <w:spacing w:val="-5"/>
        </w:rPr>
        <w:t xml:space="preserve"> </w:t>
      </w:r>
      <w:r>
        <w:t>systems</w:t>
      </w:r>
      <w:r>
        <w:rPr>
          <w:spacing w:val="-2"/>
        </w:rPr>
        <w:t xml:space="preserve"> </w:t>
      </w:r>
      <w:r>
        <w:t>like</w:t>
      </w:r>
      <w:r>
        <w:rPr>
          <w:spacing w:val="-1"/>
        </w:rPr>
        <w:t xml:space="preserve"> </w:t>
      </w:r>
      <w:r>
        <w:t>fax</w:t>
      </w:r>
      <w:r>
        <w:rPr>
          <w:spacing w:val="-4"/>
        </w:rPr>
        <w:t xml:space="preserve"> </w:t>
      </w:r>
      <w:r>
        <w:t>machine,</w:t>
      </w:r>
      <w:r>
        <w:rPr>
          <w:spacing w:val="3"/>
        </w:rPr>
        <w:t xml:space="preserve"> </w:t>
      </w:r>
      <w:r>
        <w:t>modem,</w:t>
      </w:r>
      <w:r>
        <w:rPr>
          <w:spacing w:val="-2"/>
        </w:rPr>
        <w:t xml:space="preserve"> </w:t>
      </w:r>
      <w:r>
        <w:t>printer</w:t>
      </w:r>
      <w:r>
        <w:rPr>
          <w:spacing w:val="-3"/>
        </w:rPr>
        <w:t xml:space="preserve"> </w:t>
      </w:r>
      <w:proofErr w:type="spellStart"/>
      <w:r>
        <w:rPr>
          <w:spacing w:val="-4"/>
        </w:rPr>
        <w:t>etc</w:t>
      </w:r>
      <w:proofErr w:type="spellEnd"/>
      <w:r>
        <w:rPr>
          <w:spacing w:val="-4"/>
        </w:rPr>
        <w:t>…</w:t>
      </w:r>
    </w:p>
    <w:p w14:paraId="7E615737" w14:textId="77777777" w:rsidR="00090B6F" w:rsidRDefault="00090B6F">
      <w:pPr>
        <w:ind w:firstLineChars="550" w:firstLine="1210"/>
      </w:pPr>
    </w:p>
    <w:p w14:paraId="775BD535" w14:textId="77777777" w:rsidR="00090B6F" w:rsidRDefault="00000000">
      <w:pPr>
        <w:ind w:firstLineChars="550" w:firstLine="1210"/>
      </w:pPr>
      <w:r>
        <w:rPr>
          <w:noProof/>
        </w:rPr>
        <w:drawing>
          <wp:anchor distT="0" distB="0" distL="0" distR="0" simplePos="0" relativeHeight="251667456" behindDoc="1" locked="0" layoutInCell="1" allowOverlap="1" wp14:anchorId="3F993C76" wp14:editId="74B15454">
            <wp:simplePos x="0" y="0"/>
            <wp:positionH relativeFrom="page">
              <wp:posOffset>4229100</wp:posOffset>
            </wp:positionH>
            <wp:positionV relativeFrom="paragraph">
              <wp:posOffset>92710</wp:posOffset>
            </wp:positionV>
            <wp:extent cx="1571625" cy="1514475"/>
            <wp:effectExtent l="0" t="0" r="13335" b="9525"/>
            <wp:wrapTopAndBottom/>
            <wp:docPr id="53" name="Image 9"/>
            <wp:cNvGraphicFramePr/>
            <a:graphic xmlns:a="http://schemas.openxmlformats.org/drawingml/2006/main">
              <a:graphicData uri="http://schemas.openxmlformats.org/drawingml/2006/picture">
                <pic:pic xmlns:pic="http://schemas.openxmlformats.org/drawingml/2006/picture">
                  <pic:nvPicPr>
                    <pic:cNvPr id="53" name="Image 9"/>
                    <pic:cNvPicPr/>
                  </pic:nvPicPr>
                  <pic:blipFill>
                    <a:blip r:embed="rId24" cstate="print"/>
                    <a:stretch>
                      <a:fillRect/>
                    </a:stretch>
                  </pic:blipFill>
                  <pic:spPr>
                    <a:xfrm>
                      <a:off x="0" y="0"/>
                      <a:ext cx="1571625" cy="1514475"/>
                    </a:xfrm>
                    <a:prstGeom prst="rect">
                      <a:avLst/>
                    </a:prstGeom>
                  </pic:spPr>
                </pic:pic>
              </a:graphicData>
            </a:graphic>
          </wp:anchor>
        </w:drawing>
      </w:r>
      <w:r>
        <w:rPr>
          <w:noProof/>
        </w:rPr>
        <w:drawing>
          <wp:anchor distT="0" distB="0" distL="0" distR="0" simplePos="0" relativeHeight="251666432" behindDoc="1" locked="0" layoutInCell="1" allowOverlap="1" wp14:anchorId="51FD1612" wp14:editId="75449E9B">
            <wp:simplePos x="0" y="0"/>
            <wp:positionH relativeFrom="page">
              <wp:posOffset>1356360</wp:posOffset>
            </wp:positionH>
            <wp:positionV relativeFrom="paragraph">
              <wp:posOffset>26035</wp:posOffset>
            </wp:positionV>
            <wp:extent cx="1624965" cy="1476375"/>
            <wp:effectExtent l="0" t="0" r="5715" b="1905"/>
            <wp:wrapTopAndBottom/>
            <wp:docPr id="51" name="Image 8"/>
            <wp:cNvGraphicFramePr/>
            <a:graphic xmlns:a="http://schemas.openxmlformats.org/drawingml/2006/main">
              <a:graphicData uri="http://schemas.openxmlformats.org/drawingml/2006/picture">
                <pic:pic xmlns:pic="http://schemas.openxmlformats.org/drawingml/2006/picture">
                  <pic:nvPicPr>
                    <pic:cNvPr id="51" name="Image 8"/>
                    <pic:cNvPicPr/>
                  </pic:nvPicPr>
                  <pic:blipFill>
                    <a:blip r:embed="rId25" cstate="print"/>
                    <a:stretch>
                      <a:fillRect/>
                    </a:stretch>
                  </pic:blipFill>
                  <pic:spPr>
                    <a:xfrm>
                      <a:off x="0" y="0"/>
                      <a:ext cx="1624965" cy="1476375"/>
                    </a:xfrm>
                    <a:prstGeom prst="rect">
                      <a:avLst/>
                    </a:prstGeom>
                  </pic:spPr>
                </pic:pic>
              </a:graphicData>
            </a:graphic>
          </wp:anchor>
        </w:drawing>
      </w:r>
    </w:p>
    <w:p w14:paraId="190F58C1" w14:textId="77777777" w:rsidR="00090B6F" w:rsidRDefault="00000000">
      <w:pPr>
        <w:pStyle w:val="Heading3"/>
        <w:tabs>
          <w:tab w:val="left" w:pos="5946"/>
        </w:tabs>
        <w:ind w:left="1341"/>
      </w:pPr>
      <w:r>
        <w:t>Fig2.4: Fax</w:t>
      </w:r>
      <w:r>
        <w:rPr>
          <w:spacing w:val="-4"/>
        </w:rPr>
        <w:t xml:space="preserve"> </w:t>
      </w:r>
      <w:r>
        <w:rPr>
          <w:spacing w:val="-2"/>
        </w:rPr>
        <w:t>machine</w:t>
      </w:r>
      <w:r>
        <w:tab/>
        <w:t>Fig2.5:</w:t>
      </w:r>
      <w:r>
        <w:rPr>
          <w:spacing w:val="-6"/>
        </w:rPr>
        <w:t xml:space="preserve"> </w:t>
      </w:r>
      <w:r>
        <w:t>Printing</w:t>
      </w:r>
      <w:r>
        <w:rPr>
          <w:spacing w:val="-3"/>
        </w:rPr>
        <w:t xml:space="preserve"> </w:t>
      </w:r>
      <w:r>
        <w:rPr>
          <w:spacing w:val="-2"/>
        </w:rPr>
        <w:t>machine</w:t>
      </w:r>
    </w:p>
    <w:p w14:paraId="7CCC9962" w14:textId="77777777" w:rsidR="00090B6F" w:rsidRDefault="00090B6F">
      <w:pPr>
        <w:ind w:firstLineChars="550" w:firstLine="1210"/>
      </w:pPr>
    </w:p>
    <w:p w14:paraId="50254A6C" w14:textId="77777777" w:rsidR="00090B6F" w:rsidRDefault="00000000">
      <w:pPr>
        <w:pStyle w:val="Heading3"/>
        <w:spacing w:before="67"/>
      </w:pPr>
      <w:r>
        <w:t>2.4.5</w:t>
      </w:r>
      <w:r>
        <w:rPr>
          <w:spacing w:val="-3"/>
        </w:rPr>
        <w:t xml:space="preserve"> </w:t>
      </w:r>
      <w:r>
        <w:t>Computer</w:t>
      </w:r>
      <w:r>
        <w:rPr>
          <w:spacing w:val="-4"/>
        </w:rPr>
        <w:t xml:space="preserve"> </w:t>
      </w:r>
      <w:r>
        <w:rPr>
          <w:spacing w:val="-2"/>
        </w:rPr>
        <w:t>networking:</w:t>
      </w:r>
    </w:p>
    <w:p w14:paraId="41A4FAF5" w14:textId="77777777" w:rsidR="00090B6F" w:rsidRDefault="00090B6F">
      <w:pPr>
        <w:pStyle w:val="BodyText"/>
        <w:spacing w:before="58"/>
        <w:rPr>
          <w:b/>
        </w:rPr>
      </w:pPr>
    </w:p>
    <w:p w14:paraId="713C6E28" w14:textId="77777777" w:rsidR="00090B6F" w:rsidRDefault="00000000">
      <w:pPr>
        <w:pStyle w:val="BodyText"/>
        <w:ind w:left="1341"/>
      </w:pPr>
      <w:r>
        <w:rPr>
          <w:noProof/>
        </w:rPr>
        <w:drawing>
          <wp:anchor distT="0" distB="0" distL="0" distR="0" simplePos="0" relativeHeight="251668480" behindDoc="1" locked="0" layoutInCell="1" allowOverlap="1" wp14:anchorId="648599FD" wp14:editId="74717E83">
            <wp:simplePos x="0" y="0"/>
            <wp:positionH relativeFrom="page">
              <wp:posOffset>1501140</wp:posOffset>
            </wp:positionH>
            <wp:positionV relativeFrom="paragraph">
              <wp:posOffset>348615</wp:posOffset>
            </wp:positionV>
            <wp:extent cx="2331085" cy="1180465"/>
            <wp:effectExtent l="0" t="0" r="635" b="8255"/>
            <wp:wrapTopAndBottom/>
            <wp:docPr id="54" name="Image 11"/>
            <wp:cNvGraphicFramePr/>
            <a:graphic xmlns:a="http://schemas.openxmlformats.org/drawingml/2006/main">
              <a:graphicData uri="http://schemas.openxmlformats.org/drawingml/2006/picture">
                <pic:pic xmlns:pic="http://schemas.openxmlformats.org/drawingml/2006/picture">
                  <pic:nvPicPr>
                    <pic:cNvPr id="54" name="Image 11"/>
                    <pic:cNvPicPr/>
                  </pic:nvPicPr>
                  <pic:blipFill>
                    <a:blip r:embed="rId26" cstate="print"/>
                    <a:stretch>
                      <a:fillRect/>
                    </a:stretch>
                  </pic:blipFill>
                  <pic:spPr>
                    <a:xfrm>
                      <a:off x="0" y="0"/>
                      <a:ext cx="2331085" cy="1180465"/>
                    </a:xfrm>
                    <a:prstGeom prst="rect">
                      <a:avLst/>
                    </a:prstGeom>
                  </pic:spPr>
                </pic:pic>
              </a:graphicData>
            </a:graphic>
          </wp:anchor>
        </w:drawing>
      </w:r>
      <w:r>
        <w:t>Embedded</w:t>
      </w:r>
      <w:r>
        <w:rPr>
          <w:spacing w:val="-1"/>
        </w:rPr>
        <w:t xml:space="preserve"> </w:t>
      </w:r>
      <w:r>
        <w:t>systems</w:t>
      </w:r>
      <w:r>
        <w:rPr>
          <w:spacing w:val="-2"/>
        </w:rPr>
        <w:t xml:space="preserve"> </w:t>
      </w:r>
      <w:r>
        <w:t>are</w:t>
      </w:r>
      <w:r>
        <w:rPr>
          <w:spacing w:val="-1"/>
        </w:rPr>
        <w:t xml:space="preserve"> </w:t>
      </w:r>
      <w:r>
        <w:t>used as</w:t>
      </w:r>
      <w:r>
        <w:rPr>
          <w:spacing w:val="-2"/>
        </w:rPr>
        <w:t xml:space="preserve"> </w:t>
      </w:r>
      <w:r>
        <w:t>bridges</w:t>
      </w:r>
      <w:r>
        <w:rPr>
          <w:spacing w:val="-2"/>
        </w:rPr>
        <w:t xml:space="preserve"> </w:t>
      </w:r>
      <w:r>
        <w:t>routers</w:t>
      </w:r>
      <w:r>
        <w:rPr>
          <w:spacing w:val="-2"/>
        </w:rPr>
        <w:t xml:space="preserve"> </w:t>
      </w:r>
      <w:proofErr w:type="gramStart"/>
      <w:r>
        <w:rPr>
          <w:spacing w:val="-4"/>
        </w:rPr>
        <w:t>etc..</w:t>
      </w:r>
      <w:proofErr w:type="gramEnd"/>
    </w:p>
    <w:p w14:paraId="365AD69D" w14:textId="77777777" w:rsidR="00090B6F" w:rsidRDefault="00090B6F">
      <w:pPr>
        <w:ind w:firstLineChars="550" w:firstLine="1210"/>
      </w:pPr>
    </w:p>
    <w:p w14:paraId="55E81608" w14:textId="77777777" w:rsidR="00090B6F" w:rsidRDefault="00000000">
      <w:pPr>
        <w:spacing w:before="90"/>
        <w:ind w:left="229" w:firstLineChars="650" w:firstLine="1566"/>
        <w:rPr>
          <w:b/>
          <w:sz w:val="24"/>
        </w:rPr>
      </w:pPr>
      <w:r>
        <w:rPr>
          <w:b/>
          <w:sz w:val="24"/>
        </w:rPr>
        <w:t>Fig2.7:</w:t>
      </w:r>
      <w:r>
        <w:rPr>
          <w:b/>
          <w:spacing w:val="-4"/>
          <w:sz w:val="24"/>
        </w:rPr>
        <w:t xml:space="preserve"> </w:t>
      </w:r>
      <w:r>
        <w:rPr>
          <w:b/>
          <w:sz w:val="24"/>
        </w:rPr>
        <w:t>Computer</w:t>
      </w:r>
      <w:r>
        <w:rPr>
          <w:b/>
          <w:spacing w:val="-1"/>
          <w:sz w:val="24"/>
        </w:rPr>
        <w:t xml:space="preserve"> </w:t>
      </w:r>
      <w:r>
        <w:rPr>
          <w:b/>
          <w:spacing w:val="-2"/>
          <w:sz w:val="24"/>
        </w:rPr>
        <w:t>networking</w:t>
      </w:r>
    </w:p>
    <w:p w14:paraId="43A2184F" w14:textId="77777777" w:rsidR="00090B6F" w:rsidRDefault="00090B6F">
      <w:pPr>
        <w:pStyle w:val="BodyText"/>
        <w:rPr>
          <w:b/>
        </w:rPr>
      </w:pPr>
    </w:p>
    <w:p w14:paraId="3C8B5BA7" w14:textId="77777777" w:rsidR="00090B6F" w:rsidRDefault="00090B6F">
      <w:pPr>
        <w:rPr>
          <w:sz w:val="13"/>
        </w:rPr>
        <w:sectPr w:rsidR="00090B6F">
          <w:pgSz w:w="12240" w:h="15840"/>
          <w:pgMar w:top="880" w:right="340" w:bottom="1200" w:left="820" w:header="0" w:footer="950" w:gutter="0"/>
          <w:cols w:space="720"/>
        </w:sectPr>
      </w:pPr>
    </w:p>
    <w:p w14:paraId="4947DE0C" w14:textId="77777777" w:rsidR="00090B6F" w:rsidRDefault="00090B6F">
      <w:pPr>
        <w:pStyle w:val="BodyText"/>
        <w:spacing w:before="56"/>
      </w:pPr>
    </w:p>
    <w:p w14:paraId="651E5E08" w14:textId="77777777" w:rsidR="00090B6F" w:rsidRDefault="00000000">
      <w:pPr>
        <w:pStyle w:val="Heading3"/>
      </w:pPr>
      <w:r>
        <w:t>2.4.6</w:t>
      </w:r>
      <w:r>
        <w:rPr>
          <w:spacing w:val="-5"/>
        </w:rPr>
        <w:t xml:space="preserve"> </w:t>
      </w:r>
      <w:r>
        <w:t>Tele</w:t>
      </w:r>
      <w:r>
        <w:rPr>
          <w:spacing w:val="-1"/>
        </w:rPr>
        <w:t xml:space="preserve"> </w:t>
      </w:r>
      <w:r>
        <w:rPr>
          <w:spacing w:val="-2"/>
        </w:rPr>
        <w:t>communications:</w:t>
      </w:r>
      <w:r>
        <w:rPr>
          <w:spacing w:val="-2"/>
          <w:lang w:val="en-IN"/>
        </w:rPr>
        <w:t xml:space="preserve"> </w:t>
      </w:r>
      <w:r>
        <w:br w:type="column"/>
      </w:r>
    </w:p>
    <w:p w14:paraId="590A336B" w14:textId="77777777" w:rsidR="00090B6F" w:rsidRDefault="00090B6F">
      <w:pPr>
        <w:pStyle w:val="BodyText"/>
        <w:spacing w:before="1"/>
      </w:pPr>
    </w:p>
    <w:p w14:paraId="776379E4" w14:textId="77777777" w:rsidR="00090B6F" w:rsidRDefault="00000000">
      <w:pPr>
        <w:pStyle w:val="BodyText"/>
        <w:spacing w:before="1"/>
        <w:sectPr w:rsidR="00090B6F">
          <w:type w:val="continuous"/>
          <w:pgSz w:w="12240" w:h="15840"/>
          <w:pgMar w:top="960" w:right="340" w:bottom="960" w:left="820" w:header="0" w:footer="950" w:gutter="0"/>
          <w:cols w:num="2" w:space="720" w:equalWidth="0">
            <w:col w:w="3415" w:space="40"/>
            <w:col w:w="7625"/>
          </w:cols>
        </w:sectPr>
      </w:pPr>
      <w:r>
        <w:t>Cell</w:t>
      </w:r>
      <w:r>
        <w:rPr>
          <w:spacing w:val="-6"/>
        </w:rPr>
        <w:t xml:space="preserve"> </w:t>
      </w:r>
      <w:r>
        <w:t>phones,</w:t>
      </w:r>
      <w:r>
        <w:rPr>
          <w:spacing w:val="1"/>
        </w:rPr>
        <w:t xml:space="preserve"> </w:t>
      </w:r>
      <w:r>
        <w:t>web</w:t>
      </w:r>
      <w:r>
        <w:rPr>
          <w:spacing w:val="-6"/>
        </w:rPr>
        <w:t xml:space="preserve"> </w:t>
      </w:r>
      <w:r>
        <w:t>cameras</w:t>
      </w:r>
      <w:r>
        <w:rPr>
          <w:spacing w:val="-2"/>
        </w:rPr>
        <w:t xml:space="preserve"> </w:t>
      </w:r>
      <w:r>
        <w:rPr>
          <w:spacing w:val="-4"/>
        </w:rPr>
        <w:t>etc.</w:t>
      </w:r>
    </w:p>
    <w:p w14:paraId="3E4820DB" w14:textId="77777777" w:rsidR="00090B6F" w:rsidRDefault="00090B6F">
      <w:pPr>
        <w:pStyle w:val="BodyText"/>
        <w:spacing w:before="8"/>
        <w:rPr>
          <w:sz w:val="20"/>
        </w:rPr>
      </w:pPr>
    </w:p>
    <w:p w14:paraId="7021434E" w14:textId="77777777" w:rsidR="00090B6F" w:rsidRDefault="00000000">
      <w:pPr>
        <w:tabs>
          <w:tab w:val="left" w:pos="5823"/>
        </w:tabs>
        <w:ind w:left="932" w:rightChars="300" w:right="660"/>
        <w:rPr>
          <w:sz w:val="20"/>
        </w:rPr>
      </w:pPr>
      <w:r>
        <w:rPr>
          <w:noProof/>
          <w:sz w:val="20"/>
        </w:rPr>
        <w:drawing>
          <wp:inline distT="0" distB="0" distL="0" distR="0" wp14:anchorId="410F4E3E" wp14:editId="033974AC">
            <wp:extent cx="1893570" cy="1929765"/>
            <wp:effectExtent l="0" t="0" r="11430" b="5715"/>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stretch>
                      <a:fillRect/>
                    </a:stretch>
                  </pic:blipFill>
                  <pic:spPr>
                    <a:xfrm>
                      <a:off x="0" y="0"/>
                      <a:ext cx="1893934" cy="1929765"/>
                    </a:xfrm>
                    <a:prstGeom prst="rect">
                      <a:avLst/>
                    </a:prstGeom>
                  </pic:spPr>
                </pic:pic>
              </a:graphicData>
            </a:graphic>
          </wp:inline>
        </w:drawing>
      </w:r>
      <w:r>
        <w:rPr>
          <w:sz w:val="20"/>
        </w:rPr>
        <w:tab/>
      </w:r>
      <w:r>
        <w:rPr>
          <w:noProof/>
          <w:position w:val="2"/>
          <w:sz w:val="20"/>
        </w:rPr>
        <w:drawing>
          <wp:inline distT="0" distB="0" distL="0" distR="0" wp14:anchorId="4E3D9D49" wp14:editId="2CC7D935">
            <wp:extent cx="2745105" cy="219773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8" cstate="print"/>
                    <a:stretch>
                      <a:fillRect/>
                    </a:stretch>
                  </pic:blipFill>
                  <pic:spPr>
                    <a:xfrm>
                      <a:off x="0" y="0"/>
                      <a:ext cx="2745662" cy="2197798"/>
                    </a:xfrm>
                    <a:prstGeom prst="rect">
                      <a:avLst/>
                    </a:prstGeom>
                  </pic:spPr>
                </pic:pic>
              </a:graphicData>
            </a:graphic>
          </wp:inline>
        </w:drawing>
      </w:r>
    </w:p>
    <w:p w14:paraId="471FE7B2" w14:textId="77777777" w:rsidR="00090B6F" w:rsidRDefault="00000000">
      <w:pPr>
        <w:tabs>
          <w:tab w:val="left" w:pos="5313"/>
        </w:tabs>
        <w:ind w:left="2"/>
        <w:jc w:val="center"/>
        <w:rPr>
          <w:b/>
          <w:sz w:val="24"/>
        </w:rPr>
      </w:pPr>
      <w:r>
        <w:rPr>
          <w:b/>
          <w:sz w:val="24"/>
        </w:rPr>
        <w:t>Fig2.8:</w:t>
      </w:r>
      <w:r>
        <w:rPr>
          <w:b/>
          <w:spacing w:val="-2"/>
          <w:sz w:val="24"/>
        </w:rPr>
        <w:t xml:space="preserve"> </w:t>
      </w:r>
      <w:r>
        <w:rPr>
          <w:b/>
          <w:sz w:val="24"/>
        </w:rPr>
        <w:t>Cell</w:t>
      </w:r>
      <w:r>
        <w:rPr>
          <w:b/>
          <w:spacing w:val="-6"/>
          <w:sz w:val="24"/>
        </w:rPr>
        <w:t xml:space="preserve"> </w:t>
      </w:r>
      <w:r>
        <w:rPr>
          <w:b/>
          <w:spacing w:val="-2"/>
          <w:sz w:val="24"/>
        </w:rPr>
        <w:t>Phone</w:t>
      </w:r>
      <w:r>
        <w:rPr>
          <w:b/>
          <w:sz w:val="24"/>
        </w:rPr>
        <w:tab/>
        <w:t>Fig2.9:</w:t>
      </w:r>
      <w:r>
        <w:rPr>
          <w:b/>
          <w:spacing w:val="-1"/>
          <w:sz w:val="24"/>
        </w:rPr>
        <w:t xml:space="preserve"> </w:t>
      </w:r>
      <w:r>
        <w:rPr>
          <w:b/>
          <w:sz w:val="24"/>
        </w:rPr>
        <w:t>Web</w:t>
      </w:r>
      <w:r>
        <w:rPr>
          <w:b/>
          <w:spacing w:val="-2"/>
          <w:sz w:val="24"/>
        </w:rPr>
        <w:t xml:space="preserve"> camera</w:t>
      </w:r>
    </w:p>
    <w:p w14:paraId="2E0861EB" w14:textId="77777777" w:rsidR="00090B6F" w:rsidRDefault="00090B6F">
      <w:pPr>
        <w:pStyle w:val="BodyText"/>
        <w:rPr>
          <w:b/>
        </w:rPr>
      </w:pPr>
    </w:p>
    <w:p w14:paraId="12A14E70" w14:textId="77777777" w:rsidR="00090B6F" w:rsidRDefault="00090B6F">
      <w:pPr>
        <w:pStyle w:val="BodyText"/>
        <w:rPr>
          <w:b/>
        </w:rPr>
      </w:pPr>
    </w:p>
    <w:p w14:paraId="514ADEE6" w14:textId="77777777" w:rsidR="00090B6F" w:rsidRDefault="00000000">
      <w:pPr>
        <w:pStyle w:val="Heading1"/>
        <w:ind w:left="0"/>
        <w:jc w:val="center"/>
      </w:pPr>
      <w:r>
        <w:t>CHAPTER</w:t>
      </w:r>
      <w:r>
        <w:rPr>
          <w:spacing w:val="-11"/>
        </w:rPr>
        <w:t xml:space="preserve"> </w:t>
      </w:r>
      <w:r>
        <w:t>3:</w:t>
      </w:r>
      <w:r>
        <w:rPr>
          <w:spacing w:val="-8"/>
        </w:rPr>
        <w:t xml:space="preserve"> </w:t>
      </w:r>
      <w:r>
        <w:t>HARDWARE</w:t>
      </w:r>
      <w:r>
        <w:rPr>
          <w:spacing w:val="-5"/>
        </w:rPr>
        <w:t xml:space="preserve"> </w:t>
      </w:r>
      <w:r>
        <w:rPr>
          <w:spacing w:val="-2"/>
        </w:rPr>
        <w:t>DESCRIPTION</w:t>
      </w:r>
    </w:p>
    <w:p w14:paraId="405610F2" w14:textId="77777777" w:rsidR="00090B6F" w:rsidRDefault="00090B6F"/>
    <w:p w14:paraId="40D4E343" w14:textId="77777777" w:rsidR="00090B6F" w:rsidRDefault="00000000">
      <w:pPr>
        <w:pStyle w:val="Heading3"/>
        <w:numPr>
          <w:ilvl w:val="1"/>
          <w:numId w:val="8"/>
        </w:numPr>
        <w:tabs>
          <w:tab w:val="left" w:pos="984"/>
        </w:tabs>
        <w:spacing w:before="67"/>
        <w:ind w:hanging="364"/>
        <w:rPr>
          <w:b w:val="0"/>
        </w:rPr>
      </w:pPr>
      <w:r>
        <w:rPr>
          <w:spacing w:val="-2"/>
        </w:rPr>
        <w:t>Introduction</w:t>
      </w:r>
      <w:r>
        <w:rPr>
          <w:b w:val="0"/>
          <w:spacing w:val="-2"/>
        </w:rPr>
        <w:t>:</w:t>
      </w:r>
    </w:p>
    <w:p w14:paraId="421F68E4" w14:textId="77777777" w:rsidR="00090B6F" w:rsidRDefault="00090B6F">
      <w:pPr>
        <w:pStyle w:val="BodyText"/>
        <w:spacing w:before="58"/>
      </w:pPr>
    </w:p>
    <w:p w14:paraId="4A07CDB7" w14:textId="77777777" w:rsidR="00090B6F" w:rsidRDefault="00000000">
      <w:pPr>
        <w:pStyle w:val="BodyText"/>
        <w:spacing w:line="364" w:lineRule="auto"/>
        <w:ind w:left="620" w:right="837" w:firstLine="1440"/>
      </w:pPr>
      <w:r>
        <w:t>In</w:t>
      </w:r>
      <w:r>
        <w:rPr>
          <w:spacing w:val="-6"/>
        </w:rPr>
        <w:t xml:space="preserve"> </w:t>
      </w:r>
      <w:r>
        <w:t>this</w:t>
      </w:r>
      <w:r>
        <w:rPr>
          <w:spacing w:val="-3"/>
        </w:rPr>
        <w:t xml:space="preserve"> </w:t>
      </w:r>
      <w:r>
        <w:t>chapter</w:t>
      </w:r>
      <w:r>
        <w:rPr>
          <w:spacing w:val="-4"/>
        </w:rPr>
        <w:t xml:space="preserve"> </w:t>
      </w:r>
      <w:r>
        <w:t>the</w:t>
      </w:r>
      <w:r>
        <w:rPr>
          <w:spacing w:val="-2"/>
        </w:rPr>
        <w:t xml:space="preserve"> </w:t>
      </w:r>
      <w:r>
        <w:t>block</w:t>
      </w:r>
      <w:r>
        <w:rPr>
          <w:spacing w:val="-2"/>
        </w:rPr>
        <w:t xml:space="preserve"> </w:t>
      </w:r>
      <w:r>
        <w:t>diagram</w:t>
      </w:r>
      <w:r>
        <w:rPr>
          <w:spacing w:val="-10"/>
        </w:rPr>
        <w:t xml:space="preserve"> </w:t>
      </w:r>
      <w:r>
        <w:t>of</w:t>
      </w:r>
      <w:r>
        <w:rPr>
          <w:spacing w:val="-9"/>
        </w:rPr>
        <w:t xml:space="preserve"> </w:t>
      </w:r>
      <w:r>
        <w:t>the</w:t>
      </w:r>
      <w:r>
        <w:rPr>
          <w:spacing w:val="-2"/>
        </w:rPr>
        <w:t xml:space="preserve"> </w:t>
      </w:r>
      <w:r>
        <w:t>project and</w:t>
      </w:r>
      <w:r>
        <w:rPr>
          <w:spacing w:val="-2"/>
        </w:rPr>
        <w:t xml:space="preserve"> </w:t>
      </w:r>
      <w:r>
        <w:t>design</w:t>
      </w:r>
      <w:r>
        <w:rPr>
          <w:spacing w:val="-6"/>
        </w:rPr>
        <w:t xml:space="preserve"> </w:t>
      </w:r>
      <w:r>
        <w:t>aspect</w:t>
      </w:r>
      <w:r>
        <w:rPr>
          <w:spacing w:val="-2"/>
        </w:rPr>
        <w:t xml:space="preserve"> </w:t>
      </w:r>
      <w:r>
        <w:t>of</w:t>
      </w:r>
      <w:r>
        <w:rPr>
          <w:spacing w:val="-4"/>
        </w:rPr>
        <w:t xml:space="preserve"> </w:t>
      </w:r>
      <w:r>
        <w:t>independent modules are considered. Block diagram is shown in fig: 3.1:</w:t>
      </w:r>
    </w:p>
    <w:p w14:paraId="286BCBFC" w14:textId="77777777" w:rsidR="00090B6F" w:rsidRDefault="00090B6F"/>
    <w:p w14:paraId="4A7D489B" w14:textId="77777777" w:rsidR="00090B6F" w:rsidRDefault="00090B6F"/>
    <w:p w14:paraId="435735C7" w14:textId="77777777" w:rsidR="00090B6F" w:rsidRDefault="00000000">
      <w:pPr>
        <w:pStyle w:val="Heading3"/>
        <w:ind w:left="1169" w:right="757"/>
        <w:jc w:val="center"/>
        <w:sectPr w:rsidR="00090B6F">
          <w:type w:val="continuous"/>
          <w:pgSz w:w="12240" w:h="15840"/>
          <w:pgMar w:top="960" w:right="340" w:bottom="960" w:left="820" w:header="0" w:footer="950" w:gutter="0"/>
          <w:cols w:space="720"/>
        </w:sectPr>
      </w:pPr>
      <w:r>
        <w:t>FIG</w:t>
      </w:r>
      <w:r>
        <w:rPr>
          <w:spacing w:val="-1"/>
        </w:rPr>
        <w:t xml:space="preserve"> </w:t>
      </w:r>
      <w:r>
        <w:t>3.1(</w:t>
      </w:r>
      <w:proofErr w:type="spellStart"/>
      <w:r>
        <w:t>i</w:t>
      </w:r>
      <w:proofErr w:type="spellEnd"/>
      <w:r>
        <w:t>):</w:t>
      </w:r>
      <w:r>
        <w:rPr>
          <w:spacing w:val="-4"/>
        </w:rPr>
        <w:t xml:space="preserve"> </w:t>
      </w:r>
      <w:r>
        <w:t>Block</w:t>
      </w:r>
      <w:r>
        <w:rPr>
          <w:spacing w:val="-5"/>
        </w:rPr>
        <w:t xml:space="preserve"> </w:t>
      </w:r>
      <w:r>
        <w:t>diagram</w:t>
      </w:r>
      <w:r>
        <w:rPr>
          <w:spacing w:val="-3"/>
        </w:rPr>
        <w:t xml:space="preserve"> </w:t>
      </w:r>
      <w:r>
        <w:t>of</w:t>
      </w:r>
      <w:r>
        <w:rPr>
          <w:spacing w:val="-4"/>
        </w:rPr>
        <w:t xml:space="preserve"> </w:t>
      </w:r>
      <w:r>
        <w:t>smart gloves</w:t>
      </w:r>
      <w:r>
        <w:rPr>
          <w:spacing w:val="-2"/>
        </w:rPr>
        <w:t xml:space="preserve"> </w:t>
      </w:r>
      <w:r>
        <w:t>for</w:t>
      </w:r>
      <w:r>
        <w:rPr>
          <w:spacing w:val="-7"/>
        </w:rPr>
        <w:t xml:space="preserve"> </w:t>
      </w:r>
      <w:r>
        <w:t>dumb</w:t>
      </w:r>
      <w:r>
        <w:rPr>
          <w:spacing w:val="-1"/>
        </w:rPr>
        <w:t xml:space="preserve"> </w:t>
      </w:r>
      <w:r>
        <w:t xml:space="preserve">and </w:t>
      </w:r>
      <w:r>
        <w:rPr>
          <w:spacing w:val="-4"/>
        </w:rPr>
        <w:t>deaf</w:t>
      </w:r>
      <w:r>
        <w:rPr>
          <w:noProof/>
        </w:rPr>
        <w:drawing>
          <wp:anchor distT="0" distB="0" distL="0" distR="0" simplePos="0" relativeHeight="251669504" behindDoc="1" locked="0" layoutInCell="1" allowOverlap="1" wp14:anchorId="09E48F03" wp14:editId="204F27E1">
            <wp:simplePos x="0" y="0"/>
            <wp:positionH relativeFrom="page">
              <wp:posOffset>1536065</wp:posOffset>
            </wp:positionH>
            <wp:positionV relativeFrom="paragraph">
              <wp:posOffset>40640</wp:posOffset>
            </wp:positionV>
            <wp:extent cx="4667250" cy="3192780"/>
            <wp:effectExtent l="0" t="0" r="11430" b="7620"/>
            <wp:wrapTopAndBottom/>
            <wp:docPr id="55" name="Image 14"/>
            <wp:cNvGraphicFramePr/>
            <a:graphic xmlns:a="http://schemas.openxmlformats.org/drawingml/2006/main">
              <a:graphicData uri="http://schemas.openxmlformats.org/drawingml/2006/picture">
                <pic:pic xmlns:pic="http://schemas.openxmlformats.org/drawingml/2006/picture">
                  <pic:nvPicPr>
                    <pic:cNvPr id="55" name="Image 14"/>
                    <pic:cNvPicPr/>
                  </pic:nvPicPr>
                  <pic:blipFill>
                    <a:blip r:embed="rId29" cstate="print"/>
                    <a:stretch>
                      <a:fillRect/>
                    </a:stretch>
                  </pic:blipFill>
                  <pic:spPr>
                    <a:xfrm>
                      <a:off x="0" y="0"/>
                      <a:ext cx="4667250" cy="3192780"/>
                    </a:xfrm>
                    <a:prstGeom prst="rect">
                      <a:avLst/>
                    </a:prstGeom>
                  </pic:spPr>
                </pic:pic>
              </a:graphicData>
            </a:graphic>
          </wp:anchor>
        </w:drawing>
      </w:r>
    </w:p>
    <w:p w14:paraId="03B6FA79" w14:textId="77777777" w:rsidR="00090B6F" w:rsidRDefault="00000000">
      <w:pPr>
        <w:spacing w:before="75"/>
        <w:ind w:firstLineChars="250" w:firstLine="602"/>
        <w:rPr>
          <w:spacing w:val="-4"/>
          <w:sz w:val="24"/>
        </w:rPr>
      </w:pPr>
      <w:r>
        <w:rPr>
          <w:b/>
          <w:sz w:val="24"/>
        </w:rPr>
        <w:t>The</w:t>
      </w:r>
      <w:r>
        <w:rPr>
          <w:b/>
          <w:spacing w:val="-2"/>
          <w:sz w:val="24"/>
        </w:rPr>
        <w:t xml:space="preserve"> </w:t>
      </w:r>
      <w:r>
        <w:rPr>
          <w:b/>
          <w:sz w:val="24"/>
        </w:rPr>
        <w:t>main</w:t>
      </w:r>
      <w:r>
        <w:rPr>
          <w:b/>
          <w:spacing w:val="-1"/>
          <w:sz w:val="24"/>
        </w:rPr>
        <w:t xml:space="preserve"> </w:t>
      </w:r>
      <w:r>
        <w:rPr>
          <w:b/>
          <w:sz w:val="24"/>
        </w:rPr>
        <w:t>blocks</w:t>
      </w:r>
      <w:r>
        <w:rPr>
          <w:b/>
          <w:spacing w:val="-3"/>
          <w:sz w:val="24"/>
        </w:rPr>
        <w:t xml:space="preserve"> </w:t>
      </w:r>
      <w:r>
        <w:rPr>
          <w:b/>
          <w:sz w:val="24"/>
        </w:rPr>
        <w:t>of</w:t>
      </w:r>
      <w:r>
        <w:rPr>
          <w:b/>
          <w:spacing w:val="-3"/>
          <w:sz w:val="24"/>
        </w:rPr>
        <w:t xml:space="preserve"> </w:t>
      </w:r>
      <w:r>
        <w:rPr>
          <w:b/>
          <w:sz w:val="24"/>
        </w:rPr>
        <w:t>this</w:t>
      </w:r>
      <w:r>
        <w:rPr>
          <w:b/>
          <w:spacing w:val="-3"/>
          <w:sz w:val="24"/>
        </w:rPr>
        <w:t xml:space="preserve"> </w:t>
      </w:r>
      <w:r>
        <w:rPr>
          <w:b/>
          <w:sz w:val="24"/>
        </w:rPr>
        <w:t xml:space="preserve">project </w:t>
      </w:r>
      <w:r>
        <w:rPr>
          <w:b/>
          <w:spacing w:val="-4"/>
          <w:sz w:val="24"/>
        </w:rPr>
        <w:t>are</w:t>
      </w:r>
      <w:r>
        <w:rPr>
          <w:spacing w:val="-4"/>
          <w:sz w:val="24"/>
        </w:rPr>
        <w:t>:</w:t>
      </w:r>
    </w:p>
    <w:p w14:paraId="1DB3AC01" w14:textId="77777777" w:rsidR="00090B6F" w:rsidRDefault="00090B6F">
      <w:pPr>
        <w:spacing w:before="75"/>
        <w:ind w:firstLineChars="250" w:firstLine="590"/>
        <w:rPr>
          <w:spacing w:val="-4"/>
          <w:sz w:val="24"/>
        </w:rPr>
      </w:pPr>
    </w:p>
    <w:p w14:paraId="10DA771C" w14:textId="77777777" w:rsidR="00090B6F" w:rsidRDefault="00000000">
      <w:pPr>
        <w:pStyle w:val="ListParagraph"/>
        <w:numPr>
          <w:ilvl w:val="2"/>
          <w:numId w:val="8"/>
        </w:numPr>
        <w:tabs>
          <w:tab w:val="left" w:pos="1340"/>
        </w:tabs>
        <w:ind w:left="1340" w:hanging="360"/>
        <w:rPr>
          <w:sz w:val="24"/>
        </w:rPr>
      </w:pPr>
      <w:r>
        <w:rPr>
          <w:sz w:val="24"/>
        </w:rPr>
        <w:t xml:space="preserve">Adapter power </w:t>
      </w:r>
      <w:r>
        <w:rPr>
          <w:spacing w:val="-2"/>
          <w:sz w:val="24"/>
        </w:rPr>
        <w:t>supply.</w:t>
      </w:r>
    </w:p>
    <w:p w14:paraId="2818315C" w14:textId="77777777" w:rsidR="00090B6F" w:rsidRDefault="00000000">
      <w:pPr>
        <w:pStyle w:val="ListParagraph"/>
        <w:numPr>
          <w:ilvl w:val="2"/>
          <w:numId w:val="8"/>
        </w:numPr>
        <w:tabs>
          <w:tab w:val="left" w:pos="1340"/>
        </w:tabs>
        <w:spacing w:before="137"/>
        <w:ind w:left="1340" w:hanging="360"/>
        <w:rPr>
          <w:sz w:val="24"/>
        </w:rPr>
      </w:pPr>
      <w:r>
        <w:rPr>
          <w:sz w:val="24"/>
        </w:rPr>
        <w:t>Arduino</w:t>
      </w:r>
      <w:r>
        <w:rPr>
          <w:spacing w:val="-7"/>
          <w:sz w:val="24"/>
        </w:rPr>
        <w:t xml:space="preserve"> </w:t>
      </w:r>
      <w:r>
        <w:rPr>
          <w:spacing w:val="-4"/>
          <w:sz w:val="24"/>
        </w:rPr>
        <w:t>UNO.</w:t>
      </w:r>
    </w:p>
    <w:p w14:paraId="432A5523" w14:textId="77777777" w:rsidR="00090B6F" w:rsidRDefault="00000000">
      <w:pPr>
        <w:pStyle w:val="ListParagraph"/>
        <w:numPr>
          <w:ilvl w:val="2"/>
          <w:numId w:val="8"/>
        </w:numPr>
        <w:tabs>
          <w:tab w:val="left" w:pos="1340"/>
        </w:tabs>
        <w:spacing w:before="140"/>
        <w:ind w:left="1340" w:hanging="360"/>
        <w:rPr>
          <w:sz w:val="24"/>
        </w:rPr>
      </w:pPr>
      <w:r>
        <w:rPr>
          <w:sz w:val="24"/>
        </w:rPr>
        <w:t>Three</w:t>
      </w:r>
      <w:r>
        <w:rPr>
          <w:spacing w:val="-3"/>
          <w:sz w:val="24"/>
        </w:rPr>
        <w:t xml:space="preserve"> </w:t>
      </w:r>
      <w:r>
        <w:rPr>
          <w:sz w:val="24"/>
        </w:rPr>
        <w:t>Flex</w:t>
      </w:r>
      <w:r>
        <w:rPr>
          <w:spacing w:val="-5"/>
          <w:sz w:val="24"/>
        </w:rPr>
        <w:t xml:space="preserve"> </w:t>
      </w:r>
      <w:r>
        <w:rPr>
          <w:spacing w:val="-2"/>
          <w:sz w:val="24"/>
        </w:rPr>
        <w:t>sensors.</w:t>
      </w:r>
    </w:p>
    <w:p w14:paraId="4A10FAD4" w14:textId="77777777" w:rsidR="00090B6F" w:rsidRDefault="00000000">
      <w:pPr>
        <w:pStyle w:val="ListParagraph"/>
        <w:numPr>
          <w:ilvl w:val="2"/>
          <w:numId w:val="8"/>
        </w:numPr>
        <w:tabs>
          <w:tab w:val="left" w:pos="1340"/>
        </w:tabs>
        <w:spacing w:before="141"/>
        <w:ind w:left="1340" w:hanging="360"/>
        <w:rPr>
          <w:sz w:val="24"/>
        </w:rPr>
      </w:pPr>
      <w:r>
        <w:rPr>
          <w:sz w:val="24"/>
        </w:rPr>
        <w:t>Voice</w:t>
      </w:r>
      <w:r>
        <w:rPr>
          <w:spacing w:val="-6"/>
          <w:sz w:val="24"/>
        </w:rPr>
        <w:t xml:space="preserve"> </w:t>
      </w:r>
      <w:r>
        <w:rPr>
          <w:spacing w:val="-2"/>
          <w:sz w:val="24"/>
        </w:rPr>
        <w:t>circuit.</w:t>
      </w:r>
    </w:p>
    <w:p w14:paraId="08736C10" w14:textId="77777777" w:rsidR="00090B6F" w:rsidRDefault="00090B6F">
      <w:pPr>
        <w:pStyle w:val="BodyText"/>
        <w:spacing w:before="149"/>
      </w:pPr>
    </w:p>
    <w:p w14:paraId="4F055B82" w14:textId="77777777" w:rsidR="00090B6F" w:rsidRDefault="00000000">
      <w:pPr>
        <w:pStyle w:val="Heading3"/>
        <w:numPr>
          <w:ilvl w:val="1"/>
          <w:numId w:val="8"/>
        </w:numPr>
        <w:tabs>
          <w:tab w:val="left" w:pos="979"/>
        </w:tabs>
        <w:ind w:left="979" w:hanging="359"/>
      </w:pPr>
      <w:r>
        <w:t>Micro</w:t>
      </w:r>
      <w:r>
        <w:rPr>
          <w:spacing w:val="-2"/>
        </w:rPr>
        <w:t xml:space="preserve"> controller:</w:t>
      </w:r>
    </w:p>
    <w:p w14:paraId="1B945ED3" w14:textId="77777777" w:rsidR="00090B6F" w:rsidRDefault="00090B6F">
      <w:pPr>
        <w:pStyle w:val="BodyText"/>
        <w:rPr>
          <w:b/>
          <w:sz w:val="20"/>
        </w:rPr>
      </w:pPr>
    </w:p>
    <w:p w14:paraId="26067AE7" w14:textId="77777777" w:rsidR="00090B6F" w:rsidRDefault="00000000">
      <w:pPr>
        <w:pStyle w:val="BodyText"/>
        <w:rPr>
          <w:b/>
        </w:rPr>
      </w:pPr>
      <w:r>
        <w:rPr>
          <w:noProof/>
        </w:rPr>
        <w:drawing>
          <wp:anchor distT="0" distB="0" distL="0" distR="0" simplePos="0" relativeHeight="251648000" behindDoc="1" locked="0" layoutInCell="1" allowOverlap="1" wp14:anchorId="17B9A8A6" wp14:editId="4887ADD7">
            <wp:simplePos x="0" y="0"/>
            <wp:positionH relativeFrom="page">
              <wp:posOffset>2392680</wp:posOffset>
            </wp:positionH>
            <wp:positionV relativeFrom="paragraph">
              <wp:posOffset>6985</wp:posOffset>
            </wp:positionV>
            <wp:extent cx="2753360" cy="184785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2753138" cy="1847850"/>
                    </a:xfrm>
                    <a:prstGeom prst="rect">
                      <a:avLst/>
                    </a:prstGeom>
                  </pic:spPr>
                </pic:pic>
              </a:graphicData>
            </a:graphic>
          </wp:anchor>
        </w:drawing>
      </w:r>
    </w:p>
    <w:p w14:paraId="61A5B6E0" w14:textId="77777777" w:rsidR="00090B6F" w:rsidRDefault="00000000">
      <w:pPr>
        <w:ind w:left="8"/>
        <w:jc w:val="center"/>
        <w:rPr>
          <w:b/>
          <w:sz w:val="24"/>
        </w:rPr>
      </w:pPr>
      <w:r>
        <w:rPr>
          <w:b/>
          <w:sz w:val="24"/>
        </w:rPr>
        <w:t>Fig: 3.2</w:t>
      </w:r>
      <w:r>
        <w:rPr>
          <w:b/>
          <w:spacing w:val="-1"/>
          <w:sz w:val="24"/>
        </w:rPr>
        <w:t xml:space="preserve"> </w:t>
      </w:r>
      <w:r>
        <w:rPr>
          <w:b/>
          <w:sz w:val="24"/>
        </w:rPr>
        <w:t>Arduino</w:t>
      </w:r>
      <w:r>
        <w:rPr>
          <w:b/>
          <w:spacing w:val="-6"/>
          <w:sz w:val="24"/>
        </w:rPr>
        <w:t xml:space="preserve"> </w:t>
      </w:r>
      <w:r>
        <w:rPr>
          <w:b/>
          <w:sz w:val="24"/>
        </w:rPr>
        <w:t>uno</w:t>
      </w:r>
      <w:r>
        <w:rPr>
          <w:b/>
          <w:spacing w:val="-1"/>
          <w:sz w:val="24"/>
        </w:rPr>
        <w:t xml:space="preserve"> </w:t>
      </w:r>
      <w:r>
        <w:rPr>
          <w:b/>
          <w:sz w:val="24"/>
        </w:rPr>
        <w:t>atmega328p</w:t>
      </w:r>
      <w:r>
        <w:rPr>
          <w:b/>
          <w:spacing w:val="-1"/>
          <w:sz w:val="24"/>
        </w:rPr>
        <w:t xml:space="preserve"> </w:t>
      </w:r>
      <w:r>
        <w:rPr>
          <w:b/>
          <w:spacing w:val="-2"/>
          <w:sz w:val="24"/>
        </w:rPr>
        <w:t>Microcontroller</w:t>
      </w:r>
    </w:p>
    <w:p w14:paraId="2D6589BD" w14:textId="77777777" w:rsidR="00090B6F" w:rsidRDefault="00090B6F">
      <w:pPr>
        <w:pStyle w:val="BodyText"/>
        <w:spacing w:before="95"/>
        <w:rPr>
          <w:b/>
        </w:rPr>
      </w:pPr>
    </w:p>
    <w:p w14:paraId="2B61F3C0" w14:textId="77777777" w:rsidR="00090B6F" w:rsidRDefault="00000000">
      <w:pPr>
        <w:pStyle w:val="BodyText"/>
        <w:tabs>
          <w:tab w:val="left" w:pos="778"/>
        </w:tabs>
        <w:ind w:left="355"/>
        <w:jc w:val="center"/>
      </w:pPr>
      <w:r>
        <w:rPr>
          <w:rFonts w:ascii="Segoe UI Symbol" w:eastAsia="Segoe UI Symbol" w:hAnsi="Segoe UI Symbol" w:cs="Segoe UI Symbol"/>
          <w:spacing w:val="-10"/>
        </w:rPr>
        <w:t>⯈</w:t>
      </w:r>
      <w:r>
        <w:rPr>
          <w:rFonts w:ascii="Segoe UI Symbol" w:eastAsia="Segoe UI Symbol" w:hAnsi="Segoe UI Symbol" w:cs="Segoe UI Symbol"/>
        </w:rPr>
        <w:tab/>
      </w:r>
      <w:r>
        <w:t>The</w:t>
      </w:r>
      <w:r>
        <w:rPr>
          <w:spacing w:val="18"/>
        </w:rPr>
        <w:t xml:space="preserve"> </w:t>
      </w:r>
      <w:r>
        <w:t>Arduino</w:t>
      </w:r>
      <w:r>
        <w:rPr>
          <w:spacing w:val="26"/>
        </w:rPr>
        <w:t xml:space="preserve"> </w:t>
      </w:r>
      <w:r>
        <w:t>Uno</w:t>
      </w:r>
      <w:r>
        <w:rPr>
          <w:spacing w:val="30"/>
        </w:rPr>
        <w:t xml:space="preserve"> </w:t>
      </w:r>
      <w:r>
        <w:t>is</w:t>
      </w:r>
      <w:r>
        <w:rPr>
          <w:spacing w:val="20"/>
        </w:rPr>
        <w:t xml:space="preserve"> </w:t>
      </w:r>
      <w:r>
        <w:t>a</w:t>
      </w:r>
      <w:r>
        <w:rPr>
          <w:spacing w:val="26"/>
        </w:rPr>
        <w:t xml:space="preserve"> </w:t>
      </w:r>
      <w:r>
        <w:t>microcontroller</w:t>
      </w:r>
      <w:r>
        <w:rPr>
          <w:spacing w:val="28"/>
        </w:rPr>
        <w:t xml:space="preserve"> </w:t>
      </w:r>
      <w:r>
        <w:t>board</w:t>
      </w:r>
      <w:r>
        <w:rPr>
          <w:spacing w:val="22"/>
        </w:rPr>
        <w:t xml:space="preserve"> </w:t>
      </w:r>
      <w:r>
        <w:t>which</w:t>
      </w:r>
      <w:r>
        <w:rPr>
          <w:spacing w:val="21"/>
        </w:rPr>
        <w:t xml:space="preserve"> </w:t>
      </w:r>
      <w:r>
        <w:t>has</w:t>
      </w:r>
      <w:r>
        <w:rPr>
          <w:spacing w:val="24"/>
        </w:rPr>
        <w:t xml:space="preserve"> </w:t>
      </w:r>
      <w:r>
        <w:t>ATmega328</w:t>
      </w:r>
      <w:r>
        <w:rPr>
          <w:spacing w:val="26"/>
        </w:rPr>
        <w:t xml:space="preserve"> </w:t>
      </w:r>
      <w:r>
        <w:t>from</w:t>
      </w:r>
      <w:r>
        <w:rPr>
          <w:spacing w:val="13"/>
        </w:rPr>
        <w:t xml:space="preserve"> </w:t>
      </w:r>
      <w:r>
        <w:t>the</w:t>
      </w:r>
      <w:r>
        <w:rPr>
          <w:spacing w:val="26"/>
        </w:rPr>
        <w:t xml:space="preserve"> </w:t>
      </w:r>
      <w:r>
        <w:t>AVR</w:t>
      </w:r>
      <w:r>
        <w:rPr>
          <w:spacing w:val="24"/>
        </w:rPr>
        <w:t xml:space="preserve"> </w:t>
      </w:r>
      <w:r>
        <w:rPr>
          <w:spacing w:val="-2"/>
        </w:rPr>
        <w:t>family.</w:t>
      </w:r>
    </w:p>
    <w:p w14:paraId="67D0C94A" w14:textId="77777777" w:rsidR="00090B6F" w:rsidRDefault="00000000">
      <w:pPr>
        <w:pStyle w:val="BodyText"/>
        <w:spacing w:before="133"/>
        <w:ind w:right="323"/>
        <w:jc w:val="center"/>
      </w:pPr>
      <w:r>
        <w:t>There</w:t>
      </w:r>
      <w:r>
        <w:rPr>
          <w:spacing w:val="-5"/>
        </w:rPr>
        <w:t xml:space="preserve"> </w:t>
      </w:r>
      <w:r>
        <w:t>are</w:t>
      </w:r>
      <w:r>
        <w:rPr>
          <w:spacing w:val="-2"/>
        </w:rPr>
        <w:t xml:space="preserve"> </w:t>
      </w:r>
      <w:r>
        <w:t>14</w:t>
      </w:r>
      <w:r>
        <w:rPr>
          <w:spacing w:val="-2"/>
        </w:rPr>
        <w:t xml:space="preserve"> </w:t>
      </w:r>
      <w:r>
        <w:t>digital</w:t>
      </w:r>
      <w:r>
        <w:rPr>
          <w:spacing w:val="-6"/>
        </w:rPr>
        <w:t xml:space="preserve"> </w:t>
      </w:r>
      <w:r>
        <w:t>input/output</w:t>
      </w:r>
      <w:r>
        <w:rPr>
          <w:spacing w:val="-2"/>
        </w:rPr>
        <w:t xml:space="preserve"> </w:t>
      </w:r>
      <w:r>
        <w:t>pins,</w:t>
      </w:r>
      <w:r>
        <w:rPr>
          <w:spacing w:val="1"/>
        </w:rPr>
        <w:t xml:space="preserve"> </w:t>
      </w:r>
      <w:r>
        <w:t>6</w:t>
      </w:r>
      <w:r>
        <w:rPr>
          <w:spacing w:val="-2"/>
        </w:rPr>
        <w:t xml:space="preserve"> </w:t>
      </w:r>
      <w:r>
        <w:t>Analog</w:t>
      </w:r>
      <w:r>
        <w:rPr>
          <w:spacing w:val="-2"/>
        </w:rPr>
        <w:t xml:space="preserve"> </w:t>
      </w:r>
      <w:r>
        <w:t>pins</w:t>
      </w:r>
      <w:r>
        <w:rPr>
          <w:spacing w:val="-3"/>
        </w:rPr>
        <w:t xml:space="preserve"> </w:t>
      </w:r>
      <w:r>
        <w:t>and</w:t>
      </w:r>
      <w:r>
        <w:rPr>
          <w:spacing w:val="-2"/>
        </w:rPr>
        <w:t xml:space="preserve"> </w:t>
      </w:r>
      <w:r>
        <w:t>16MHz</w:t>
      </w:r>
      <w:r>
        <w:rPr>
          <w:spacing w:val="-3"/>
        </w:rPr>
        <w:t xml:space="preserve"> </w:t>
      </w:r>
      <w:r>
        <w:t>ceramic</w:t>
      </w:r>
      <w:r>
        <w:rPr>
          <w:spacing w:val="-2"/>
        </w:rPr>
        <w:t xml:space="preserve"> resonator.</w:t>
      </w:r>
    </w:p>
    <w:p w14:paraId="4FC71318" w14:textId="77777777" w:rsidR="00090B6F" w:rsidRDefault="00090B6F">
      <w:pPr>
        <w:pStyle w:val="BodyText"/>
        <w:spacing w:before="28"/>
      </w:pPr>
    </w:p>
    <w:p w14:paraId="2334592F" w14:textId="77777777" w:rsidR="00090B6F" w:rsidRDefault="00000000">
      <w:pPr>
        <w:pStyle w:val="BodyText"/>
        <w:spacing w:line="336" w:lineRule="auto"/>
        <w:ind w:left="1341" w:right="655" w:hanging="361"/>
      </w:pPr>
      <w:r>
        <w:rPr>
          <w:rFonts w:ascii="Segoe UI Symbol" w:eastAsia="Segoe UI Symbol" w:hAnsi="Segoe UI Symbol" w:cs="Segoe UI Symbol"/>
        </w:rPr>
        <w:t>⯈</w:t>
      </w:r>
      <w:r>
        <w:rPr>
          <w:rFonts w:ascii="Segoe UI Symbol" w:eastAsia="Segoe UI Symbol" w:hAnsi="Segoe UI Symbol" w:cs="Segoe UI Symbol"/>
          <w:spacing w:val="75"/>
        </w:rPr>
        <w:t xml:space="preserve"> </w:t>
      </w:r>
      <w:r>
        <w:t>USB</w:t>
      </w:r>
      <w:r>
        <w:rPr>
          <w:spacing w:val="40"/>
        </w:rPr>
        <w:t xml:space="preserve"> </w:t>
      </w:r>
      <w:r>
        <w:t>connection,</w:t>
      </w:r>
      <w:r>
        <w:rPr>
          <w:spacing w:val="40"/>
        </w:rPr>
        <w:t xml:space="preserve"> </w:t>
      </w:r>
      <w:r>
        <w:t>power</w:t>
      </w:r>
      <w:r>
        <w:rPr>
          <w:spacing w:val="40"/>
        </w:rPr>
        <w:t xml:space="preserve"> </w:t>
      </w:r>
      <w:r>
        <w:t>jack</w:t>
      </w:r>
      <w:r>
        <w:rPr>
          <w:spacing w:val="40"/>
        </w:rPr>
        <w:t xml:space="preserve"> </w:t>
      </w:r>
      <w:r>
        <w:t>and also</w:t>
      </w:r>
      <w:r>
        <w:rPr>
          <w:spacing w:val="40"/>
        </w:rPr>
        <w:t xml:space="preserve"> </w:t>
      </w:r>
      <w:r>
        <w:t>a</w:t>
      </w:r>
      <w:r>
        <w:rPr>
          <w:spacing w:val="40"/>
        </w:rPr>
        <w:t xml:space="preserve"> </w:t>
      </w:r>
      <w:r>
        <w:t>reset</w:t>
      </w:r>
      <w:r>
        <w:rPr>
          <w:spacing w:val="40"/>
        </w:rPr>
        <w:t xml:space="preserve"> </w:t>
      </w:r>
      <w:r>
        <w:t>button</w:t>
      </w:r>
      <w:r>
        <w:rPr>
          <w:spacing w:val="40"/>
        </w:rPr>
        <w:t xml:space="preserve"> </w:t>
      </w:r>
      <w:r>
        <w:t>is</w:t>
      </w:r>
      <w:r>
        <w:rPr>
          <w:spacing w:val="40"/>
        </w:rPr>
        <w:t xml:space="preserve"> </w:t>
      </w:r>
      <w:r>
        <w:t>used.</w:t>
      </w:r>
      <w:r>
        <w:rPr>
          <w:spacing w:val="40"/>
        </w:rPr>
        <w:t xml:space="preserve"> </w:t>
      </w:r>
      <w:r>
        <w:t>Its</w:t>
      </w:r>
      <w:r>
        <w:rPr>
          <w:spacing w:val="40"/>
        </w:rPr>
        <w:t xml:space="preserve"> </w:t>
      </w:r>
      <w:r>
        <w:t>software</w:t>
      </w:r>
      <w:r>
        <w:rPr>
          <w:spacing w:val="40"/>
        </w:rPr>
        <w:t xml:space="preserve"> </w:t>
      </w:r>
      <w:r>
        <w:t>is</w:t>
      </w:r>
      <w:r>
        <w:rPr>
          <w:spacing w:val="40"/>
        </w:rPr>
        <w:t xml:space="preserve"> </w:t>
      </w:r>
      <w:r>
        <w:t>supported</w:t>
      </w:r>
      <w:r>
        <w:rPr>
          <w:spacing w:val="40"/>
        </w:rPr>
        <w:t xml:space="preserve"> </w:t>
      </w:r>
      <w:r>
        <w:t>by a number of libraries that makes the programming easier.</w:t>
      </w:r>
    </w:p>
    <w:p w14:paraId="2A4E3545" w14:textId="77777777" w:rsidR="00090B6F" w:rsidRDefault="00000000">
      <w:pPr>
        <w:spacing w:before="238"/>
        <w:ind w:left="620"/>
        <w:rPr>
          <w:b/>
        </w:rPr>
      </w:pPr>
      <w:r>
        <w:rPr>
          <w:b/>
          <w:spacing w:val="-2"/>
        </w:rPr>
        <w:t>ATMEGA328:</w:t>
      </w:r>
    </w:p>
    <w:p w14:paraId="155E5FB3" w14:textId="77777777" w:rsidR="00090B6F" w:rsidRDefault="00090B6F">
      <w:pPr>
        <w:pStyle w:val="BodyText"/>
        <w:spacing w:before="145"/>
        <w:rPr>
          <w:b/>
          <w:sz w:val="22"/>
        </w:rPr>
      </w:pPr>
    </w:p>
    <w:p w14:paraId="608A2261" w14:textId="77777777" w:rsidR="00090B6F" w:rsidRDefault="00000000">
      <w:pPr>
        <w:ind w:left="620"/>
        <w:rPr>
          <w:b/>
        </w:rPr>
      </w:pPr>
      <w:r>
        <w:rPr>
          <w:b/>
          <w:spacing w:val="-2"/>
        </w:rPr>
        <w:t>Features</w:t>
      </w:r>
    </w:p>
    <w:p w14:paraId="2E55C09A" w14:textId="77777777" w:rsidR="00090B6F" w:rsidRDefault="00090B6F">
      <w:pPr>
        <w:pStyle w:val="BodyText"/>
        <w:spacing w:before="70"/>
        <w:rPr>
          <w:b/>
          <w:sz w:val="22"/>
        </w:rPr>
      </w:pPr>
    </w:p>
    <w:p w14:paraId="2ACA93DC" w14:textId="77777777" w:rsidR="00090B6F" w:rsidRDefault="00000000">
      <w:pPr>
        <w:pStyle w:val="ListParagraph"/>
        <w:numPr>
          <w:ilvl w:val="0"/>
          <w:numId w:val="9"/>
        </w:numPr>
        <w:tabs>
          <w:tab w:val="left" w:pos="754"/>
        </w:tabs>
        <w:ind w:hanging="134"/>
      </w:pPr>
      <w:r>
        <w:t>High</w:t>
      </w:r>
      <w:r>
        <w:rPr>
          <w:spacing w:val="-9"/>
        </w:rPr>
        <w:t xml:space="preserve"> </w:t>
      </w:r>
      <w:r>
        <w:t>Performance,</w:t>
      </w:r>
      <w:r>
        <w:rPr>
          <w:spacing w:val="-3"/>
        </w:rPr>
        <w:t xml:space="preserve"> </w:t>
      </w:r>
      <w:r>
        <w:t>Low</w:t>
      </w:r>
      <w:r>
        <w:rPr>
          <w:spacing w:val="-10"/>
        </w:rPr>
        <w:t xml:space="preserve"> </w:t>
      </w:r>
      <w:r>
        <w:t>Power</w:t>
      </w:r>
      <w:r>
        <w:rPr>
          <w:spacing w:val="-2"/>
        </w:rPr>
        <w:t xml:space="preserve"> </w:t>
      </w:r>
      <w:r>
        <w:t>AVR®</w:t>
      </w:r>
      <w:r>
        <w:rPr>
          <w:spacing w:val="-4"/>
        </w:rPr>
        <w:t xml:space="preserve"> </w:t>
      </w:r>
      <w:r>
        <w:t>8-Bit</w:t>
      </w:r>
      <w:r>
        <w:rPr>
          <w:spacing w:val="-3"/>
        </w:rPr>
        <w:t xml:space="preserve"> </w:t>
      </w:r>
      <w:r>
        <w:rPr>
          <w:spacing w:val="-2"/>
        </w:rPr>
        <w:t>Microcontroller</w:t>
      </w:r>
    </w:p>
    <w:p w14:paraId="38973670" w14:textId="77777777" w:rsidR="00090B6F" w:rsidRDefault="00090B6F"/>
    <w:p w14:paraId="1C104686" w14:textId="77777777" w:rsidR="00090B6F" w:rsidRDefault="00000000">
      <w:pPr>
        <w:pStyle w:val="ListParagraph"/>
        <w:numPr>
          <w:ilvl w:val="0"/>
          <w:numId w:val="9"/>
        </w:numPr>
        <w:tabs>
          <w:tab w:val="left" w:pos="754"/>
        </w:tabs>
        <w:spacing w:before="67"/>
        <w:ind w:hanging="134"/>
      </w:pPr>
      <w:r>
        <w:t>Advanced</w:t>
      </w:r>
      <w:r>
        <w:rPr>
          <w:spacing w:val="-8"/>
        </w:rPr>
        <w:t xml:space="preserve"> </w:t>
      </w:r>
      <w:r>
        <w:t>RISC</w:t>
      </w:r>
      <w:r>
        <w:rPr>
          <w:spacing w:val="-2"/>
        </w:rPr>
        <w:t xml:space="preserve"> Architecture</w:t>
      </w:r>
    </w:p>
    <w:p w14:paraId="376E425F" w14:textId="77777777" w:rsidR="00090B6F" w:rsidRDefault="00090B6F">
      <w:pPr>
        <w:pStyle w:val="BodyText"/>
        <w:spacing w:before="74"/>
        <w:rPr>
          <w:sz w:val="22"/>
        </w:rPr>
      </w:pPr>
    </w:p>
    <w:p w14:paraId="1BF4F920" w14:textId="77777777" w:rsidR="00090B6F" w:rsidRDefault="00000000">
      <w:pPr>
        <w:pStyle w:val="ListParagraph"/>
        <w:numPr>
          <w:ilvl w:val="0"/>
          <w:numId w:val="10"/>
        </w:numPr>
        <w:tabs>
          <w:tab w:val="left" w:pos="787"/>
        </w:tabs>
        <w:spacing w:before="1"/>
        <w:ind w:left="787" w:hanging="167"/>
      </w:pPr>
      <w:r>
        <w:t>131</w:t>
      </w:r>
      <w:r>
        <w:rPr>
          <w:spacing w:val="-7"/>
        </w:rPr>
        <w:t xml:space="preserve"> </w:t>
      </w:r>
      <w:r>
        <w:t>Powerful</w:t>
      </w:r>
      <w:r>
        <w:rPr>
          <w:spacing w:val="-6"/>
        </w:rPr>
        <w:t xml:space="preserve"> </w:t>
      </w:r>
      <w:r>
        <w:t>Instructions</w:t>
      </w:r>
      <w:r>
        <w:rPr>
          <w:spacing w:val="1"/>
        </w:rPr>
        <w:t xml:space="preserve"> </w:t>
      </w:r>
      <w:r>
        <w:t>–</w:t>
      </w:r>
      <w:r>
        <w:rPr>
          <w:spacing w:val="-2"/>
        </w:rPr>
        <w:t xml:space="preserve"> </w:t>
      </w:r>
      <w:r>
        <w:t>Most</w:t>
      </w:r>
      <w:r>
        <w:rPr>
          <w:spacing w:val="-5"/>
        </w:rPr>
        <w:t xml:space="preserve"> </w:t>
      </w:r>
      <w:r>
        <w:t>Single</w:t>
      </w:r>
      <w:r>
        <w:rPr>
          <w:spacing w:val="-8"/>
        </w:rPr>
        <w:t xml:space="preserve"> </w:t>
      </w:r>
      <w:r>
        <w:t>Clock</w:t>
      </w:r>
      <w:r>
        <w:rPr>
          <w:spacing w:val="-7"/>
        </w:rPr>
        <w:t xml:space="preserve"> </w:t>
      </w:r>
      <w:r>
        <w:t>Cycle</w:t>
      </w:r>
      <w:r>
        <w:rPr>
          <w:spacing w:val="-3"/>
        </w:rPr>
        <w:t xml:space="preserve"> </w:t>
      </w:r>
      <w:r>
        <w:rPr>
          <w:spacing w:val="-2"/>
        </w:rPr>
        <w:t>Execution</w:t>
      </w:r>
    </w:p>
    <w:p w14:paraId="20060676" w14:textId="77777777" w:rsidR="00090B6F" w:rsidRDefault="00090B6F">
      <w:pPr>
        <w:pStyle w:val="BodyText"/>
        <w:spacing w:before="69"/>
        <w:rPr>
          <w:sz w:val="22"/>
        </w:rPr>
      </w:pPr>
    </w:p>
    <w:p w14:paraId="22329B6F" w14:textId="77777777" w:rsidR="00090B6F" w:rsidRDefault="00000000">
      <w:pPr>
        <w:pStyle w:val="ListParagraph"/>
        <w:numPr>
          <w:ilvl w:val="0"/>
          <w:numId w:val="10"/>
        </w:numPr>
        <w:tabs>
          <w:tab w:val="left" w:pos="787"/>
        </w:tabs>
        <w:spacing w:before="1"/>
        <w:ind w:left="787" w:hanging="167"/>
      </w:pPr>
      <w:r>
        <w:t>32 x</w:t>
      </w:r>
      <w:r>
        <w:rPr>
          <w:spacing w:val="-5"/>
        </w:rPr>
        <w:t xml:space="preserve"> </w:t>
      </w:r>
      <w:r>
        <w:t>8</w:t>
      </w:r>
      <w:r>
        <w:rPr>
          <w:spacing w:val="-5"/>
        </w:rPr>
        <w:t xml:space="preserve"> </w:t>
      </w:r>
      <w:r>
        <w:t>General</w:t>
      </w:r>
      <w:r>
        <w:rPr>
          <w:spacing w:val="-4"/>
        </w:rPr>
        <w:t xml:space="preserve"> </w:t>
      </w:r>
      <w:r>
        <w:t>Purpose</w:t>
      </w:r>
      <w:r>
        <w:rPr>
          <w:spacing w:val="-7"/>
        </w:rPr>
        <w:t xml:space="preserve"> </w:t>
      </w:r>
      <w:r>
        <w:t>Working</w:t>
      </w:r>
      <w:r>
        <w:rPr>
          <w:spacing w:val="-4"/>
        </w:rPr>
        <w:t xml:space="preserve"> </w:t>
      </w:r>
      <w:r>
        <w:rPr>
          <w:spacing w:val="-2"/>
        </w:rPr>
        <w:t>Registers</w:t>
      </w:r>
    </w:p>
    <w:p w14:paraId="0A81BE81" w14:textId="77777777" w:rsidR="00090B6F" w:rsidRDefault="00090B6F">
      <w:pPr>
        <w:pStyle w:val="BodyText"/>
        <w:spacing w:before="75"/>
        <w:rPr>
          <w:sz w:val="22"/>
        </w:rPr>
      </w:pPr>
    </w:p>
    <w:p w14:paraId="2E7611CA" w14:textId="77777777" w:rsidR="00090B6F" w:rsidRDefault="00000000">
      <w:pPr>
        <w:pStyle w:val="ListParagraph"/>
        <w:numPr>
          <w:ilvl w:val="0"/>
          <w:numId w:val="10"/>
        </w:numPr>
        <w:tabs>
          <w:tab w:val="left" w:pos="787"/>
        </w:tabs>
        <w:ind w:left="787" w:hanging="167"/>
      </w:pPr>
      <w:r>
        <w:t>Fully</w:t>
      </w:r>
      <w:r>
        <w:rPr>
          <w:spacing w:val="-7"/>
        </w:rPr>
        <w:t xml:space="preserve"> </w:t>
      </w:r>
      <w:r>
        <w:t>Static</w:t>
      </w:r>
      <w:r>
        <w:rPr>
          <w:spacing w:val="-4"/>
        </w:rPr>
        <w:t xml:space="preserve"> </w:t>
      </w:r>
      <w:r>
        <w:rPr>
          <w:spacing w:val="-2"/>
        </w:rPr>
        <w:t>Operation</w:t>
      </w:r>
    </w:p>
    <w:p w14:paraId="02952B55" w14:textId="77777777" w:rsidR="00090B6F" w:rsidRDefault="00090B6F">
      <w:pPr>
        <w:pStyle w:val="BodyText"/>
        <w:spacing w:before="75"/>
        <w:rPr>
          <w:sz w:val="22"/>
        </w:rPr>
      </w:pPr>
    </w:p>
    <w:p w14:paraId="2FAC1127" w14:textId="77777777" w:rsidR="00090B6F" w:rsidRDefault="00000000">
      <w:pPr>
        <w:pStyle w:val="ListParagraph"/>
        <w:numPr>
          <w:ilvl w:val="0"/>
          <w:numId w:val="10"/>
        </w:numPr>
        <w:tabs>
          <w:tab w:val="left" w:pos="787"/>
        </w:tabs>
        <w:ind w:left="787" w:hanging="167"/>
      </w:pPr>
      <w:r>
        <w:t>Up</w:t>
      </w:r>
      <w:r>
        <w:rPr>
          <w:spacing w:val="-2"/>
        </w:rPr>
        <w:t xml:space="preserve"> </w:t>
      </w:r>
      <w:r>
        <w:t>to</w:t>
      </w:r>
      <w:r>
        <w:rPr>
          <w:spacing w:val="-6"/>
        </w:rPr>
        <w:t xml:space="preserve"> </w:t>
      </w:r>
      <w:r>
        <w:t>20</w:t>
      </w:r>
      <w:r>
        <w:rPr>
          <w:spacing w:val="-1"/>
        </w:rPr>
        <w:t xml:space="preserve"> </w:t>
      </w:r>
      <w:r>
        <w:t>MIPS</w:t>
      </w:r>
      <w:r>
        <w:rPr>
          <w:spacing w:val="-5"/>
        </w:rPr>
        <w:t xml:space="preserve"> </w:t>
      </w:r>
      <w:r>
        <w:t>Throughput at 20</w:t>
      </w:r>
      <w:r>
        <w:rPr>
          <w:spacing w:val="-6"/>
        </w:rPr>
        <w:t xml:space="preserve"> </w:t>
      </w:r>
      <w:r>
        <w:rPr>
          <w:spacing w:val="-5"/>
        </w:rPr>
        <w:t>MHz</w:t>
      </w:r>
    </w:p>
    <w:p w14:paraId="771AE4A0" w14:textId="77777777" w:rsidR="00090B6F" w:rsidRDefault="00090B6F">
      <w:pPr>
        <w:pStyle w:val="BodyText"/>
        <w:spacing w:before="75"/>
        <w:rPr>
          <w:sz w:val="22"/>
        </w:rPr>
      </w:pPr>
    </w:p>
    <w:p w14:paraId="5DC1CEB3" w14:textId="77777777" w:rsidR="00090B6F" w:rsidRDefault="00000000">
      <w:pPr>
        <w:pStyle w:val="ListParagraph"/>
        <w:numPr>
          <w:ilvl w:val="0"/>
          <w:numId w:val="10"/>
        </w:numPr>
        <w:tabs>
          <w:tab w:val="left" w:pos="787"/>
        </w:tabs>
        <w:ind w:left="787" w:hanging="167"/>
      </w:pPr>
      <w:r>
        <w:t>On-chip</w:t>
      </w:r>
      <w:r>
        <w:rPr>
          <w:spacing w:val="-8"/>
        </w:rPr>
        <w:t xml:space="preserve"> </w:t>
      </w:r>
      <w:r>
        <w:t>2-cycle</w:t>
      </w:r>
      <w:r>
        <w:rPr>
          <w:spacing w:val="-12"/>
        </w:rPr>
        <w:t xml:space="preserve"> </w:t>
      </w:r>
      <w:r>
        <w:rPr>
          <w:spacing w:val="-2"/>
        </w:rPr>
        <w:t>Multiplier</w:t>
      </w:r>
    </w:p>
    <w:p w14:paraId="6F239D8A" w14:textId="77777777" w:rsidR="00090B6F" w:rsidRDefault="00090B6F">
      <w:pPr>
        <w:pStyle w:val="BodyText"/>
        <w:spacing w:before="70"/>
        <w:rPr>
          <w:sz w:val="22"/>
        </w:rPr>
      </w:pPr>
    </w:p>
    <w:p w14:paraId="445FA248" w14:textId="77777777" w:rsidR="00090B6F" w:rsidRDefault="00000000">
      <w:pPr>
        <w:pStyle w:val="ListParagraph"/>
        <w:numPr>
          <w:ilvl w:val="0"/>
          <w:numId w:val="9"/>
        </w:numPr>
        <w:tabs>
          <w:tab w:val="left" w:pos="754"/>
        </w:tabs>
        <w:ind w:hanging="134"/>
      </w:pPr>
      <w:r>
        <w:t>High</w:t>
      </w:r>
      <w:r>
        <w:rPr>
          <w:spacing w:val="-7"/>
        </w:rPr>
        <w:t xml:space="preserve"> </w:t>
      </w:r>
      <w:r>
        <w:t>Endurance</w:t>
      </w:r>
      <w:r>
        <w:rPr>
          <w:spacing w:val="-8"/>
        </w:rPr>
        <w:t xml:space="preserve"> </w:t>
      </w:r>
      <w:r>
        <w:t>Non-volatile</w:t>
      </w:r>
      <w:r>
        <w:rPr>
          <w:spacing w:val="-8"/>
        </w:rPr>
        <w:t xml:space="preserve"> </w:t>
      </w:r>
      <w:r>
        <w:t>Memory</w:t>
      </w:r>
      <w:r>
        <w:rPr>
          <w:spacing w:val="-6"/>
        </w:rPr>
        <w:t xml:space="preserve"> </w:t>
      </w:r>
      <w:r>
        <w:rPr>
          <w:spacing w:val="-2"/>
        </w:rPr>
        <w:t>Segments</w:t>
      </w:r>
    </w:p>
    <w:p w14:paraId="23E17468" w14:textId="77777777" w:rsidR="00090B6F" w:rsidRDefault="00090B6F">
      <w:pPr>
        <w:pStyle w:val="BodyText"/>
        <w:spacing w:before="75"/>
        <w:rPr>
          <w:sz w:val="22"/>
        </w:rPr>
      </w:pPr>
    </w:p>
    <w:p w14:paraId="1B3B81DD" w14:textId="77777777" w:rsidR="00090B6F" w:rsidRDefault="00000000">
      <w:pPr>
        <w:pStyle w:val="ListParagraph"/>
        <w:numPr>
          <w:ilvl w:val="0"/>
          <w:numId w:val="10"/>
        </w:numPr>
        <w:tabs>
          <w:tab w:val="left" w:pos="787"/>
        </w:tabs>
        <w:spacing w:line="552" w:lineRule="auto"/>
        <w:ind w:right="3714" w:firstLine="0"/>
      </w:pPr>
      <w:r>
        <w:t>4/8/16/32K</w:t>
      </w:r>
      <w:r>
        <w:rPr>
          <w:spacing w:val="-4"/>
        </w:rPr>
        <w:t xml:space="preserve"> </w:t>
      </w:r>
      <w:r>
        <w:t>Bytes</w:t>
      </w:r>
      <w:r>
        <w:rPr>
          <w:spacing w:val="-3"/>
        </w:rPr>
        <w:t xml:space="preserve"> </w:t>
      </w:r>
      <w:r>
        <w:t>of</w:t>
      </w:r>
      <w:r>
        <w:rPr>
          <w:spacing w:val="-2"/>
        </w:rPr>
        <w:t xml:space="preserve"> </w:t>
      </w:r>
      <w:r>
        <w:t>In-System</w:t>
      </w:r>
      <w:r>
        <w:rPr>
          <w:spacing w:val="-12"/>
        </w:rPr>
        <w:t xml:space="preserve"> </w:t>
      </w:r>
      <w:r>
        <w:t>Self-Programmable</w:t>
      </w:r>
      <w:r>
        <w:rPr>
          <w:spacing w:val="-10"/>
        </w:rPr>
        <w:t xml:space="preserve"> </w:t>
      </w:r>
      <w:r>
        <w:t>Flash</w:t>
      </w:r>
      <w:r>
        <w:rPr>
          <w:spacing w:val="-7"/>
        </w:rPr>
        <w:t xml:space="preserve"> </w:t>
      </w:r>
      <w:proofErr w:type="spellStart"/>
      <w:r>
        <w:t>progam</w:t>
      </w:r>
      <w:proofErr w:type="spellEnd"/>
      <w:r>
        <w:rPr>
          <w:spacing w:val="-7"/>
        </w:rPr>
        <w:t xml:space="preserve"> </w:t>
      </w:r>
      <w:r>
        <w:t xml:space="preserve">memory </w:t>
      </w:r>
      <w:r>
        <w:rPr>
          <w:spacing w:val="-2"/>
        </w:rPr>
        <w:t>(ATmega48PA/88PA/168PA/328P)</w:t>
      </w:r>
    </w:p>
    <w:p w14:paraId="54F1CB15" w14:textId="77777777" w:rsidR="00090B6F" w:rsidRDefault="00000000">
      <w:pPr>
        <w:pStyle w:val="ListParagraph"/>
        <w:numPr>
          <w:ilvl w:val="0"/>
          <w:numId w:val="10"/>
        </w:numPr>
        <w:tabs>
          <w:tab w:val="left" w:pos="787"/>
        </w:tabs>
        <w:spacing w:line="247" w:lineRule="exact"/>
        <w:ind w:left="787" w:hanging="167"/>
      </w:pPr>
      <w:r>
        <w:t>256/512/512/1K</w:t>
      </w:r>
      <w:r>
        <w:rPr>
          <w:spacing w:val="-10"/>
        </w:rPr>
        <w:t xml:space="preserve"> </w:t>
      </w:r>
      <w:r>
        <w:t>Bytes</w:t>
      </w:r>
      <w:r>
        <w:rPr>
          <w:spacing w:val="-5"/>
        </w:rPr>
        <w:t xml:space="preserve"> </w:t>
      </w:r>
      <w:r>
        <w:t>EEPROM</w:t>
      </w:r>
      <w:r>
        <w:rPr>
          <w:spacing w:val="-7"/>
        </w:rPr>
        <w:t xml:space="preserve"> </w:t>
      </w:r>
      <w:r>
        <w:rPr>
          <w:spacing w:val="-2"/>
        </w:rPr>
        <w:t>(ATmega48PA/88PA/168PA/328P)</w:t>
      </w:r>
    </w:p>
    <w:p w14:paraId="5B08CFA0" w14:textId="77777777" w:rsidR="00090B6F" w:rsidRDefault="00090B6F">
      <w:pPr>
        <w:pStyle w:val="BodyText"/>
        <w:spacing w:before="75"/>
        <w:rPr>
          <w:sz w:val="22"/>
        </w:rPr>
      </w:pPr>
    </w:p>
    <w:p w14:paraId="7C1215A6" w14:textId="77777777" w:rsidR="00090B6F" w:rsidRDefault="00000000">
      <w:pPr>
        <w:pStyle w:val="ListParagraph"/>
        <w:numPr>
          <w:ilvl w:val="0"/>
          <w:numId w:val="10"/>
        </w:numPr>
        <w:tabs>
          <w:tab w:val="left" w:pos="787"/>
        </w:tabs>
        <w:ind w:left="787" w:hanging="167"/>
      </w:pPr>
      <w:r>
        <w:t>512/1K/1K/2K</w:t>
      </w:r>
      <w:r>
        <w:rPr>
          <w:spacing w:val="-8"/>
        </w:rPr>
        <w:t xml:space="preserve"> </w:t>
      </w:r>
      <w:r>
        <w:t>Bytes</w:t>
      </w:r>
      <w:r>
        <w:rPr>
          <w:spacing w:val="-6"/>
        </w:rPr>
        <w:t xml:space="preserve"> </w:t>
      </w:r>
      <w:r>
        <w:t>Internal</w:t>
      </w:r>
      <w:r>
        <w:rPr>
          <w:spacing w:val="-9"/>
        </w:rPr>
        <w:t xml:space="preserve"> </w:t>
      </w:r>
      <w:r>
        <w:t>SRAM</w:t>
      </w:r>
      <w:r>
        <w:rPr>
          <w:spacing w:val="-6"/>
        </w:rPr>
        <w:t xml:space="preserve"> </w:t>
      </w:r>
      <w:r>
        <w:rPr>
          <w:spacing w:val="-2"/>
        </w:rPr>
        <w:t>(ATmega48PA/88PA/168PA/328P)</w:t>
      </w:r>
    </w:p>
    <w:p w14:paraId="5CD56A0E" w14:textId="77777777" w:rsidR="00090B6F" w:rsidRDefault="00090B6F">
      <w:pPr>
        <w:pStyle w:val="BodyText"/>
        <w:spacing w:before="75"/>
        <w:rPr>
          <w:sz w:val="22"/>
        </w:rPr>
      </w:pPr>
    </w:p>
    <w:p w14:paraId="02527288" w14:textId="77777777" w:rsidR="00090B6F" w:rsidRDefault="00000000">
      <w:pPr>
        <w:pStyle w:val="ListParagraph"/>
        <w:numPr>
          <w:ilvl w:val="0"/>
          <w:numId w:val="10"/>
        </w:numPr>
        <w:tabs>
          <w:tab w:val="left" w:pos="787"/>
        </w:tabs>
        <w:ind w:left="787" w:hanging="167"/>
      </w:pPr>
      <w:r>
        <w:t>Write/Erase</w:t>
      </w:r>
      <w:r>
        <w:rPr>
          <w:spacing w:val="-9"/>
        </w:rPr>
        <w:t xml:space="preserve"> </w:t>
      </w:r>
      <w:r>
        <w:t>Cycles:</w:t>
      </w:r>
      <w:r>
        <w:rPr>
          <w:spacing w:val="-7"/>
        </w:rPr>
        <w:t xml:space="preserve"> </w:t>
      </w:r>
      <w:r>
        <w:t>10,000</w:t>
      </w:r>
      <w:r>
        <w:rPr>
          <w:spacing w:val="-4"/>
        </w:rPr>
        <w:t xml:space="preserve"> </w:t>
      </w:r>
      <w:r>
        <w:t>Flash/100,000</w:t>
      </w:r>
      <w:r>
        <w:rPr>
          <w:spacing w:val="-7"/>
        </w:rPr>
        <w:t xml:space="preserve"> </w:t>
      </w:r>
      <w:r>
        <w:rPr>
          <w:spacing w:val="-2"/>
        </w:rPr>
        <w:t>EEPROM</w:t>
      </w:r>
    </w:p>
    <w:p w14:paraId="30007DE9" w14:textId="77777777" w:rsidR="00090B6F" w:rsidRDefault="00090B6F">
      <w:pPr>
        <w:pStyle w:val="BodyText"/>
        <w:spacing w:before="75"/>
        <w:rPr>
          <w:sz w:val="22"/>
        </w:rPr>
      </w:pPr>
    </w:p>
    <w:p w14:paraId="1DEB1776" w14:textId="77777777" w:rsidR="00090B6F" w:rsidRDefault="00000000">
      <w:pPr>
        <w:pStyle w:val="ListParagraph"/>
        <w:numPr>
          <w:ilvl w:val="0"/>
          <w:numId w:val="10"/>
        </w:numPr>
        <w:tabs>
          <w:tab w:val="left" w:pos="787"/>
        </w:tabs>
        <w:ind w:left="787" w:hanging="167"/>
      </w:pPr>
      <w:r>
        <w:t>Data</w:t>
      </w:r>
      <w:r>
        <w:rPr>
          <w:spacing w:val="-3"/>
        </w:rPr>
        <w:t xml:space="preserve"> </w:t>
      </w:r>
      <w:r>
        <w:t>retention:</w:t>
      </w:r>
      <w:r>
        <w:rPr>
          <w:spacing w:val="-4"/>
        </w:rPr>
        <w:t xml:space="preserve"> </w:t>
      </w:r>
      <w:r>
        <w:t>20</w:t>
      </w:r>
      <w:r>
        <w:rPr>
          <w:spacing w:val="-1"/>
        </w:rPr>
        <w:t xml:space="preserve"> </w:t>
      </w:r>
      <w:r>
        <w:t>years</w:t>
      </w:r>
      <w:r>
        <w:rPr>
          <w:spacing w:val="-4"/>
        </w:rPr>
        <w:t xml:space="preserve"> </w:t>
      </w:r>
      <w:r>
        <w:t>at</w:t>
      </w:r>
      <w:r>
        <w:rPr>
          <w:spacing w:val="-4"/>
        </w:rPr>
        <w:t xml:space="preserve"> </w:t>
      </w:r>
      <w:r>
        <w:t>85°C/100</w:t>
      </w:r>
      <w:r>
        <w:rPr>
          <w:spacing w:val="-6"/>
        </w:rPr>
        <w:t xml:space="preserve"> </w:t>
      </w:r>
      <w:r>
        <w:t>years</w:t>
      </w:r>
      <w:r>
        <w:rPr>
          <w:spacing w:val="-4"/>
        </w:rPr>
        <w:t xml:space="preserve"> </w:t>
      </w:r>
      <w:r>
        <w:t>at</w:t>
      </w:r>
      <w:r>
        <w:rPr>
          <w:spacing w:val="1"/>
        </w:rPr>
        <w:t xml:space="preserve"> </w:t>
      </w:r>
      <w:r>
        <w:rPr>
          <w:spacing w:val="-2"/>
        </w:rPr>
        <w:t>25°</w:t>
      </w:r>
      <w:proofErr w:type="gramStart"/>
      <w:r>
        <w:rPr>
          <w:spacing w:val="-2"/>
        </w:rPr>
        <w:t>C(</w:t>
      </w:r>
      <w:proofErr w:type="gramEnd"/>
      <w:r>
        <w:rPr>
          <w:spacing w:val="-2"/>
        </w:rPr>
        <w:t>1)</w:t>
      </w:r>
    </w:p>
    <w:p w14:paraId="5EEFBCBE" w14:textId="77777777" w:rsidR="00090B6F" w:rsidRDefault="00090B6F">
      <w:pPr>
        <w:pStyle w:val="BodyText"/>
        <w:spacing w:before="70"/>
        <w:rPr>
          <w:sz w:val="22"/>
        </w:rPr>
      </w:pPr>
    </w:p>
    <w:p w14:paraId="2E28ABAD" w14:textId="77777777" w:rsidR="00090B6F" w:rsidRDefault="00000000">
      <w:pPr>
        <w:pStyle w:val="ListParagraph"/>
        <w:numPr>
          <w:ilvl w:val="0"/>
          <w:numId w:val="10"/>
        </w:numPr>
        <w:tabs>
          <w:tab w:val="left" w:pos="787"/>
        </w:tabs>
        <w:spacing w:line="552" w:lineRule="auto"/>
        <w:ind w:right="5312" w:firstLine="0"/>
      </w:pPr>
      <w:r>
        <w:t>Optional</w:t>
      </w:r>
      <w:r>
        <w:rPr>
          <w:spacing w:val="-9"/>
        </w:rPr>
        <w:t xml:space="preserve"> </w:t>
      </w:r>
      <w:r>
        <w:t>Boot</w:t>
      </w:r>
      <w:r>
        <w:rPr>
          <w:spacing w:val="-5"/>
        </w:rPr>
        <w:t xml:space="preserve"> </w:t>
      </w:r>
      <w:r>
        <w:t>Code</w:t>
      </w:r>
      <w:r>
        <w:rPr>
          <w:spacing w:val="-12"/>
        </w:rPr>
        <w:t xml:space="preserve"> </w:t>
      </w:r>
      <w:r>
        <w:t>Section</w:t>
      </w:r>
      <w:r>
        <w:rPr>
          <w:spacing w:val="-5"/>
        </w:rPr>
        <w:t xml:space="preserve"> </w:t>
      </w:r>
      <w:r>
        <w:t>with</w:t>
      </w:r>
      <w:r>
        <w:rPr>
          <w:spacing w:val="-10"/>
        </w:rPr>
        <w:t xml:space="preserve"> </w:t>
      </w:r>
      <w:r>
        <w:t>Independent</w:t>
      </w:r>
      <w:r>
        <w:rPr>
          <w:spacing w:val="-5"/>
        </w:rPr>
        <w:t xml:space="preserve"> </w:t>
      </w:r>
      <w:r>
        <w:t>Lock</w:t>
      </w:r>
      <w:r>
        <w:rPr>
          <w:spacing w:val="-10"/>
        </w:rPr>
        <w:t xml:space="preserve"> </w:t>
      </w:r>
      <w:r>
        <w:t>Bits In-System Programming by On-chip Boot Program</w:t>
      </w:r>
    </w:p>
    <w:p w14:paraId="694EDFD7" w14:textId="77777777" w:rsidR="00090B6F" w:rsidRDefault="00000000">
      <w:pPr>
        <w:spacing w:line="251" w:lineRule="exact"/>
        <w:ind w:left="620"/>
      </w:pPr>
      <w:r>
        <w:t>True</w:t>
      </w:r>
      <w:r>
        <w:rPr>
          <w:spacing w:val="-9"/>
        </w:rPr>
        <w:t xml:space="preserve"> </w:t>
      </w:r>
      <w:r>
        <w:t>Read-While-Write</w:t>
      </w:r>
      <w:r>
        <w:rPr>
          <w:spacing w:val="-9"/>
        </w:rPr>
        <w:t xml:space="preserve"> </w:t>
      </w:r>
      <w:r>
        <w:rPr>
          <w:spacing w:val="-2"/>
        </w:rPr>
        <w:t>Operation</w:t>
      </w:r>
    </w:p>
    <w:p w14:paraId="11EE2CB3" w14:textId="77777777" w:rsidR="00090B6F" w:rsidRDefault="00090B6F">
      <w:pPr>
        <w:pStyle w:val="BodyText"/>
        <w:spacing w:before="70"/>
        <w:rPr>
          <w:sz w:val="22"/>
        </w:rPr>
      </w:pPr>
    </w:p>
    <w:p w14:paraId="79359096" w14:textId="77777777" w:rsidR="00090B6F" w:rsidRDefault="00000000">
      <w:pPr>
        <w:pStyle w:val="ListParagraph"/>
        <w:numPr>
          <w:ilvl w:val="0"/>
          <w:numId w:val="10"/>
        </w:numPr>
        <w:tabs>
          <w:tab w:val="left" w:pos="787"/>
        </w:tabs>
        <w:ind w:left="787" w:hanging="167"/>
      </w:pPr>
      <w:r>
        <w:t>Programming</w:t>
      </w:r>
      <w:r>
        <w:rPr>
          <w:spacing w:val="-9"/>
        </w:rPr>
        <w:t xml:space="preserve"> </w:t>
      </w:r>
      <w:r>
        <w:t>Lock</w:t>
      </w:r>
      <w:r>
        <w:rPr>
          <w:spacing w:val="-8"/>
        </w:rPr>
        <w:t xml:space="preserve"> </w:t>
      </w:r>
      <w:r>
        <w:t>for</w:t>
      </w:r>
      <w:r>
        <w:rPr>
          <w:spacing w:val="-1"/>
        </w:rPr>
        <w:t xml:space="preserve"> </w:t>
      </w:r>
      <w:r>
        <w:t>Software</w:t>
      </w:r>
      <w:r>
        <w:rPr>
          <w:spacing w:val="-10"/>
        </w:rPr>
        <w:t xml:space="preserve"> </w:t>
      </w:r>
      <w:r>
        <w:rPr>
          <w:spacing w:val="-2"/>
        </w:rPr>
        <w:t>Security</w:t>
      </w:r>
    </w:p>
    <w:p w14:paraId="16F8C83A" w14:textId="77777777" w:rsidR="00090B6F" w:rsidRDefault="00090B6F">
      <w:pPr>
        <w:pStyle w:val="BodyText"/>
        <w:spacing w:before="80"/>
        <w:rPr>
          <w:sz w:val="22"/>
        </w:rPr>
      </w:pPr>
    </w:p>
    <w:p w14:paraId="612604C0" w14:textId="77777777" w:rsidR="00090B6F" w:rsidRDefault="00000000">
      <w:pPr>
        <w:pStyle w:val="ListParagraph"/>
        <w:numPr>
          <w:ilvl w:val="0"/>
          <w:numId w:val="9"/>
        </w:numPr>
        <w:tabs>
          <w:tab w:val="left" w:pos="749"/>
        </w:tabs>
        <w:ind w:left="749" w:hanging="129"/>
        <w:rPr>
          <w:b/>
        </w:rPr>
      </w:pPr>
      <w:r>
        <w:rPr>
          <w:b/>
        </w:rPr>
        <w:t>Peripheral</w:t>
      </w:r>
      <w:r>
        <w:rPr>
          <w:b/>
          <w:spacing w:val="-4"/>
        </w:rPr>
        <w:t xml:space="preserve"> </w:t>
      </w:r>
      <w:r>
        <w:rPr>
          <w:b/>
          <w:spacing w:val="-2"/>
        </w:rPr>
        <w:t>Features</w:t>
      </w:r>
    </w:p>
    <w:p w14:paraId="0A9135FC" w14:textId="77777777" w:rsidR="00090B6F" w:rsidRDefault="00090B6F">
      <w:pPr>
        <w:pStyle w:val="BodyText"/>
        <w:spacing w:before="70"/>
        <w:rPr>
          <w:b/>
          <w:sz w:val="22"/>
        </w:rPr>
      </w:pPr>
    </w:p>
    <w:p w14:paraId="7FD0BE2A" w14:textId="77777777" w:rsidR="00090B6F" w:rsidRDefault="00000000">
      <w:pPr>
        <w:pStyle w:val="ListParagraph"/>
        <w:numPr>
          <w:ilvl w:val="0"/>
          <w:numId w:val="10"/>
        </w:numPr>
        <w:tabs>
          <w:tab w:val="left" w:pos="782"/>
        </w:tabs>
        <w:ind w:left="782" w:hanging="162"/>
      </w:pPr>
      <w:r>
        <w:t>Two</w:t>
      </w:r>
      <w:r>
        <w:rPr>
          <w:spacing w:val="-8"/>
        </w:rPr>
        <w:t xml:space="preserve"> </w:t>
      </w:r>
      <w:r>
        <w:t>8-bit</w:t>
      </w:r>
      <w:r>
        <w:rPr>
          <w:spacing w:val="-3"/>
        </w:rPr>
        <w:t xml:space="preserve"> </w:t>
      </w:r>
      <w:r>
        <w:t>Timer/Counters</w:t>
      </w:r>
      <w:r>
        <w:rPr>
          <w:spacing w:val="-3"/>
        </w:rPr>
        <w:t xml:space="preserve"> </w:t>
      </w:r>
      <w:r>
        <w:t>with</w:t>
      </w:r>
      <w:r>
        <w:rPr>
          <w:spacing w:val="-8"/>
        </w:rPr>
        <w:t xml:space="preserve"> </w:t>
      </w:r>
      <w:r>
        <w:t>Separate</w:t>
      </w:r>
      <w:r>
        <w:rPr>
          <w:spacing w:val="-10"/>
        </w:rPr>
        <w:t xml:space="preserve"> </w:t>
      </w:r>
      <w:proofErr w:type="spellStart"/>
      <w:r>
        <w:t>Prescaler</w:t>
      </w:r>
      <w:proofErr w:type="spellEnd"/>
      <w:r>
        <w:rPr>
          <w:spacing w:val="-1"/>
        </w:rPr>
        <w:t xml:space="preserve"> </w:t>
      </w:r>
      <w:r>
        <w:t>and</w:t>
      </w:r>
      <w:r>
        <w:rPr>
          <w:spacing w:val="-8"/>
        </w:rPr>
        <w:t xml:space="preserve"> </w:t>
      </w:r>
      <w:r>
        <w:t>Compare</w:t>
      </w:r>
      <w:r>
        <w:rPr>
          <w:spacing w:val="-9"/>
        </w:rPr>
        <w:t xml:space="preserve"> </w:t>
      </w:r>
      <w:r>
        <w:rPr>
          <w:spacing w:val="-4"/>
        </w:rPr>
        <w:t>Mode</w:t>
      </w:r>
    </w:p>
    <w:p w14:paraId="061C4540" w14:textId="77777777" w:rsidR="00090B6F" w:rsidRDefault="00090B6F">
      <w:pPr>
        <w:pStyle w:val="BodyText"/>
        <w:spacing w:before="75"/>
        <w:rPr>
          <w:sz w:val="22"/>
        </w:rPr>
      </w:pPr>
    </w:p>
    <w:p w14:paraId="0599629F" w14:textId="77777777" w:rsidR="00090B6F" w:rsidRDefault="00000000">
      <w:pPr>
        <w:pStyle w:val="ListParagraph"/>
        <w:numPr>
          <w:ilvl w:val="0"/>
          <w:numId w:val="10"/>
        </w:numPr>
        <w:tabs>
          <w:tab w:val="left" w:pos="787"/>
        </w:tabs>
        <w:spacing w:line="547" w:lineRule="auto"/>
        <w:ind w:right="3204" w:firstLine="0"/>
      </w:pPr>
      <w:r>
        <w:t>One</w:t>
      </w:r>
      <w:r>
        <w:rPr>
          <w:spacing w:val="-9"/>
        </w:rPr>
        <w:t xml:space="preserve"> </w:t>
      </w:r>
      <w:r>
        <w:t>16-bit</w:t>
      </w:r>
      <w:r>
        <w:rPr>
          <w:spacing w:val="-2"/>
        </w:rPr>
        <w:t xml:space="preserve"> </w:t>
      </w:r>
      <w:r>
        <w:t>Timer/Counter with</w:t>
      </w:r>
      <w:r>
        <w:rPr>
          <w:spacing w:val="-7"/>
        </w:rPr>
        <w:t xml:space="preserve"> </w:t>
      </w:r>
      <w:r>
        <w:t>Separate</w:t>
      </w:r>
      <w:r>
        <w:rPr>
          <w:spacing w:val="-9"/>
        </w:rPr>
        <w:t xml:space="preserve"> </w:t>
      </w:r>
      <w:proofErr w:type="spellStart"/>
      <w:r>
        <w:t>Prescaler</w:t>
      </w:r>
      <w:proofErr w:type="spellEnd"/>
      <w:r>
        <w:t>,</w:t>
      </w:r>
      <w:r>
        <w:rPr>
          <w:spacing w:val="-5"/>
        </w:rPr>
        <w:t xml:space="preserve"> </w:t>
      </w:r>
      <w:r>
        <w:t>Compare</w:t>
      </w:r>
      <w:r>
        <w:rPr>
          <w:spacing w:val="-9"/>
        </w:rPr>
        <w:t xml:space="preserve"> </w:t>
      </w:r>
      <w:r>
        <w:t>Mode,</w:t>
      </w:r>
      <w:r>
        <w:rPr>
          <w:spacing w:val="-1"/>
        </w:rPr>
        <w:t xml:space="preserve"> </w:t>
      </w:r>
      <w:r>
        <w:t>and</w:t>
      </w:r>
      <w:r>
        <w:rPr>
          <w:spacing w:val="-7"/>
        </w:rPr>
        <w:t xml:space="preserve"> </w:t>
      </w:r>
      <w:r>
        <w:t xml:space="preserve">Capture </w:t>
      </w:r>
      <w:r>
        <w:rPr>
          <w:spacing w:val="-4"/>
        </w:rPr>
        <w:t>Mode</w:t>
      </w:r>
    </w:p>
    <w:p w14:paraId="68693458" w14:textId="77777777" w:rsidR="00090B6F" w:rsidRDefault="00000000">
      <w:pPr>
        <w:pStyle w:val="ListParagraph"/>
        <w:numPr>
          <w:ilvl w:val="0"/>
          <w:numId w:val="10"/>
        </w:numPr>
        <w:tabs>
          <w:tab w:val="left" w:pos="787"/>
        </w:tabs>
        <w:spacing w:before="4"/>
        <w:ind w:left="787" w:hanging="167"/>
      </w:pPr>
      <w:r>
        <w:t>Real</w:t>
      </w:r>
      <w:r>
        <w:rPr>
          <w:spacing w:val="-6"/>
        </w:rPr>
        <w:t xml:space="preserve"> </w:t>
      </w:r>
      <w:r>
        <w:t>Time</w:t>
      </w:r>
      <w:r>
        <w:rPr>
          <w:spacing w:val="-9"/>
        </w:rPr>
        <w:t xml:space="preserve"> </w:t>
      </w:r>
      <w:r>
        <w:t>Counter with</w:t>
      </w:r>
      <w:r>
        <w:rPr>
          <w:spacing w:val="-7"/>
        </w:rPr>
        <w:t xml:space="preserve"> </w:t>
      </w:r>
      <w:r>
        <w:t>Separate</w:t>
      </w:r>
      <w:r>
        <w:rPr>
          <w:spacing w:val="-8"/>
        </w:rPr>
        <w:t xml:space="preserve"> </w:t>
      </w:r>
      <w:r>
        <w:rPr>
          <w:spacing w:val="-2"/>
        </w:rPr>
        <w:t>Oscillator</w:t>
      </w:r>
    </w:p>
    <w:p w14:paraId="2709F1DB" w14:textId="77777777" w:rsidR="00090B6F" w:rsidRDefault="00090B6F">
      <w:pPr>
        <w:pStyle w:val="BodyText"/>
        <w:spacing w:before="74"/>
        <w:rPr>
          <w:sz w:val="22"/>
        </w:rPr>
      </w:pPr>
    </w:p>
    <w:p w14:paraId="439028E3" w14:textId="77777777" w:rsidR="00090B6F" w:rsidRDefault="00000000">
      <w:pPr>
        <w:pStyle w:val="ListParagraph"/>
        <w:numPr>
          <w:ilvl w:val="0"/>
          <w:numId w:val="10"/>
        </w:numPr>
        <w:tabs>
          <w:tab w:val="left" w:pos="787"/>
        </w:tabs>
        <w:spacing w:before="1"/>
        <w:ind w:left="787" w:hanging="167"/>
      </w:pPr>
      <w:r>
        <w:t>Six</w:t>
      </w:r>
      <w:r>
        <w:rPr>
          <w:spacing w:val="-5"/>
        </w:rPr>
        <w:t xml:space="preserve"> </w:t>
      </w:r>
      <w:r>
        <w:t>PWM</w:t>
      </w:r>
      <w:r>
        <w:rPr>
          <w:spacing w:val="-4"/>
        </w:rPr>
        <w:t xml:space="preserve"> </w:t>
      </w:r>
      <w:r>
        <w:rPr>
          <w:spacing w:val="-2"/>
        </w:rPr>
        <w:t>Channels</w:t>
      </w:r>
    </w:p>
    <w:p w14:paraId="0C7D6D80" w14:textId="77777777" w:rsidR="00090B6F" w:rsidRDefault="00090B6F">
      <w:pPr>
        <w:pStyle w:val="BodyText"/>
        <w:spacing w:before="75"/>
        <w:rPr>
          <w:sz w:val="22"/>
        </w:rPr>
      </w:pPr>
    </w:p>
    <w:p w14:paraId="42DE8398" w14:textId="77777777" w:rsidR="00090B6F" w:rsidRDefault="00000000">
      <w:pPr>
        <w:pStyle w:val="ListParagraph"/>
        <w:numPr>
          <w:ilvl w:val="0"/>
          <w:numId w:val="10"/>
        </w:numPr>
        <w:tabs>
          <w:tab w:val="left" w:pos="787"/>
        </w:tabs>
        <w:ind w:left="787" w:hanging="167"/>
      </w:pPr>
      <w:r>
        <w:t>8-channel</w:t>
      </w:r>
      <w:r>
        <w:rPr>
          <w:spacing w:val="-7"/>
        </w:rPr>
        <w:t xml:space="preserve"> </w:t>
      </w:r>
      <w:r>
        <w:t>10-bit</w:t>
      </w:r>
      <w:r>
        <w:rPr>
          <w:spacing w:val="2"/>
        </w:rPr>
        <w:t xml:space="preserve"> </w:t>
      </w:r>
      <w:r>
        <w:t>ADC</w:t>
      </w:r>
      <w:r>
        <w:rPr>
          <w:spacing w:val="-3"/>
        </w:rPr>
        <w:t xml:space="preserve"> </w:t>
      </w:r>
      <w:r>
        <w:t>in</w:t>
      </w:r>
      <w:r>
        <w:rPr>
          <w:spacing w:val="-7"/>
        </w:rPr>
        <w:t xml:space="preserve"> </w:t>
      </w:r>
      <w:r>
        <w:t>TQFP</w:t>
      </w:r>
      <w:r>
        <w:rPr>
          <w:spacing w:val="-6"/>
        </w:rPr>
        <w:t xml:space="preserve"> </w:t>
      </w:r>
      <w:r>
        <w:t>and</w:t>
      </w:r>
      <w:r>
        <w:rPr>
          <w:spacing w:val="-8"/>
        </w:rPr>
        <w:t xml:space="preserve"> </w:t>
      </w:r>
      <w:r>
        <w:t>QFN/MLF</w:t>
      </w:r>
      <w:r>
        <w:rPr>
          <w:spacing w:val="-1"/>
        </w:rPr>
        <w:t xml:space="preserve"> </w:t>
      </w:r>
      <w:proofErr w:type="spellStart"/>
      <w:r>
        <w:rPr>
          <w:spacing w:val="-2"/>
        </w:rPr>
        <w:t>packag</w:t>
      </w:r>
      <w:proofErr w:type="spellEnd"/>
      <w:r>
        <w:rPr>
          <w:spacing w:val="-2"/>
          <w:lang w:val="en-IN"/>
        </w:rPr>
        <w:t>e</w:t>
      </w:r>
    </w:p>
    <w:p w14:paraId="6D6B2B9E" w14:textId="77777777" w:rsidR="00090B6F" w:rsidRDefault="00090B6F">
      <w:pPr>
        <w:pStyle w:val="ListParagraph"/>
        <w:tabs>
          <w:tab w:val="left" w:pos="787"/>
        </w:tabs>
        <w:ind w:left="0" w:firstLine="0"/>
        <w:rPr>
          <w:spacing w:val="-2"/>
          <w:lang w:val="en-IN"/>
        </w:rPr>
      </w:pPr>
    </w:p>
    <w:p w14:paraId="43753E97" w14:textId="77777777" w:rsidR="00090B6F" w:rsidRDefault="00000000">
      <w:pPr>
        <w:spacing w:before="67"/>
        <w:ind w:left="620"/>
      </w:pPr>
      <w:r>
        <w:t>Temperature</w:t>
      </w:r>
      <w:r>
        <w:rPr>
          <w:spacing w:val="-8"/>
        </w:rPr>
        <w:t xml:space="preserve"> </w:t>
      </w:r>
      <w:r>
        <w:rPr>
          <w:spacing w:val="-2"/>
        </w:rPr>
        <w:t>Measurement</w:t>
      </w:r>
    </w:p>
    <w:p w14:paraId="03EEF9CE" w14:textId="77777777" w:rsidR="00090B6F" w:rsidRDefault="00090B6F">
      <w:pPr>
        <w:pStyle w:val="BodyText"/>
        <w:spacing w:before="74"/>
        <w:rPr>
          <w:sz w:val="22"/>
        </w:rPr>
      </w:pPr>
    </w:p>
    <w:p w14:paraId="01F20A3D" w14:textId="77777777" w:rsidR="00090B6F" w:rsidRDefault="00000000">
      <w:pPr>
        <w:pStyle w:val="ListParagraph"/>
        <w:numPr>
          <w:ilvl w:val="0"/>
          <w:numId w:val="10"/>
        </w:numPr>
        <w:tabs>
          <w:tab w:val="left" w:pos="787"/>
        </w:tabs>
        <w:spacing w:before="1" w:line="547" w:lineRule="auto"/>
        <w:ind w:right="6780" w:firstLine="0"/>
      </w:pPr>
      <w:r>
        <w:t>6-channel</w:t>
      </w:r>
      <w:r>
        <w:rPr>
          <w:spacing w:val="-12"/>
        </w:rPr>
        <w:t xml:space="preserve"> </w:t>
      </w:r>
      <w:r>
        <w:t>10-bit</w:t>
      </w:r>
      <w:r>
        <w:rPr>
          <w:spacing w:val="-4"/>
        </w:rPr>
        <w:t xml:space="preserve"> </w:t>
      </w:r>
      <w:r>
        <w:t>ADC</w:t>
      </w:r>
      <w:r>
        <w:rPr>
          <w:spacing w:val="-8"/>
        </w:rPr>
        <w:t xml:space="preserve"> </w:t>
      </w:r>
      <w:r>
        <w:t>in</w:t>
      </w:r>
      <w:r>
        <w:rPr>
          <w:spacing w:val="-13"/>
        </w:rPr>
        <w:t xml:space="preserve"> </w:t>
      </w:r>
      <w:r>
        <w:t>PDIP</w:t>
      </w:r>
      <w:r>
        <w:rPr>
          <w:spacing w:val="-7"/>
        </w:rPr>
        <w:t xml:space="preserve"> </w:t>
      </w:r>
      <w:r>
        <w:t>Package Temperature Measurement</w:t>
      </w:r>
    </w:p>
    <w:p w14:paraId="3D7F74B1" w14:textId="77777777" w:rsidR="00090B6F" w:rsidRDefault="00000000">
      <w:pPr>
        <w:pStyle w:val="ListParagraph"/>
        <w:numPr>
          <w:ilvl w:val="0"/>
          <w:numId w:val="10"/>
        </w:numPr>
        <w:tabs>
          <w:tab w:val="left" w:pos="787"/>
        </w:tabs>
        <w:spacing w:before="3"/>
        <w:ind w:left="787" w:hanging="167"/>
      </w:pPr>
      <w:r>
        <w:t>Programmable</w:t>
      </w:r>
      <w:r>
        <w:rPr>
          <w:spacing w:val="-11"/>
        </w:rPr>
        <w:t xml:space="preserve"> </w:t>
      </w:r>
      <w:r>
        <w:t>Serial</w:t>
      </w:r>
      <w:r>
        <w:rPr>
          <w:spacing w:val="-8"/>
        </w:rPr>
        <w:t xml:space="preserve"> </w:t>
      </w:r>
      <w:r>
        <w:rPr>
          <w:spacing w:val="-4"/>
        </w:rPr>
        <w:t>USART</w:t>
      </w:r>
    </w:p>
    <w:p w14:paraId="5DAC7C6C" w14:textId="77777777" w:rsidR="00090B6F" w:rsidRDefault="00090B6F">
      <w:pPr>
        <w:pStyle w:val="BodyText"/>
        <w:spacing w:before="75"/>
        <w:rPr>
          <w:sz w:val="22"/>
        </w:rPr>
      </w:pPr>
    </w:p>
    <w:p w14:paraId="3D2E2F13" w14:textId="77777777" w:rsidR="00090B6F" w:rsidRDefault="00000000">
      <w:pPr>
        <w:pStyle w:val="ListParagraph"/>
        <w:numPr>
          <w:ilvl w:val="0"/>
          <w:numId w:val="10"/>
        </w:numPr>
        <w:tabs>
          <w:tab w:val="left" w:pos="787"/>
        </w:tabs>
        <w:ind w:left="787" w:hanging="167"/>
      </w:pPr>
      <w:r>
        <w:t>Master/Slave</w:t>
      </w:r>
      <w:r>
        <w:rPr>
          <w:spacing w:val="-10"/>
        </w:rPr>
        <w:t xml:space="preserve"> </w:t>
      </w:r>
      <w:r>
        <w:t>SPI</w:t>
      </w:r>
      <w:r>
        <w:rPr>
          <w:spacing w:val="-5"/>
        </w:rPr>
        <w:t xml:space="preserve"> </w:t>
      </w:r>
      <w:r>
        <w:t>Serial</w:t>
      </w:r>
      <w:r>
        <w:rPr>
          <w:spacing w:val="-7"/>
        </w:rPr>
        <w:t xml:space="preserve"> </w:t>
      </w:r>
      <w:r>
        <w:rPr>
          <w:spacing w:val="-2"/>
        </w:rPr>
        <w:t>Interface</w:t>
      </w:r>
    </w:p>
    <w:p w14:paraId="2FD0BEB3" w14:textId="77777777" w:rsidR="00090B6F" w:rsidRDefault="00090B6F">
      <w:pPr>
        <w:pStyle w:val="BodyText"/>
        <w:spacing w:before="75"/>
        <w:rPr>
          <w:sz w:val="22"/>
        </w:rPr>
      </w:pPr>
    </w:p>
    <w:p w14:paraId="7630A7D9" w14:textId="77777777" w:rsidR="00090B6F" w:rsidRDefault="00000000">
      <w:pPr>
        <w:pStyle w:val="ListParagraph"/>
        <w:numPr>
          <w:ilvl w:val="0"/>
          <w:numId w:val="10"/>
        </w:numPr>
        <w:tabs>
          <w:tab w:val="left" w:pos="787"/>
        </w:tabs>
        <w:ind w:left="787" w:hanging="167"/>
      </w:pPr>
      <w:r>
        <w:t>Byte-oriented</w:t>
      </w:r>
      <w:r>
        <w:rPr>
          <w:spacing w:val="-8"/>
        </w:rPr>
        <w:t xml:space="preserve"> </w:t>
      </w:r>
      <w:r>
        <w:t>2-wire</w:t>
      </w:r>
      <w:r>
        <w:rPr>
          <w:spacing w:val="-9"/>
        </w:rPr>
        <w:t xml:space="preserve"> </w:t>
      </w:r>
      <w:r>
        <w:t>Serial</w:t>
      </w:r>
      <w:r>
        <w:rPr>
          <w:spacing w:val="-7"/>
        </w:rPr>
        <w:t xml:space="preserve"> </w:t>
      </w:r>
      <w:r>
        <w:t>Interface</w:t>
      </w:r>
      <w:r>
        <w:rPr>
          <w:spacing w:val="-9"/>
        </w:rPr>
        <w:t xml:space="preserve"> </w:t>
      </w:r>
      <w:r>
        <w:t>(Philips</w:t>
      </w:r>
      <w:r>
        <w:rPr>
          <w:spacing w:val="-3"/>
        </w:rPr>
        <w:t xml:space="preserve"> </w:t>
      </w:r>
      <w:r>
        <w:t>I2C</w:t>
      </w:r>
      <w:r>
        <w:rPr>
          <w:spacing w:val="-1"/>
        </w:rPr>
        <w:t xml:space="preserve"> </w:t>
      </w:r>
      <w:r>
        <w:rPr>
          <w:spacing w:val="-2"/>
        </w:rPr>
        <w:t>compatible)</w:t>
      </w:r>
    </w:p>
    <w:p w14:paraId="43A43355" w14:textId="77777777" w:rsidR="00090B6F" w:rsidRDefault="00090B6F">
      <w:pPr>
        <w:pStyle w:val="BodyText"/>
        <w:spacing w:before="70"/>
        <w:rPr>
          <w:sz w:val="22"/>
        </w:rPr>
      </w:pPr>
    </w:p>
    <w:p w14:paraId="0D521554" w14:textId="77777777" w:rsidR="00090B6F" w:rsidRDefault="00000000">
      <w:pPr>
        <w:pStyle w:val="ListParagraph"/>
        <w:numPr>
          <w:ilvl w:val="0"/>
          <w:numId w:val="10"/>
        </w:numPr>
        <w:tabs>
          <w:tab w:val="left" w:pos="787"/>
        </w:tabs>
        <w:ind w:left="787" w:hanging="167"/>
      </w:pPr>
      <w:r>
        <w:t>Programmable</w:t>
      </w:r>
      <w:r>
        <w:rPr>
          <w:spacing w:val="-10"/>
        </w:rPr>
        <w:t xml:space="preserve"> </w:t>
      </w:r>
      <w:r>
        <w:t>Watchdog</w:t>
      </w:r>
      <w:r>
        <w:rPr>
          <w:spacing w:val="-8"/>
        </w:rPr>
        <w:t xml:space="preserve"> </w:t>
      </w:r>
      <w:r>
        <w:t>Timer</w:t>
      </w:r>
      <w:r>
        <w:rPr>
          <w:spacing w:val="-1"/>
        </w:rPr>
        <w:t xml:space="preserve"> </w:t>
      </w:r>
      <w:r>
        <w:t>with</w:t>
      </w:r>
      <w:r>
        <w:rPr>
          <w:spacing w:val="-8"/>
        </w:rPr>
        <w:t xml:space="preserve"> </w:t>
      </w:r>
      <w:r>
        <w:t>Separate</w:t>
      </w:r>
      <w:r>
        <w:rPr>
          <w:spacing w:val="-10"/>
        </w:rPr>
        <w:t xml:space="preserve"> </w:t>
      </w:r>
      <w:r>
        <w:t>On-chip</w:t>
      </w:r>
      <w:r>
        <w:rPr>
          <w:spacing w:val="-3"/>
        </w:rPr>
        <w:t xml:space="preserve"> </w:t>
      </w:r>
      <w:r>
        <w:rPr>
          <w:spacing w:val="-2"/>
        </w:rPr>
        <w:t>Oscillator</w:t>
      </w:r>
    </w:p>
    <w:p w14:paraId="2108FC01" w14:textId="77777777" w:rsidR="00090B6F" w:rsidRDefault="00090B6F">
      <w:pPr>
        <w:pStyle w:val="BodyText"/>
        <w:spacing w:before="75"/>
        <w:rPr>
          <w:sz w:val="22"/>
        </w:rPr>
      </w:pPr>
    </w:p>
    <w:p w14:paraId="70B86696" w14:textId="77777777" w:rsidR="00090B6F" w:rsidRDefault="00000000">
      <w:pPr>
        <w:pStyle w:val="ListParagraph"/>
        <w:numPr>
          <w:ilvl w:val="0"/>
          <w:numId w:val="10"/>
        </w:numPr>
        <w:tabs>
          <w:tab w:val="left" w:pos="787"/>
        </w:tabs>
        <w:ind w:left="787" w:hanging="167"/>
      </w:pPr>
      <w:r>
        <w:t>On-chip</w:t>
      </w:r>
      <w:r>
        <w:rPr>
          <w:spacing w:val="-7"/>
        </w:rPr>
        <w:t xml:space="preserve"> </w:t>
      </w:r>
      <w:r>
        <w:t>Analog</w:t>
      </w:r>
      <w:r>
        <w:rPr>
          <w:spacing w:val="-10"/>
        </w:rPr>
        <w:t xml:space="preserve"> </w:t>
      </w:r>
      <w:r>
        <w:rPr>
          <w:spacing w:val="-2"/>
        </w:rPr>
        <w:t>Comparator</w:t>
      </w:r>
    </w:p>
    <w:p w14:paraId="6D44797B" w14:textId="77777777" w:rsidR="00090B6F" w:rsidRDefault="00090B6F">
      <w:pPr>
        <w:pStyle w:val="BodyText"/>
        <w:spacing w:before="75"/>
        <w:rPr>
          <w:sz w:val="22"/>
        </w:rPr>
      </w:pPr>
    </w:p>
    <w:p w14:paraId="76F56096" w14:textId="77777777" w:rsidR="00090B6F" w:rsidRDefault="00000000">
      <w:pPr>
        <w:pStyle w:val="ListParagraph"/>
        <w:numPr>
          <w:ilvl w:val="0"/>
          <w:numId w:val="10"/>
        </w:numPr>
        <w:tabs>
          <w:tab w:val="left" w:pos="787"/>
        </w:tabs>
        <w:ind w:left="787" w:hanging="167"/>
      </w:pPr>
      <w:r>
        <w:t>Interrupt</w:t>
      </w:r>
      <w:r>
        <w:rPr>
          <w:spacing w:val="-10"/>
        </w:rPr>
        <w:t xml:space="preserve"> </w:t>
      </w:r>
      <w:r>
        <w:t>and</w:t>
      </w:r>
      <w:r>
        <w:rPr>
          <w:spacing w:val="-4"/>
        </w:rPr>
        <w:t xml:space="preserve"> </w:t>
      </w:r>
      <w:r>
        <w:t>Wake-up on</w:t>
      </w:r>
      <w:r>
        <w:rPr>
          <w:spacing w:val="-4"/>
        </w:rPr>
        <w:t xml:space="preserve"> </w:t>
      </w:r>
      <w:r>
        <w:t>Pin</w:t>
      </w:r>
      <w:r>
        <w:rPr>
          <w:spacing w:val="-4"/>
        </w:rPr>
        <w:t xml:space="preserve"> </w:t>
      </w:r>
      <w:r>
        <w:rPr>
          <w:spacing w:val="-2"/>
        </w:rPr>
        <w:t>Change</w:t>
      </w:r>
    </w:p>
    <w:p w14:paraId="3E8752E7" w14:textId="77777777" w:rsidR="00090B6F" w:rsidRDefault="00090B6F">
      <w:pPr>
        <w:pStyle w:val="BodyText"/>
        <w:spacing w:before="71"/>
        <w:rPr>
          <w:sz w:val="22"/>
        </w:rPr>
      </w:pPr>
    </w:p>
    <w:p w14:paraId="68843DDC" w14:textId="77777777" w:rsidR="00090B6F" w:rsidRDefault="00000000">
      <w:pPr>
        <w:pStyle w:val="ListParagraph"/>
        <w:numPr>
          <w:ilvl w:val="0"/>
          <w:numId w:val="9"/>
        </w:numPr>
        <w:tabs>
          <w:tab w:val="left" w:pos="754"/>
        </w:tabs>
        <w:ind w:hanging="134"/>
      </w:pPr>
      <w:r>
        <w:rPr>
          <w:b/>
        </w:rPr>
        <w:t>Special</w:t>
      </w:r>
      <w:r>
        <w:rPr>
          <w:b/>
          <w:spacing w:val="-12"/>
        </w:rPr>
        <w:t xml:space="preserve"> </w:t>
      </w:r>
      <w:r>
        <w:rPr>
          <w:b/>
        </w:rPr>
        <w:t>Microcontroller</w:t>
      </w:r>
      <w:r>
        <w:rPr>
          <w:b/>
          <w:spacing w:val="-9"/>
        </w:rPr>
        <w:t xml:space="preserve"> </w:t>
      </w:r>
      <w:r>
        <w:rPr>
          <w:b/>
          <w:spacing w:val="-2"/>
        </w:rPr>
        <w:t>Features</w:t>
      </w:r>
    </w:p>
    <w:p w14:paraId="344607E0" w14:textId="77777777" w:rsidR="00090B6F" w:rsidRDefault="00090B6F">
      <w:pPr>
        <w:pStyle w:val="BodyText"/>
        <w:spacing w:before="74"/>
        <w:rPr>
          <w:b/>
          <w:sz w:val="22"/>
        </w:rPr>
      </w:pPr>
    </w:p>
    <w:p w14:paraId="7DA8E5E0" w14:textId="77777777" w:rsidR="00090B6F" w:rsidRDefault="00000000">
      <w:pPr>
        <w:pStyle w:val="ListParagraph"/>
        <w:numPr>
          <w:ilvl w:val="0"/>
          <w:numId w:val="10"/>
        </w:numPr>
        <w:tabs>
          <w:tab w:val="left" w:pos="787"/>
        </w:tabs>
        <w:spacing w:before="1"/>
        <w:ind w:left="787" w:hanging="167"/>
      </w:pPr>
      <w:r>
        <w:t>Power-on</w:t>
      </w:r>
      <w:r>
        <w:rPr>
          <w:spacing w:val="-9"/>
        </w:rPr>
        <w:t xml:space="preserve"> </w:t>
      </w:r>
      <w:r>
        <w:t>Reset</w:t>
      </w:r>
      <w:r>
        <w:rPr>
          <w:spacing w:val="-3"/>
        </w:rPr>
        <w:t xml:space="preserve"> </w:t>
      </w:r>
      <w:r>
        <w:t>and</w:t>
      </w:r>
      <w:r>
        <w:rPr>
          <w:spacing w:val="-9"/>
        </w:rPr>
        <w:t xml:space="preserve"> </w:t>
      </w:r>
      <w:r>
        <w:t>Programmable</w:t>
      </w:r>
      <w:r>
        <w:rPr>
          <w:spacing w:val="-6"/>
        </w:rPr>
        <w:t xml:space="preserve"> </w:t>
      </w:r>
      <w:r>
        <w:t>Brown-out</w:t>
      </w:r>
      <w:r>
        <w:rPr>
          <w:spacing w:val="-3"/>
        </w:rPr>
        <w:t xml:space="preserve"> </w:t>
      </w:r>
      <w:r>
        <w:rPr>
          <w:spacing w:val="-2"/>
        </w:rPr>
        <w:t>Detection</w:t>
      </w:r>
    </w:p>
    <w:p w14:paraId="5387C9D8" w14:textId="77777777" w:rsidR="00090B6F" w:rsidRDefault="00090B6F">
      <w:pPr>
        <w:pStyle w:val="BodyText"/>
        <w:spacing w:before="75"/>
        <w:rPr>
          <w:sz w:val="22"/>
        </w:rPr>
      </w:pPr>
    </w:p>
    <w:p w14:paraId="1B574CE5" w14:textId="77777777" w:rsidR="00090B6F" w:rsidRDefault="00000000">
      <w:pPr>
        <w:pStyle w:val="ListParagraph"/>
        <w:numPr>
          <w:ilvl w:val="0"/>
          <w:numId w:val="10"/>
        </w:numPr>
        <w:tabs>
          <w:tab w:val="left" w:pos="787"/>
        </w:tabs>
        <w:ind w:left="787" w:hanging="167"/>
      </w:pPr>
      <w:r>
        <w:t>Internal</w:t>
      </w:r>
      <w:r>
        <w:rPr>
          <w:spacing w:val="-11"/>
        </w:rPr>
        <w:t xml:space="preserve"> </w:t>
      </w:r>
      <w:r>
        <w:t>Calibrated</w:t>
      </w:r>
      <w:r>
        <w:rPr>
          <w:spacing w:val="-10"/>
        </w:rPr>
        <w:t xml:space="preserve"> </w:t>
      </w:r>
      <w:r>
        <w:rPr>
          <w:spacing w:val="-2"/>
        </w:rPr>
        <w:t>Oscillator</w:t>
      </w:r>
    </w:p>
    <w:p w14:paraId="7F2DB678" w14:textId="77777777" w:rsidR="00090B6F" w:rsidRDefault="00090B6F">
      <w:pPr>
        <w:pStyle w:val="BodyText"/>
        <w:spacing w:before="75"/>
        <w:rPr>
          <w:sz w:val="22"/>
        </w:rPr>
      </w:pPr>
    </w:p>
    <w:p w14:paraId="17BE0C29" w14:textId="77777777" w:rsidR="00090B6F" w:rsidRDefault="00000000">
      <w:pPr>
        <w:pStyle w:val="ListParagraph"/>
        <w:numPr>
          <w:ilvl w:val="0"/>
          <w:numId w:val="10"/>
        </w:numPr>
        <w:tabs>
          <w:tab w:val="left" w:pos="787"/>
        </w:tabs>
        <w:ind w:left="787" w:hanging="167"/>
      </w:pPr>
      <w:r>
        <w:t>External</w:t>
      </w:r>
      <w:r>
        <w:rPr>
          <w:spacing w:val="-6"/>
        </w:rPr>
        <w:t xml:space="preserve"> </w:t>
      </w:r>
      <w:r>
        <w:t>and</w:t>
      </w:r>
      <w:r>
        <w:rPr>
          <w:spacing w:val="-5"/>
        </w:rPr>
        <w:t xml:space="preserve"> </w:t>
      </w:r>
      <w:r>
        <w:t>Internal</w:t>
      </w:r>
      <w:r>
        <w:rPr>
          <w:spacing w:val="-5"/>
        </w:rPr>
        <w:t xml:space="preserve"> </w:t>
      </w:r>
      <w:r>
        <w:t>Interrupt</w:t>
      </w:r>
      <w:r>
        <w:rPr>
          <w:spacing w:val="-5"/>
        </w:rPr>
        <w:t xml:space="preserve"> </w:t>
      </w:r>
      <w:r>
        <w:rPr>
          <w:spacing w:val="-2"/>
        </w:rPr>
        <w:t>Sources</w:t>
      </w:r>
    </w:p>
    <w:p w14:paraId="70E55064" w14:textId="77777777" w:rsidR="00090B6F" w:rsidRDefault="00090B6F">
      <w:pPr>
        <w:pStyle w:val="BodyText"/>
        <w:spacing w:before="70"/>
        <w:rPr>
          <w:sz w:val="22"/>
        </w:rPr>
      </w:pPr>
    </w:p>
    <w:p w14:paraId="284A01D1" w14:textId="77777777" w:rsidR="00090B6F" w:rsidRDefault="00000000">
      <w:pPr>
        <w:pStyle w:val="ListParagraph"/>
        <w:numPr>
          <w:ilvl w:val="0"/>
          <w:numId w:val="10"/>
        </w:numPr>
        <w:tabs>
          <w:tab w:val="left" w:pos="787"/>
        </w:tabs>
        <w:spacing w:line="552" w:lineRule="auto"/>
        <w:ind w:right="2990" w:firstLine="0"/>
      </w:pPr>
      <w:r>
        <w:t>Six</w:t>
      </w:r>
      <w:r>
        <w:rPr>
          <w:spacing w:val="-9"/>
        </w:rPr>
        <w:t xml:space="preserve"> </w:t>
      </w:r>
      <w:r>
        <w:t>Sleep</w:t>
      </w:r>
      <w:r>
        <w:rPr>
          <w:spacing w:val="-5"/>
        </w:rPr>
        <w:t xml:space="preserve"> </w:t>
      </w:r>
      <w:r>
        <w:t>Modes:</w:t>
      </w:r>
      <w:r>
        <w:rPr>
          <w:spacing w:val="-8"/>
        </w:rPr>
        <w:t xml:space="preserve"> </w:t>
      </w:r>
      <w:r>
        <w:t>Idle,</w:t>
      </w:r>
      <w:r>
        <w:rPr>
          <w:spacing w:val="-3"/>
        </w:rPr>
        <w:t xml:space="preserve"> </w:t>
      </w:r>
      <w:r>
        <w:t>ADC</w:t>
      </w:r>
      <w:r>
        <w:rPr>
          <w:spacing w:val="-4"/>
        </w:rPr>
        <w:t xml:space="preserve"> </w:t>
      </w:r>
      <w:r>
        <w:t>Noise</w:t>
      </w:r>
      <w:r>
        <w:rPr>
          <w:spacing w:val="-11"/>
        </w:rPr>
        <w:t xml:space="preserve"> </w:t>
      </w:r>
      <w:r>
        <w:t>Reduction,</w:t>
      </w:r>
      <w:r>
        <w:rPr>
          <w:spacing w:val="-3"/>
        </w:rPr>
        <w:t xml:space="preserve"> </w:t>
      </w:r>
      <w:r>
        <w:t>Power-save,</w:t>
      </w:r>
      <w:r>
        <w:rPr>
          <w:spacing w:val="-3"/>
        </w:rPr>
        <w:t xml:space="preserve"> </w:t>
      </w:r>
      <w:r>
        <w:t>Power-down,</w:t>
      </w:r>
      <w:r>
        <w:rPr>
          <w:spacing w:val="-3"/>
        </w:rPr>
        <w:t xml:space="preserve"> </w:t>
      </w:r>
      <w:r>
        <w:t>Standby, and Extended Standby</w:t>
      </w:r>
    </w:p>
    <w:p w14:paraId="3A348193" w14:textId="77777777" w:rsidR="00090B6F" w:rsidRDefault="00000000">
      <w:pPr>
        <w:pStyle w:val="ListParagraph"/>
        <w:numPr>
          <w:ilvl w:val="0"/>
          <w:numId w:val="9"/>
        </w:numPr>
        <w:tabs>
          <w:tab w:val="left" w:pos="754"/>
        </w:tabs>
        <w:spacing w:line="251" w:lineRule="exact"/>
        <w:ind w:hanging="134"/>
      </w:pPr>
      <w:r>
        <w:t>I/O</w:t>
      </w:r>
      <w:r>
        <w:rPr>
          <w:spacing w:val="-7"/>
        </w:rPr>
        <w:t xml:space="preserve"> </w:t>
      </w:r>
      <w:r>
        <w:t>and</w:t>
      </w:r>
      <w:r>
        <w:rPr>
          <w:spacing w:val="-5"/>
        </w:rPr>
        <w:t xml:space="preserve"> </w:t>
      </w:r>
      <w:r>
        <w:rPr>
          <w:spacing w:val="-2"/>
        </w:rPr>
        <w:t>Packages</w:t>
      </w:r>
    </w:p>
    <w:p w14:paraId="0B5BA54B" w14:textId="77777777" w:rsidR="00090B6F" w:rsidRDefault="00090B6F">
      <w:pPr>
        <w:pStyle w:val="BodyText"/>
        <w:spacing w:before="70"/>
        <w:rPr>
          <w:sz w:val="22"/>
        </w:rPr>
      </w:pPr>
    </w:p>
    <w:p w14:paraId="55E0ED43" w14:textId="77777777" w:rsidR="00090B6F" w:rsidRDefault="00000000">
      <w:pPr>
        <w:pStyle w:val="ListParagraph"/>
        <w:numPr>
          <w:ilvl w:val="0"/>
          <w:numId w:val="10"/>
        </w:numPr>
        <w:tabs>
          <w:tab w:val="left" w:pos="787"/>
        </w:tabs>
        <w:ind w:left="787" w:hanging="167"/>
      </w:pPr>
      <w:r>
        <w:t>23</w:t>
      </w:r>
      <w:r>
        <w:rPr>
          <w:spacing w:val="-8"/>
        </w:rPr>
        <w:t xml:space="preserve"> </w:t>
      </w:r>
      <w:r>
        <w:t>Programmable</w:t>
      </w:r>
      <w:r>
        <w:rPr>
          <w:spacing w:val="-10"/>
        </w:rPr>
        <w:t xml:space="preserve"> </w:t>
      </w:r>
      <w:r>
        <w:t>I/O</w:t>
      </w:r>
      <w:r>
        <w:rPr>
          <w:spacing w:val="-3"/>
        </w:rPr>
        <w:t xml:space="preserve"> </w:t>
      </w:r>
      <w:r>
        <w:rPr>
          <w:spacing w:val="-2"/>
        </w:rPr>
        <w:t>Lines</w:t>
      </w:r>
    </w:p>
    <w:p w14:paraId="30FAF3F7" w14:textId="77777777" w:rsidR="00090B6F" w:rsidRDefault="00090B6F">
      <w:pPr>
        <w:pStyle w:val="BodyText"/>
        <w:spacing w:before="75"/>
        <w:rPr>
          <w:sz w:val="22"/>
        </w:rPr>
      </w:pPr>
    </w:p>
    <w:p w14:paraId="266E0F4B" w14:textId="77777777" w:rsidR="00090B6F" w:rsidRDefault="00000000">
      <w:pPr>
        <w:pStyle w:val="ListParagraph"/>
        <w:numPr>
          <w:ilvl w:val="0"/>
          <w:numId w:val="10"/>
        </w:numPr>
        <w:tabs>
          <w:tab w:val="left" w:pos="787"/>
        </w:tabs>
        <w:ind w:left="787" w:hanging="167"/>
      </w:pPr>
      <w:r>
        <w:t>28-pin</w:t>
      </w:r>
      <w:r>
        <w:rPr>
          <w:spacing w:val="-7"/>
        </w:rPr>
        <w:t xml:space="preserve"> </w:t>
      </w:r>
      <w:r>
        <w:t>PDIP,</w:t>
      </w:r>
      <w:r>
        <w:rPr>
          <w:spacing w:val="1"/>
        </w:rPr>
        <w:t xml:space="preserve"> </w:t>
      </w:r>
      <w:r>
        <w:t>32-lead</w:t>
      </w:r>
      <w:r>
        <w:rPr>
          <w:spacing w:val="-6"/>
        </w:rPr>
        <w:t xml:space="preserve"> </w:t>
      </w:r>
      <w:r>
        <w:t>TQFP,</w:t>
      </w:r>
      <w:r>
        <w:rPr>
          <w:spacing w:val="-5"/>
        </w:rPr>
        <w:t xml:space="preserve"> </w:t>
      </w:r>
      <w:r>
        <w:t>28-pad</w:t>
      </w:r>
      <w:r>
        <w:rPr>
          <w:spacing w:val="-6"/>
        </w:rPr>
        <w:t xml:space="preserve"> </w:t>
      </w:r>
      <w:r>
        <w:t>QFN/MLF</w:t>
      </w:r>
      <w:r>
        <w:rPr>
          <w:spacing w:val="-4"/>
        </w:rPr>
        <w:t xml:space="preserve"> </w:t>
      </w:r>
      <w:r>
        <w:t>and</w:t>
      </w:r>
      <w:r>
        <w:rPr>
          <w:spacing w:val="-6"/>
        </w:rPr>
        <w:t xml:space="preserve"> </w:t>
      </w:r>
      <w:r>
        <w:t>32-pad</w:t>
      </w:r>
      <w:r>
        <w:rPr>
          <w:spacing w:val="-6"/>
        </w:rPr>
        <w:t xml:space="preserve"> </w:t>
      </w:r>
      <w:r>
        <w:rPr>
          <w:spacing w:val="-2"/>
        </w:rPr>
        <w:t>QFN/MLF</w:t>
      </w:r>
    </w:p>
    <w:p w14:paraId="674D6B70" w14:textId="77777777" w:rsidR="00090B6F" w:rsidRDefault="00090B6F">
      <w:pPr>
        <w:pStyle w:val="BodyText"/>
        <w:spacing w:before="75"/>
        <w:rPr>
          <w:sz w:val="22"/>
        </w:rPr>
      </w:pPr>
    </w:p>
    <w:p w14:paraId="201F9490" w14:textId="77777777" w:rsidR="00090B6F" w:rsidRDefault="00000000">
      <w:pPr>
        <w:pStyle w:val="ListParagraph"/>
        <w:numPr>
          <w:ilvl w:val="0"/>
          <w:numId w:val="9"/>
        </w:numPr>
        <w:tabs>
          <w:tab w:val="left" w:pos="754"/>
        </w:tabs>
        <w:ind w:hanging="134"/>
      </w:pPr>
      <w:r>
        <w:t>Operating</w:t>
      </w:r>
      <w:r>
        <w:rPr>
          <w:spacing w:val="-11"/>
        </w:rPr>
        <w:t xml:space="preserve"> </w:t>
      </w:r>
      <w:r>
        <w:rPr>
          <w:spacing w:val="-2"/>
        </w:rPr>
        <w:t>Voltage:</w:t>
      </w:r>
    </w:p>
    <w:p w14:paraId="769308DD" w14:textId="77777777" w:rsidR="00090B6F" w:rsidRDefault="00090B6F">
      <w:pPr>
        <w:pStyle w:val="BodyText"/>
        <w:spacing w:before="75"/>
        <w:rPr>
          <w:sz w:val="22"/>
        </w:rPr>
      </w:pPr>
    </w:p>
    <w:p w14:paraId="01C7FB1A" w14:textId="77777777" w:rsidR="00090B6F" w:rsidRDefault="00000000">
      <w:pPr>
        <w:pStyle w:val="ListParagraph"/>
        <w:numPr>
          <w:ilvl w:val="0"/>
          <w:numId w:val="10"/>
        </w:numPr>
        <w:tabs>
          <w:tab w:val="left" w:pos="787"/>
        </w:tabs>
        <w:ind w:left="787" w:hanging="167"/>
      </w:pPr>
      <w:r>
        <w:t>1.8</w:t>
      </w:r>
      <w:r>
        <w:rPr>
          <w:spacing w:val="-4"/>
        </w:rPr>
        <w:t xml:space="preserve"> </w:t>
      </w:r>
      <w:r>
        <w:t>-</w:t>
      </w:r>
      <w:r>
        <w:rPr>
          <w:spacing w:val="-1"/>
        </w:rPr>
        <w:t xml:space="preserve"> </w:t>
      </w:r>
      <w:r>
        <w:t>5.5V</w:t>
      </w:r>
      <w:r>
        <w:rPr>
          <w:spacing w:val="-6"/>
        </w:rPr>
        <w:t xml:space="preserve"> </w:t>
      </w:r>
      <w:r>
        <w:t>for</w:t>
      </w:r>
      <w:r>
        <w:rPr>
          <w:spacing w:val="3"/>
        </w:rPr>
        <w:t xml:space="preserve"> </w:t>
      </w:r>
      <w:r>
        <w:rPr>
          <w:spacing w:val="-2"/>
        </w:rPr>
        <w:t>ATmega48PA/88PA/168PA/328P</w:t>
      </w:r>
    </w:p>
    <w:p w14:paraId="6FF8CED0" w14:textId="77777777" w:rsidR="00090B6F" w:rsidRDefault="00090B6F">
      <w:pPr>
        <w:pStyle w:val="BodyText"/>
        <w:spacing w:before="70"/>
        <w:rPr>
          <w:sz w:val="22"/>
        </w:rPr>
      </w:pPr>
    </w:p>
    <w:p w14:paraId="3722EE83" w14:textId="77777777" w:rsidR="00090B6F" w:rsidRDefault="00000000">
      <w:pPr>
        <w:pStyle w:val="ListParagraph"/>
        <w:numPr>
          <w:ilvl w:val="0"/>
          <w:numId w:val="9"/>
        </w:numPr>
        <w:tabs>
          <w:tab w:val="left" w:pos="749"/>
        </w:tabs>
        <w:ind w:left="749" w:hanging="129"/>
      </w:pPr>
      <w:r>
        <w:t>Temperature</w:t>
      </w:r>
      <w:r>
        <w:rPr>
          <w:spacing w:val="-8"/>
        </w:rPr>
        <w:t xml:space="preserve"> </w:t>
      </w:r>
      <w:r>
        <w:rPr>
          <w:spacing w:val="-2"/>
        </w:rPr>
        <w:t>Range:</w:t>
      </w:r>
    </w:p>
    <w:p w14:paraId="5224E630" w14:textId="77777777" w:rsidR="00090B6F" w:rsidRDefault="00090B6F">
      <w:pPr>
        <w:pStyle w:val="BodyText"/>
        <w:spacing w:before="75"/>
        <w:rPr>
          <w:sz w:val="22"/>
        </w:rPr>
      </w:pPr>
    </w:p>
    <w:p w14:paraId="6C9FAE07" w14:textId="77777777" w:rsidR="00090B6F" w:rsidRDefault="00000000">
      <w:pPr>
        <w:pStyle w:val="ListParagraph"/>
        <w:numPr>
          <w:ilvl w:val="0"/>
          <w:numId w:val="10"/>
        </w:numPr>
        <w:tabs>
          <w:tab w:val="left" w:pos="787"/>
        </w:tabs>
        <w:ind w:left="787" w:hanging="167"/>
      </w:pPr>
      <w:r>
        <w:t>-40°C to</w:t>
      </w:r>
      <w:r>
        <w:rPr>
          <w:spacing w:val="-4"/>
        </w:rPr>
        <w:t xml:space="preserve"> 85°C</w:t>
      </w:r>
    </w:p>
    <w:p w14:paraId="44E446A4" w14:textId="77777777" w:rsidR="00090B6F" w:rsidRDefault="00090B6F">
      <w:pPr>
        <w:pStyle w:val="ListParagraph"/>
        <w:tabs>
          <w:tab w:val="left" w:pos="787"/>
        </w:tabs>
        <w:ind w:left="0" w:firstLine="0"/>
        <w:rPr>
          <w:spacing w:val="-2"/>
          <w:lang w:val="en-IN"/>
        </w:rPr>
      </w:pPr>
    </w:p>
    <w:p w14:paraId="0476E46A" w14:textId="77777777" w:rsidR="00090B6F" w:rsidRDefault="00000000">
      <w:pPr>
        <w:pStyle w:val="ListParagraph"/>
        <w:numPr>
          <w:ilvl w:val="0"/>
          <w:numId w:val="9"/>
        </w:numPr>
        <w:tabs>
          <w:tab w:val="left" w:pos="754"/>
        </w:tabs>
        <w:ind w:hanging="134"/>
      </w:pPr>
      <w:r>
        <w:t>Speed</w:t>
      </w:r>
      <w:r>
        <w:rPr>
          <w:spacing w:val="-11"/>
        </w:rPr>
        <w:t xml:space="preserve"> </w:t>
      </w:r>
      <w:r>
        <w:rPr>
          <w:spacing w:val="-2"/>
        </w:rPr>
        <w:t>Grade:</w:t>
      </w:r>
    </w:p>
    <w:p w14:paraId="60255A06" w14:textId="77777777" w:rsidR="00090B6F" w:rsidRDefault="00090B6F">
      <w:pPr>
        <w:pStyle w:val="BodyText"/>
        <w:spacing w:before="75"/>
        <w:rPr>
          <w:sz w:val="22"/>
        </w:rPr>
      </w:pPr>
    </w:p>
    <w:p w14:paraId="13FB75C5" w14:textId="77777777" w:rsidR="00090B6F" w:rsidRDefault="00000000">
      <w:pPr>
        <w:pStyle w:val="ListParagraph"/>
        <w:numPr>
          <w:ilvl w:val="0"/>
          <w:numId w:val="10"/>
        </w:numPr>
        <w:tabs>
          <w:tab w:val="left" w:pos="787"/>
        </w:tabs>
        <w:ind w:left="787" w:hanging="167"/>
      </w:pPr>
      <w:r>
        <w:t>0</w:t>
      </w:r>
      <w:r>
        <w:rPr>
          <w:spacing w:val="-1"/>
        </w:rPr>
        <w:t xml:space="preserve"> </w:t>
      </w:r>
      <w:r>
        <w:t>-</w:t>
      </w:r>
      <w:r>
        <w:rPr>
          <w:spacing w:val="-4"/>
        </w:rPr>
        <w:t xml:space="preserve"> </w:t>
      </w:r>
      <w:r>
        <w:t>20</w:t>
      </w:r>
      <w:r>
        <w:rPr>
          <w:spacing w:val="-4"/>
        </w:rPr>
        <w:t xml:space="preserve"> </w:t>
      </w:r>
      <w:r>
        <w:t>MHz</w:t>
      </w:r>
      <w:r>
        <w:rPr>
          <w:spacing w:val="-1"/>
        </w:rPr>
        <w:t xml:space="preserve"> </w:t>
      </w:r>
      <w:r>
        <w:t>@</w:t>
      </w:r>
      <w:r>
        <w:rPr>
          <w:spacing w:val="-1"/>
        </w:rPr>
        <w:t xml:space="preserve"> </w:t>
      </w:r>
      <w:r>
        <w:t>1.8</w:t>
      </w:r>
      <w:r>
        <w:rPr>
          <w:spacing w:val="4"/>
        </w:rPr>
        <w:t xml:space="preserve"> </w:t>
      </w:r>
      <w:r>
        <w:t>-</w:t>
      </w:r>
      <w:r>
        <w:rPr>
          <w:spacing w:val="-4"/>
        </w:rPr>
        <w:t xml:space="preserve"> 5.5V</w:t>
      </w:r>
    </w:p>
    <w:p w14:paraId="30E1B506" w14:textId="77777777" w:rsidR="00090B6F" w:rsidRDefault="00090B6F"/>
    <w:p w14:paraId="5DEA7255" w14:textId="77777777" w:rsidR="00090B6F" w:rsidRDefault="00000000">
      <w:pPr>
        <w:pStyle w:val="ListParagraph"/>
        <w:numPr>
          <w:ilvl w:val="0"/>
          <w:numId w:val="9"/>
        </w:numPr>
        <w:tabs>
          <w:tab w:val="left" w:pos="754"/>
        </w:tabs>
        <w:spacing w:before="67"/>
        <w:ind w:hanging="134"/>
      </w:pPr>
      <w:r>
        <w:t>Low</w:t>
      </w:r>
      <w:r>
        <w:rPr>
          <w:spacing w:val="-11"/>
        </w:rPr>
        <w:t xml:space="preserve"> </w:t>
      </w:r>
      <w:r>
        <w:t>Power</w:t>
      </w:r>
      <w:r>
        <w:rPr>
          <w:spacing w:val="1"/>
        </w:rPr>
        <w:t xml:space="preserve"> </w:t>
      </w:r>
      <w:r>
        <w:t>Consumption</w:t>
      </w:r>
      <w:r>
        <w:rPr>
          <w:spacing w:val="-8"/>
        </w:rPr>
        <w:t xml:space="preserve"> </w:t>
      </w:r>
      <w:r>
        <w:t>at</w:t>
      </w:r>
      <w:r>
        <w:rPr>
          <w:spacing w:val="-1"/>
        </w:rPr>
        <w:t xml:space="preserve"> </w:t>
      </w:r>
      <w:r>
        <w:t>1</w:t>
      </w:r>
      <w:r>
        <w:rPr>
          <w:spacing w:val="-3"/>
        </w:rPr>
        <w:t xml:space="preserve"> </w:t>
      </w:r>
      <w:r>
        <w:t>MHz,</w:t>
      </w:r>
      <w:r>
        <w:rPr>
          <w:spacing w:val="-1"/>
        </w:rPr>
        <w:t xml:space="preserve"> </w:t>
      </w:r>
      <w:r>
        <w:t>1.8V, 25°C</w:t>
      </w:r>
      <w:r>
        <w:rPr>
          <w:spacing w:val="-6"/>
        </w:rPr>
        <w:t xml:space="preserve"> </w:t>
      </w:r>
      <w:r>
        <w:t>for</w:t>
      </w:r>
      <w:r>
        <w:rPr>
          <w:spacing w:val="1"/>
        </w:rPr>
        <w:t xml:space="preserve"> </w:t>
      </w:r>
      <w:r>
        <w:rPr>
          <w:spacing w:val="-2"/>
        </w:rPr>
        <w:t>ATmega48PA/88PA/168PA/328P:</w:t>
      </w:r>
    </w:p>
    <w:p w14:paraId="063107D7" w14:textId="77777777" w:rsidR="00090B6F" w:rsidRDefault="00090B6F">
      <w:pPr>
        <w:pStyle w:val="BodyText"/>
        <w:spacing w:before="74"/>
        <w:rPr>
          <w:sz w:val="22"/>
        </w:rPr>
      </w:pPr>
    </w:p>
    <w:p w14:paraId="2206783B" w14:textId="77777777" w:rsidR="00090B6F" w:rsidRDefault="00000000">
      <w:pPr>
        <w:pStyle w:val="ListParagraph"/>
        <w:numPr>
          <w:ilvl w:val="0"/>
          <w:numId w:val="10"/>
        </w:numPr>
        <w:tabs>
          <w:tab w:val="left" w:pos="787"/>
        </w:tabs>
        <w:spacing w:before="1"/>
        <w:ind w:left="787" w:hanging="167"/>
      </w:pPr>
      <w:r>
        <w:t>Active</w:t>
      </w:r>
      <w:r>
        <w:rPr>
          <w:spacing w:val="-8"/>
        </w:rPr>
        <w:t xml:space="preserve"> </w:t>
      </w:r>
      <w:r>
        <w:t>Mode:</w:t>
      </w:r>
      <w:r>
        <w:rPr>
          <w:spacing w:val="-3"/>
        </w:rPr>
        <w:t xml:space="preserve"> </w:t>
      </w:r>
      <w:r>
        <w:t>0.2</w:t>
      </w:r>
      <w:r>
        <w:rPr>
          <w:spacing w:val="1"/>
        </w:rPr>
        <w:t xml:space="preserve"> </w:t>
      </w:r>
      <w:r>
        <w:rPr>
          <w:spacing w:val="-5"/>
        </w:rPr>
        <w:t>mA</w:t>
      </w:r>
    </w:p>
    <w:p w14:paraId="6D3F40F4" w14:textId="77777777" w:rsidR="00090B6F" w:rsidRDefault="00090B6F">
      <w:pPr>
        <w:pStyle w:val="BodyText"/>
        <w:spacing w:before="69"/>
        <w:rPr>
          <w:sz w:val="22"/>
        </w:rPr>
      </w:pPr>
    </w:p>
    <w:p w14:paraId="2EABC275" w14:textId="77777777" w:rsidR="00090B6F" w:rsidRDefault="00000000">
      <w:pPr>
        <w:pStyle w:val="ListParagraph"/>
        <w:numPr>
          <w:ilvl w:val="0"/>
          <w:numId w:val="10"/>
        </w:numPr>
        <w:tabs>
          <w:tab w:val="left" w:pos="787"/>
        </w:tabs>
        <w:spacing w:before="1"/>
        <w:ind w:left="787" w:hanging="167"/>
      </w:pPr>
      <w:r>
        <w:t>Power-down</w:t>
      </w:r>
      <w:r>
        <w:rPr>
          <w:spacing w:val="-7"/>
        </w:rPr>
        <w:t xml:space="preserve"> </w:t>
      </w:r>
      <w:r>
        <w:t>Mode:</w:t>
      </w:r>
      <w:r>
        <w:rPr>
          <w:spacing w:val="-5"/>
        </w:rPr>
        <w:t xml:space="preserve"> </w:t>
      </w:r>
      <w:r>
        <w:t>0.1</w:t>
      </w:r>
      <w:r>
        <w:rPr>
          <w:spacing w:val="-6"/>
        </w:rPr>
        <w:t xml:space="preserve"> </w:t>
      </w:r>
      <w:proofErr w:type="spellStart"/>
      <w:r>
        <w:rPr>
          <w:spacing w:val="-7"/>
        </w:rPr>
        <w:t>μA</w:t>
      </w:r>
      <w:proofErr w:type="spellEnd"/>
    </w:p>
    <w:p w14:paraId="0E4FD90D" w14:textId="77777777" w:rsidR="00090B6F" w:rsidRDefault="00090B6F">
      <w:pPr>
        <w:pStyle w:val="BodyText"/>
        <w:spacing w:before="75"/>
        <w:rPr>
          <w:sz w:val="22"/>
        </w:rPr>
      </w:pPr>
    </w:p>
    <w:p w14:paraId="28467355" w14:textId="77777777" w:rsidR="00090B6F" w:rsidRDefault="00000000">
      <w:pPr>
        <w:pStyle w:val="ListParagraph"/>
        <w:numPr>
          <w:ilvl w:val="0"/>
          <w:numId w:val="10"/>
        </w:numPr>
        <w:tabs>
          <w:tab w:val="left" w:pos="1340"/>
        </w:tabs>
        <w:ind w:left="1340" w:hanging="720"/>
      </w:pPr>
      <w:r>
        <w:t>Power-save</w:t>
      </w:r>
      <w:r>
        <w:rPr>
          <w:spacing w:val="-8"/>
        </w:rPr>
        <w:t xml:space="preserve"> </w:t>
      </w:r>
      <w:r>
        <w:t>Mode:</w:t>
      </w:r>
      <w:r>
        <w:rPr>
          <w:spacing w:val="-5"/>
        </w:rPr>
        <w:t xml:space="preserve"> </w:t>
      </w:r>
      <w:r>
        <w:t>0.75</w:t>
      </w:r>
      <w:r>
        <w:rPr>
          <w:spacing w:val="-1"/>
        </w:rPr>
        <w:t xml:space="preserve"> </w:t>
      </w:r>
      <w:proofErr w:type="spellStart"/>
      <w:r>
        <w:t>μA</w:t>
      </w:r>
      <w:proofErr w:type="spellEnd"/>
      <w:r>
        <w:rPr>
          <w:spacing w:val="-7"/>
        </w:rPr>
        <w:t xml:space="preserve"> </w:t>
      </w:r>
      <w:r>
        <w:t>(Including</w:t>
      </w:r>
      <w:r>
        <w:rPr>
          <w:spacing w:val="-3"/>
        </w:rPr>
        <w:t xml:space="preserve"> </w:t>
      </w:r>
      <w:r>
        <w:t>32</w:t>
      </w:r>
      <w:r>
        <w:rPr>
          <w:spacing w:val="-1"/>
        </w:rPr>
        <w:t xml:space="preserve"> </w:t>
      </w:r>
      <w:r>
        <w:t>kHz</w:t>
      </w:r>
      <w:r>
        <w:rPr>
          <w:spacing w:val="-3"/>
        </w:rPr>
        <w:t xml:space="preserve"> </w:t>
      </w:r>
      <w:r>
        <w:rPr>
          <w:spacing w:val="-4"/>
        </w:rPr>
        <w:t>RTC)</w:t>
      </w:r>
    </w:p>
    <w:p w14:paraId="31C352C8" w14:textId="77777777" w:rsidR="00090B6F" w:rsidRDefault="00000000">
      <w:r>
        <w:rPr>
          <w:noProof/>
        </w:rPr>
        <w:drawing>
          <wp:anchor distT="0" distB="0" distL="0" distR="0" simplePos="0" relativeHeight="251670528" behindDoc="1" locked="0" layoutInCell="1" allowOverlap="1" wp14:anchorId="1824DA2A" wp14:editId="58D2348E">
            <wp:simplePos x="0" y="0"/>
            <wp:positionH relativeFrom="page">
              <wp:posOffset>1158240</wp:posOffset>
            </wp:positionH>
            <wp:positionV relativeFrom="paragraph">
              <wp:posOffset>135890</wp:posOffset>
            </wp:positionV>
            <wp:extent cx="4336415" cy="4263390"/>
            <wp:effectExtent l="0" t="0" r="6985" b="3810"/>
            <wp:wrapTopAndBottom/>
            <wp:docPr id="56" name="Image 16"/>
            <wp:cNvGraphicFramePr/>
            <a:graphic xmlns:a="http://schemas.openxmlformats.org/drawingml/2006/main">
              <a:graphicData uri="http://schemas.openxmlformats.org/drawingml/2006/picture">
                <pic:pic xmlns:pic="http://schemas.openxmlformats.org/drawingml/2006/picture">
                  <pic:nvPicPr>
                    <pic:cNvPr id="56" name="Image 16"/>
                    <pic:cNvPicPr/>
                  </pic:nvPicPr>
                  <pic:blipFill>
                    <a:blip r:embed="rId31" cstate="print"/>
                    <a:stretch>
                      <a:fillRect/>
                    </a:stretch>
                  </pic:blipFill>
                  <pic:spPr>
                    <a:xfrm>
                      <a:off x="0" y="0"/>
                      <a:ext cx="4336415" cy="4263390"/>
                    </a:xfrm>
                    <a:prstGeom prst="rect">
                      <a:avLst/>
                    </a:prstGeom>
                  </pic:spPr>
                </pic:pic>
              </a:graphicData>
            </a:graphic>
          </wp:anchor>
        </w:drawing>
      </w:r>
    </w:p>
    <w:p w14:paraId="2D4B8066" w14:textId="77777777" w:rsidR="00090B6F" w:rsidRDefault="00090B6F"/>
    <w:p w14:paraId="4489964E" w14:textId="77777777" w:rsidR="00090B6F" w:rsidRDefault="00090B6F"/>
    <w:p w14:paraId="6D581296" w14:textId="77777777" w:rsidR="00090B6F" w:rsidRDefault="00090B6F"/>
    <w:p w14:paraId="66CE060B" w14:textId="77777777" w:rsidR="00090B6F" w:rsidRDefault="00000000">
      <w:pPr>
        <w:pStyle w:val="ListParagraph"/>
        <w:numPr>
          <w:ilvl w:val="1"/>
          <w:numId w:val="11"/>
        </w:numPr>
        <w:tabs>
          <w:tab w:val="left" w:pos="955"/>
        </w:tabs>
        <w:spacing w:before="1"/>
        <w:ind w:left="955" w:hanging="335"/>
        <w:rPr>
          <w:b/>
        </w:rPr>
      </w:pPr>
      <w:r>
        <w:rPr>
          <w:b/>
        </w:rPr>
        <w:t>Pin</w:t>
      </w:r>
      <w:r>
        <w:rPr>
          <w:b/>
          <w:spacing w:val="-12"/>
        </w:rPr>
        <w:t xml:space="preserve"> </w:t>
      </w:r>
      <w:r>
        <w:rPr>
          <w:b/>
          <w:spacing w:val="-2"/>
        </w:rPr>
        <w:t>Descriptions</w:t>
      </w:r>
    </w:p>
    <w:p w14:paraId="08CAB016" w14:textId="77777777" w:rsidR="00090B6F" w:rsidRDefault="00090B6F">
      <w:pPr>
        <w:pStyle w:val="BodyText"/>
        <w:spacing w:before="65"/>
        <w:rPr>
          <w:b/>
          <w:sz w:val="22"/>
        </w:rPr>
      </w:pPr>
    </w:p>
    <w:p w14:paraId="62D1F888" w14:textId="77777777" w:rsidR="00090B6F" w:rsidRDefault="00000000">
      <w:pPr>
        <w:pStyle w:val="ListParagraph"/>
        <w:numPr>
          <w:ilvl w:val="2"/>
          <w:numId w:val="11"/>
        </w:numPr>
        <w:tabs>
          <w:tab w:val="left" w:pos="1117"/>
        </w:tabs>
        <w:ind w:left="1117" w:hanging="497"/>
      </w:pPr>
      <w:r>
        <w:rPr>
          <w:b/>
        </w:rPr>
        <w:t>VCC</w:t>
      </w:r>
      <w:r>
        <w:rPr>
          <w:b/>
          <w:spacing w:val="47"/>
        </w:rPr>
        <w:t xml:space="preserve"> </w:t>
      </w:r>
      <w:r>
        <w:t>Digital</w:t>
      </w:r>
      <w:r>
        <w:rPr>
          <w:spacing w:val="-6"/>
        </w:rPr>
        <w:t xml:space="preserve"> </w:t>
      </w:r>
      <w:r>
        <w:t>supply</w:t>
      </w:r>
      <w:r>
        <w:rPr>
          <w:spacing w:val="-2"/>
        </w:rPr>
        <w:t xml:space="preserve"> voltage.</w:t>
      </w:r>
    </w:p>
    <w:p w14:paraId="2C38709E" w14:textId="77777777" w:rsidR="00090B6F" w:rsidRDefault="00090B6F">
      <w:pPr>
        <w:pStyle w:val="BodyText"/>
        <w:spacing w:before="75"/>
        <w:rPr>
          <w:sz w:val="22"/>
        </w:rPr>
      </w:pPr>
    </w:p>
    <w:p w14:paraId="0C4536DE" w14:textId="77777777" w:rsidR="00090B6F" w:rsidRDefault="00000000">
      <w:pPr>
        <w:pStyle w:val="ListParagraph"/>
        <w:numPr>
          <w:ilvl w:val="2"/>
          <w:numId w:val="11"/>
        </w:numPr>
        <w:tabs>
          <w:tab w:val="left" w:pos="1117"/>
        </w:tabs>
        <w:ind w:left="1117" w:hanging="497"/>
      </w:pPr>
      <w:r>
        <w:rPr>
          <w:b/>
        </w:rPr>
        <w:t>GND</w:t>
      </w:r>
      <w:r>
        <w:rPr>
          <w:b/>
          <w:spacing w:val="-6"/>
        </w:rPr>
        <w:t xml:space="preserve"> </w:t>
      </w:r>
      <w:r>
        <w:rPr>
          <w:spacing w:val="-2"/>
        </w:rPr>
        <w:t>Ground.</w:t>
      </w:r>
    </w:p>
    <w:p w14:paraId="5656917A" w14:textId="77777777" w:rsidR="00090B6F" w:rsidRDefault="00090B6F">
      <w:pPr>
        <w:pStyle w:val="BodyText"/>
        <w:spacing w:before="80"/>
        <w:rPr>
          <w:sz w:val="22"/>
        </w:rPr>
      </w:pPr>
    </w:p>
    <w:p w14:paraId="5217E350" w14:textId="77777777" w:rsidR="00090B6F" w:rsidRDefault="00000000">
      <w:pPr>
        <w:pStyle w:val="ListParagraph"/>
        <w:numPr>
          <w:ilvl w:val="2"/>
          <w:numId w:val="11"/>
        </w:numPr>
        <w:tabs>
          <w:tab w:val="left" w:pos="1117"/>
        </w:tabs>
        <w:ind w:left="1117" w:hanging="497"/>
        <w:rPr>
          <w:b/>
        </w:rPr>
      </w:pPr>
      <w:r>
        <w:rPr>
          <w:b/>
        </w:rPr>
        <w:t>Port</w:t>
      </w:r>
      <w:r>
        <w:rPr>
          <w:b/>
          <w:spacing w:val="-6"/>
        </w:rPr>
        <w:t xml:space="preserve"> </w:t>
      </w:r>
      <w:r>
        <w:rPr>
          <w:b/>
        </w:rPr>
        <w:t>B</w:t>
      </w:r>
      <w:r>
        <w:rPr>
          <w:b/>
          <w:spacing w:val="-3"/>
        </w:rPr>
        <w:t xml:space="preserve"> </w:t>
      </w:r>
      <w:r>
        <w:rPr>
          <w:b/>
        </w:rPr>
        <w:t>(PB7:0)</w:t>
      </w:r>
      <w:r>
        <w:rPr>
          <w:b/>
          <w:spacing w:val="-5"/>
        </w:rPr>
        <w:t xml:space="preserve"> </w:t>
      </w:r>
      <w:r>
        <w:rPr>
          <w:b/>
          <w:spacing w:val="-2"/>
        </w:rPr>
        <w:t>XTAL1/XTAL2/TOSC1/TOSC2</w:t>
      </w:r>
    </w:p>
    <w:p w14:paraId="797866C6" w14:textId="77777777" w:rsidR="00090B6F" w:rsidRDefault="00090B6F"/>
    <w:p w14:paraId="1B0BBDA8" w14:textId="77777777" w:rsidR="00090B6F" w:rsidRDefault="00000000">
      <w:pPr>
        <w:spacing w:before="67" w:line="360" w:lineRule="auto"/>
        <w:ind w:left="620" w:right="607"/>
        <w:jc w:val="both"/>
        <w:sectPr w:rsidR="00090B6F">
          <w:pgSz w:w="12240" w:h="15840"/>
          <w:pgMar w:top="880" w:right="340" w:bottom="1200" w:left="820" w:header="0" w:footer="950" w:gutter="0"/>
          <w:cols w:space="720"/>
        </w:sectPr>
      </w:pPr>
      <w:r>
        <w:t>Port B is</w:t>
      </w:r>
      <w:r>
        <w:rPr>
          <w:spacing w:val="-1"/>
        </w:rPr>
        <w:t xml:space="preserve"> </w:t>
      </w:r>
      <w:r>
        <w:t>an</w:t>
      </w:r>
      <w:r>
        <w:rPr>
          <w:spacing w:val="-1"/>
        </w:rPr>
        <w:t xml:space="preserve"> </w:t>
      </w:r>
      <w:r>
        <w:t>8-bit bi-directional I/O port with</w:t>
      </w:r>
      <w:r>
        <w:rPr>
          <w:spacing w:val="-1"/>
        </w:rPr>
        <w:t xml:space="preserve"> </w:t>
      </w:r>
      <w:r>
        <w:t>internal pull-up resistors (selected</w:t>
      </w:r>
      <w:r>
        <w:rPr>
          <w:spacing w:val="-1"/>
        </w:rPr>
        <w:t xml:space="preserve"> </w:t>
      </w:r>
      <w:r>
        <w:t>for each</w:t>
      </w:r>
      <w:r>
        <w:rPr>
          <w:spacing w:val="40"/>
        </w:rPr>
        <w:t xml:space="preserve"> </w:t>
      </w:r>
      <w:r>
        <w:t>it). The</w:t>
      </w:r>
      <w:r>
        <w:rPr>
          <w:spacing w:val="-3"/>
        </w:rPr>
        <w:t xml:space="preserve"> </w:t>
      </w:r>
      <w:r>
        <w:t>Port B output buffers have</w:t>
      </w:r>
      <w:r>
        <w:rPr>
          <w:spacing w:val="-3"/>
        </w:rPr>
        <w:t xml:space="preserve"> </w:t>
      </w:r>
      <w:r>
        <w:t>symmetrical drive</w:t>
      </w:r>
      <w:r>
        <w:rPr>
          <w:spacing w:val="-3"/>
        </w:rPr>
        <w:t xml:space="preserve"> </w:t>
      </w:r>
      <w:r>
        <w:t>characteristics with</w:t>
      </w:r>
      <w:r>
        <w:rPr>
          <w:spacing w:val="-1"/>
        </w:rPr>
        <w:t xml:space="preserve"> </w:t>
      </w:r>
      <w:r>
        <w:t>both</w:t>
      </w:r>
      <w:r>
        <w:rPr>
          <w:spacing w:val="-1"/>
        </w:rPr>
        <w:t xml:space="preserve"> </w:t>
      </w:r>
      <w:r>
        <w:t>high</w:t>
      </w:r>
      <w:r>
        <w:rPr>
          <w:spacing w:val="-1"/>
        </w:rPr>
        <w:t xml:space="preserve"> </w:t>
      </w:r>
      <w:r>
        <w:t>sink</w:t>
      </w:r>
      <w:r>
        <w:rPr>
          <w:spacing w:val="-1"/>
        </w:rPr>
        <w:t xml:space="preserve"> </w:t>
      </w:r>
      <w:r>
        <w:t>and</w:t>
      </w:r>
      <w:r>
        <w:rPr>
          <w:spacing w:val="-1"/>
        </w:rPr>
        <w:t xml:space="preserve"> </w:t>
      </w:r>
      <w:r>
        <w:t>source</w:t>
      </w:r>
      <w:r>
        <w:rPr>
          <w:spacing w:val="-3"/>
        </w:rPr>
        <w:t xml:space="preserve"> </w:t>
      </w:r>
      <w:r>
        <w:t>capability. As inputs, Port B pins that are externally pulled low will source current if the pull-up resistors are activated. The Port B pins are tri- stated</w:t>
      </w:r>
      <w:r>
        <w:rPr>
          <w:spacing w:val="-5"/>
        </w:rPr>
        <w:t xml:space="preserve"> </w:t>
      </w:r>
      <w:r>
        <w:t>when</w:t>
      </w:r>
      <w:r>
        <w:rPr>
          <w:spacing w:val="-5"/>
        </w:rPr>
        <w:t xml:space="preserve"> </w:t>
      </w:r>
      <w:r>
        <w:t>a reset condition</w:t>
      </w:r>
      <w:r>
        <w:rPr>
          <w:spacing w:val="-5"/>
        </w:rPr>
        <w:t xml:space="preserve"> </w:t>
      </w:r>
      <w:r>
        <w:t>becomes active, even</w:t>
      </w:r>
      <w:r>
        <w:rPr>
          <w:spacing w:val="-5"/>
        </w:rPr>
        <w:t xml:space="preserve"> </w:t>
      </w:r>
      <w:r>
        <w:t>if</w:t>
      </w:r>
      <w:r>
        <w:rPr>
          <w:spacing w:val="-2"/>
        </w:rPr>
        <w:t xml:space="preserve"> </w:t>
      </w:r>
      <w:r>
        <w:t>the</w:t>
      </w:r>
      <w:r>
        <w:rPr>
          <w:spacing w:val="-7"/>
        </w:rPr>
        <w:t xml:space="preserve"> </w:t>
      </w:r>
      <w:r>
        <w:t>clock</w:t>
      </w:r>
      <w:r>
        <w:rPr>
          <w:spacing w:val="-5"/>
        </w:rPr>
        <w:t xml:space="preserve"> </w:t>
      </w:r>
      <w:r>
        <w:t>is not running. Depending on</w:t>
      </w:r>
      <w:r>
        <w:rPr>
          <w:spacing w:val="-5"/>
        </w:rPr>
        <w:t xml:space="preserve"> </w:t>
      </w:r>
      <w:r>
        <w:t>the</w:t>
      </w:r>
      <w:r>
        <w:rPr>
          <w:spacing w:val="-7"/>
        </w:rPr>
        <w:t xml:space="preserve"> </w:t>
      </w:r>
      <w:r>
        <w:t>clock</w:t>
      </w:r>
      <w:r>
        <w:rPr>
          <w:spacing w:val="-5"/>
        </w:rPr>
        <w:t xml:space="preserve"> </w:t>
      </w:r>
      <w:r>
        <w:t>selection fuse settings, PB6 can be used as input to the inverting Oscillator amplifier and input to the internal clock operating circuit. Depending on the clock selection fuse settings, PB7 can be used as output from the inverting Oscillator amplifier.</w:t>
      </w:r>
    </w:p>
    <w:p w14:paraId="2C779619" w14:textId="77777777" w:rsidR="00090B6F" w:rsidRDefault="00090B6F">
      <w:pPr>
        <w:pStyle w:val="BodyText"/>
        <w:spacing w:before="78"/>
        <w:rPr>
          <w:sz w:val="22"/>
        </w:rPr>
      </w:pPr>
    </w:p>
    <w:p w14:paraId="02C5FC2D" w14:textId="77777777" w:rsidR="00090B6F" w:rsidRDefault="00000000">
      <w:pPr>
        <w:spacing w:before="200" w:line="360" w:lineRule="auto"/>
        <w:ind w:left="620" w:right="605"/>
        <w:jc w:val="both"/>
      </w:pPr>
      <w:r>
        <w:t>If the Internal Calibrated RC Oscillator is used as chip clock source, PB</w:t>
      </w:r>
      <w:proofErr w:type="gramStart"/>
      <w:r>
        <w:t>7..</w:t>
      </w:r>
      <w:proofErr w:type="gramEnd"/>
      <w:r>
        <w:t xml:space="preserve">6 is used as TOSC2..1 input for the Asynchronous Timer/Counter2 if the AS2 bit in ASSR is set. The various special features of Port B are elaborated </w:t>
      </w:r>
      <w:proofErr w:type="gramStart"/>
      <w:r>
        <w:t>in ”Alternate</w:t>
      </w:r>
      <w:proofErr w:type="gramEnd"/>
      <w:r>
        <w:t xml:space="preserve"> Functions of Port B” on page 82 and ”System Clock and Clock Options” on page 26.</w:t>
      </w:r>
    </w:p>
    <w:p w14:paraId="0067FB94" w14:textId="77777777" w:rsidR="00090B6F" w:rsidRDefault="00000000">
      <w:pPr>
        <w:pStyle w:val="ListParagraph"/>
        <w:numPr>
          <w:ilvl w:val="2"/>
          <w:numId w:val="11"/>
        </w:numPr>
        <w:tabs>
          <w:tab w:val="left" w:pos="1117"/>
        </w:tabs>
        <w:spacing w:before="206"/>
        <w:ind w:left="1117" w:hanging="497"/>
        <w:rPr>
          <w:b/>
        </w:rPr>
      </w:pPr>
      <w:r>
        <w:rPr>
          <w:b/>
        </w:rPr>
        <w:t>Port</w:t>
      </w:r>
      <w:r>
        <w:rPr>
          <w:b/>
          <w:spacing w:val="-4"/>
        </w:rPr>
        <w:t xml:space="preserve"> </w:t>
      </w:r>
      <w:r>
        <w:rPr>
          <w:b/>
        </w:rPr>
        <w:t>C</w:t>
      </w:r>
      <w:r>
        <w:rPr>
          <w:b/>
          <w:spacing w:val="-3"/>
        </w:rPr>
        <w:t xml:space="preserve"> </w:t>
      </w:r>
      <w:r>
        <w:rPr>
          <w:b/>
          <w:spacing w:val="-2"/>
        </w:rPr>
        <w:t>(PC5:0)</w:t>
      </w:r>
    </w:p>
    <w:p w14:paraId="302B1D35" w14:textId="77777777" w:rsidR="00090B6F" w:rsidRDefault="00090B6F">
      <w:pPr>
        <w:pStyle w:val="BodyText"/>
        <w:spacing w:before="70"/>
        <w:rPr>
          <w:b/>
          <w:sz w:val="22"/>
        </w:rPr>
      </w:pPr>
    </w:p>
    <w:p w14:paraId="010C4CD3" w14:textId="77777777" w:rsidR="00090B6F" w:rsidRDefault="00000000">
      <w:pPr>
        <w:spacing w:before="1" w:line="360" w:lineRule="auto"/>
        <w:ind w:left="620" w:right="607"/>
        <w:jc w:val="both"/>
      </w:pPr>
      <w:r>
        <w:t>Port C is a 7-bit bi-directional I/O port with internal pull-up resistors (selected for each</w:t>
      </w:r>
      <w:r>
        <w:rPr>
          <w:spacing w:val="80"/>
        </w:rPr>
        <w:t xml:space="preserve"> </w:t>
      </w:r>
      <w:r>
        <w:t>it). The</w:t>
      </w:r>
      <w:r>
        <w:rPr>
          <w:spacing w:val="-2"/>
        </w:rPr>
        <w:t xml:space="preserve"> </w:t>
      </w:r>
      <w:r>
        <w:t>PC</w:t>
      </w:r>
      <w:proofErr w:type="gramStart"/>
      <w:r>
        <w:t>5..</w:t>
      </w:r>
      <w:proofErr w:type="gramEnd"/>
      <w:r>
        <w:t>0 output buffers have</w:t>
      </w:r>
      <w:r>
        <w:rPr>
          <w:spacing w:val="-3"/>
        </w:rPr>
        <w:t xml:space="preserve"> </w:t>
      </w:r>
      <w:r>
        <w:t>symmetrical drive</w:t>
      </w:r>
      <w:r>
        <w:rPr>
          <w:spacing w:val="-3"/>
        </w:rPr>
        <w:t xml:space="preserve"> </w:t>
      </w:r>
      <w:r>
        <w:t>characteristics with</w:t>
      </w:r>
      <w:r>
        <w:rPr>
          <w:spacing w:val="-1"/>
        </w:rPr>
        <w:t xml:space="preserve"> </w:t>
      </w:r>
      <w:r>
        <w:t>both</w:t>
      </w:r>
      <w:r>
        <w:rPr>
          <w:spacing w:val="-1"/>
        </w:rPr>
        <w:t xml:space="preserve"> </w:t>
      </w:r>
      <w:r>
        <w:t>high</w:t>
      </w:r>
      <w:r>
        <w:rPr>
          <w:spacing w:val="-1"/>
        </w:rPr>
        <w:t xml:space="preserve"> </w:t>
      </w:r>
      <w:r>
        <w:t>sink</w:t>
      </w:r>
      <w:r>
        <w:rPr>
          <w:spacing w:val="-1"/>
        </w:rPr>
        <w:t xml:space="preserve"> </w:t>
      </w:r>
      <w:r>
        <w:t>and</w:t>
      </w:r>
      <w:r>
        <w:rPr>
          <w:spacing w:val="-1"/>
        </w:rPr>
        <w:t xml:space="preserve"> </w:t>
      </w:r>
      <w:r>
        <w:t>source</w:t>
      </w:r>
      <w:r>
        <w:rPr>
          <w:spacing w:val="-3"/>
        </w:rPr>
        <w:t xml:space="preserve"> </w:t>
      </w:r>
      <w:r>
        <w:t>capability. As inputs, Port</w:t>
      </w:r>
      <w:r>
        <w:rPr>
          <w:spacing w:val="-5"/>
        </w:rPr>
        <w:t xml:space="preserve"> </w:t>
      </w:r>
      <w:r>
        <w:t>C pins that are externally pulled low will source current if the pull-up resistors are activated. The Port C pins are tri- stated when a reset condition becomes active, even if the clock is not running.</w:t>
      </w:r>
    </w:p>
    <w:p w14:paraId="4FEBE450" w14:textId="77777777" w:rsidR="00090B6F" w:rsidRDefault="00000000">
      <w:pPr>
        <w:pStyle w:val="ListParagraph"/>
        <w:numPr>
          <w:ilvl w:val="2"/>
          <w:numId w:val="11"/>
        </w:numPr>
        <w:tabs>
          <w:tab w:val="left" w:pos="1117"/>
        </w:tabs>
        <w:spacing w:before="201"/>
        <w:ind w:left="1117" w:hanging="497"/>
        <w:rPr>
          <w:b/>
        </w:rPr>
      </w:pPr>
      <w:r>
        <w:rPr>
          <w:b/>
          <w:spacing w:val="-2"/>
        </w:rPr>
        <w:t>PC6/RESET</w:t>
      </w:r>
    </w:p>
    <w:p w14:paraId="27A2AA9B" w14:textId="77777777" w:rsidR="00090B6F" w:rsidRDefault="00090B6F">
      <w:pPr>
        <w:pStyle w:val="BodyText"/>
        <w:spacing w:before="69"/>
        <w:rPr>
          <w:b/>
          <w:sz w:val="22"/>
        </w:rPr>
      </w:pPr>
    </w:p>
    <w:p w14:paraId="2677BD93" w14:textId="77777777" w:rsidR="00090B6F" w:rsidRDefault="00000000">
      <w:pPr>
        <w:spacing w:before="1" w:line="360" w:lineRule="auto"/>
        <w:ind w:left="620" w:right="615"/>
        <w:jc w:val="both"/>
      </w:pPr>
      <w:r>
        <w:t>If</w:t>
      </w:r>
      <w:r>
        <w:rPr>
          <w:spacing w:val="-3"/>
        </w:rPr>
        <w:t xml:space="preserve"> </w:t>
      </w:r>
      <w:r>
        <w:t>the</w:t>
      </w:r>
      <w:r>
        <w:rPr>
          <w:spacing w:val="-7"/>
        </w:rPr>
        <w:t xml:space="preserve"> </w:t>
      </w:r>
      <w:r>
        <w:t>RSTDISBL</w:t>
      </w:r>
      <w:r>
        <w:rPr>
          <w:spacing w:val="-2"/>
        </w:rPr>
        <w:t xml:space="preserve"> </w:t>
      </w:r>
      <w:r>
        <w:t>Fuse</w:t>
      </w:r>
      <w:r>
        <w:rPr>
          <w:spacing w:val="-6"/>
        </w:rPr>
        <w:t xml:space="preserve"> </w:t>
      </w:r>
      <w:r>
        <w:t>is</w:t>
      </w:r>
      <w:r>
        <w:rPr>
          <w:spacing w:val="-1"/>
        </w:rPr>
        <w:t xml:space="preserve"> </w:t>
      </w:r>
      <w:r>
        <w:t>programmed, PC6</w:t>
      </w:r>
      <w:r>
        <w:rPr>
          <w:spacing w:val="-1"/>
        </w:rPr>
        <w:t xml:space="preserve"> </w:t>
      </w:r>
      <w:r>
        <w:t>is</w:t>
      </w:r>
      <w:r>
        <w:rPr>
          <w:spacing w:val="-1"/>
        </w:rPr>
        <w:t xml:space="preserve"> </w:t>
      </w:r>
      <w:r>
        <w:t>used</w:t>
      </w:r>
      <w:r>
        <w:rPr>
          <w:spacing w:val="-5"/>
        </w:rPr>
        <w:t xml:space="preserve"> </w:t>
      </w:r>
      <w:r>
        <w:t>as</w:t>
      </w:r>
      <w:r>
        <w:rPr>
          <w:spacing w:val="-1"/>
        </w:rPr>
        <w:t xml:space="preserve"> </w:t>
      </w:r>
      <w:r>
        <w:t>an</w:t>
      </w:r>
      <w:r>
        <w:rPr>
          <w:spacing w:val="-5"/>
        </w:rPr>
        <w:t xml:space="preserve"> </w:t>
      </w:r>
      <w:r>
        <w:t>I/O</w:t>
      </w:r>
      <w:r>
        <w:rPr>
          <w:spacing w:val="-2"/>
        </w:rPr>
        <w:t xml:space="preserve"> </w:t>
      </w:r>
      <w:r>
        <w:t>pin. Note</w:t>
      </w:r>
      <w:r>
        <w:rPr>
          <w:spacing w:val="-7"/>
        </w:rPr>
        <w:t xml:space="preserve"> </w:t>
      </w:r>
      <w:r>
        <w:t>that the</w:t>
      </w:r>
      <w:r>
        <w:rPr>
          <w:spacing w:val="-3"/>
        </w:rPr>
        <w:t xml:space="preserve"> </w:t>
      </w:r>
      <w:r>
        <w:t>electrical</w:t>
      </w:r>
      <w:r>
        <w:rPr>
          <w:spacing w:val="-4"/>
        </w:rPr>
        <w:t xml:space="preserve"> </w:t>
      </w:r>
      <w:r>
        <w:t>characteristics</w:t>
      </w:r>
      <w:r>
        <w:rPr>
          <w:spacing w:val="-1"/>
        </w:rPr>
        <w:t xml:space="preserve"> </w:t>
      </w:r>
      <w:r>
        <w:t>of</w:t>
      </w:r>
      <w:r>
        <w:rPr>
          <w:spacing w:val="-3"/>
        </w:rPr>
        <w:t xml:space="preserve"> </w:t>
      </w:r>
      <w:r>
        <w:t>PC6 differ from</w:t>
      </w:r>
      <w:r>
        <w:rPr>
          <w:spacing w:val="-4"/>
        </w:rPr>
        <w:t xml:space="preserve"> </w:t>
      </w:r>
      <w:r>
        <w:t>those</w:t>
      </w:r>
      <w:r>
        <w:rPr>
          <w:spacing w:val="-2"/>
        </w:rPr>
        <w:t xml:space="preserve"> </w:t>
      </w:r>
      <w:r>
        <w:t>of the other pins of Port C. If the</w:t>
      </w:r>
      <w:r>
        <w:rPr>
          <w:spacing w:val="-2"/>
        </w:rPr>
        <w:t xml:space="preserve"> </w:t>
      </w:r>
      <w:r>
        <w:t>RSTDISBL</w:t>
      </w:r>
      <w:r>
        <w:rPr>
          <w:spacing w:val="-1"/>
        </w:rPr>
        <w:t xml:space="preserve"> </w:t>
      </w:r>
      <w:r>
        <w:t>Fuse</w:t>
      </w:r>
      <w:r>
        <w:rPr>
          <w:spacing w:val="-2"/>
        </w:rPr>
        <w:t xml:space="preserve"> </w:t>
      </w:r>
      <w:r>
        <w:t>is un programmed, PC6 is used as a Reset input. A</w:t>
      </w:r>
      <w:r>
        <w:rPr>
          <w:spacing w:val="-2"/>
        </w:rPr>
        <w:t xml:space="preserve"> </w:t>
      </w:r>
      <w:r>
        <w:t>low</w:t>
      </w:r>
      <w:r>
        <w:rPr>
          <w:spacing w:val="-2"/>
        </w:rPr>
        <w:t xml:space="preserve"> </w:t>
      </w:r>
      <w:r>
        <w:t>level on</w:t>
      </w:r>
      <w:r>
        <w:rPr>
          <w:spacing w:val="-1"/>
        </w:rPr>
        <w:t xml:space="preserve"> </w:t>
      </w:r>
      <w:r>
        <w:t>this pin</w:t>
      </w:r>
      <w:r>
        <w:rPr>
          <w:spacing w:val="-1"/>
        </w:rPr>
        <w:t xml:space="preserve"> </w:t>
      </w:r>
      <w:r>
        <w:t>for longer than</w:t>
      </w:r>
      <w:r>
        <w:rPr>
          <w:spacing w:val="-1"/>
        </w:rPr>
        <w:t xml:space="preserve"> </w:t>
      </w:r>
      <w:r>
        <w:t>the minimum</w:t>
      </w:r>
      <w:r>
        <w:rPr>
          <w:spacing w:val="-4"/>
        </w:rPr>
        <w:t xml:space="preserve"> </w:t>
      </w:r>
      <w:r>
        <w:t>pulse</w:t>
      </w:r>
      <w:r>
        <w:rPr>
          <w:spacing w:val="-3"/>
        </w:rPr>
        <w:t xml:space="preserve"> </w:t>
      </w:r>
      <w:r>
        <w:t>length will generate</w:t>
      </w:r>
      <w:r>
        <w:rPr>
          <w:spacing w:val="-3"/>
        </w:rPr>
        <w:t xml:space="preserve"> </w:t>
      </w:r>
      <w:r>
        <w:t>a Reset, even if the</w:t>
      </w:r>
      <w:r>
        <w:rPr>
          <w:spacing w:val="-3"/>
        </w:rPr>
        <w:t xml:space="preserve"> </w:t>
      </w:r>
      <w:r>
        <w:t>clock is not running.</w:t>
      </w:r>
    </w:p>
    <w:p w14:paraId="5AB06BE5" w14:textId="77777777" w:rsidR="00090B6F" w:rsidRDefault="00000000">
      <w:pPr>
        <w:spacing w:before="201" w:line="360" w:lineRule="auto"/>
        <w:ind w:left="620" w:right="612"/>
        <w:jc w:val="both"/>
      </w:pPr>
      <w:r>
        <w:t>The minimum</w:t>
      </w:r>
      <w:r>
        <w:rPr>
          <w:spacing w:val="-3"/>
        </w:rPr>
        <w:t xml:space="preserve"> </w:t>
      </w:r>
      <w:r>
        <w:t>pulse length is given in Table</w:t>
      </w:r>
      <w:r>
        <w:rPr>
          <w:spacing w:val="-1"/>
        </w:rPr>
        <w:t xml:space="preserve"> </w:t>
      </w:r>
      <w:r>
        <w:t>28-3 on page</w:t>
      </w:r>
      <w:r>
        <w:rPr>
          <w:spacing w:val="-1"/>
        </w:rPr>
        <w:t xml:space="preserve"> </w:t>
      </w:r>
      <w:r>
        <w:t xml:space="preserve">318. Shorter pulses are not guaranteed to generate a Reset. The various special features of Port </w:t>
      </w:r>
      <w:proofErr w:type="spellStart"/>
      <w:r>
        <w:t>C are</w:t>
      </w:r>
      <w:proofErr w:type="spellEnd"/>
      <w:r>
        <w:t xml:space="preserve"> elaborated </w:t>
      </w:r>
      <w:proofErr w:type="gramStart"/>
      <w:r>
        <w:t>in ”Alternate</w:t>
      </w:r>
      <w:proofErr w:type="gramEnd"/>
      <w:r>
        <w:t xml:space="preserve"> Functions of Port C” on page 85.</w:t>
      </w:r>
    </w:p>
    <w:p w14:paraId="3D281293" w14:textId="77777777" w:rsidR="00090B6F" w:rsidRDefault="00000000">
      <w:pPr>
        <w:pStyle w:val="ListParagraph"/>
        <w:numPr>
          <w:ilvl w:val="2"/>
          <w:numId w:val="11"/>
        </w:numPr>
        <w:tabs>
          <w:tab w:val="left" w:pos="1117"/>
        </w:tabs>
        <w:spacing w:before="206"/>
        <w:ind w:left="1117" w:hanging="497"/>
        <w:rPr>
          <w:b/>
        </w:rPr>
      </w:pPr>
      <w:r>
        <w:rPr>
          <w:b/>
        </w:rPr>
        <w:t>Port</w:t>
      </w:r>
      <w:r>
        <w:rPr>
          <w:b/>
          <w:spacing w:val="-4"/>
        </w:rPr>
        <w:t xml:space="preserve"> </w:t>
      </w:r>
      <w:r>
        <w:rPr>
          <w:b/>
        </w:rPr>
        <w:t>D</w:t>
      </w:r>
      <w:r>
        <w:rPr>
          <w:b/>
          <w:spacing w:val="-3"/>
        </w:rPr>
        <w:t xml:space="preserve"> </w:t>
      </w:r>
      <w:r>
        <w:rPr>
          <w:b/>
          <w:spacing w:val="-2"/>
        </w:rPr>
        <w:t>(PD7:0)</w:t>
      </w:r>
    </w:p>
    <w:p w14:paraId="455D57D6" w14:textId="77777777" w:rsidR="00090B6F" w:rsidRDefault="00090B6F">
      <w:pPr>
        <w:pStyle w:val="BodyText"/>
        <w:spacing w:before="70"/>
        <w:rPr>
          <w:b/>
          <w:sz w:val="22"/>
        </w:rPr>
      </w:pPr>
    </w:p>
    <w:p w14:paraId="28FF7CB1" w14:textId="77777777" w:rsidR="00090B6F" w:rsidRDefault="00000000">
      <w:pPr>
        <w:spacing w:line="360" w:lineRule="auto"/>
        <w:ind w:left="620" w:right="607"/>
        <w:jc w:val="both"/>
      </w:pPr>
      <w:r>
        <w:t>Port D</w:t>
      </w:r>
      <w:r>
        <w:rPr>
          <w:spacing w:val="-1"/>
        </w:rPr>
        <w:t xml:space="preserve"> </w:t>
      </w:r>
      <w:r>
        <w:t>is</w:t>
      </w:r>
      <w:r>
        <w:rPr>
          <w:spacing w:val="-4"/>
        </w:rPr>
        <w:t xml:space="preserve"> </w:t>
      </w:r>
      <w:r>
        <w:t>an</w:t>
      </w:r>
      <w:r>
        <w:rPr>
          <w:spacing w:val="-5"/>
        </w:rPr>
        <w:t xml:space="preserve"> </w:t>
      </w:r>
      <w:r>
        <w:t>8-bit bi-directional</w:t>
      </w:r>
      <w:r>
        <w:rPr>
          <w:spacing w:val="-4"/>
        </w:rPr>
        <w:t xml:space="preserve"> </w:t>
      </w:r>
      <w:r>
        <w:t>I/O</w:t>
      </w:r>
      <w:r>
        <w:rPr>
          <w:spacing w:val="-1"/>
        </w:rPr>
        <w:t xml:space="preserve"> </w:t>
      </w:r>
      <w:r>
        <w:t>port with</w:t>
      </w:r>
      <w:r>
        <w:rPr>
          <w:spacing w:val="-5"/>
        </w:rPr>
        <w:t xml:space="preserve"> </w:t>
      </w:r>
      <w:r>
        <w:t>internal</w:t>
      </w:r>
      <w:r>
        <w:rPr>
          <w:spacing w:val="-4"/>
        </w:rPr>
        <w:t xml:space="preserve"> </w:t>
      </w:r>
      <w:r>
        <w:t>pull-up resistors (selected</w:t>
      </w:r>
      <w:r>
        <w:rPr>
          <w:spacing w:val="-5"/>
        </w:rPr>
        <w:t xml:space="preserve"> </w:t>
      </w:r>
      <w:r>
        <w:t>for each</w:t>
      </w:r>
      <w:r>
        <w:rPr>
          <w:spacing w:val="-5"/>
        </w:rPr>
        <w:t xml:space="preserve"> </w:t>
      </w:r>
      <w:r>
        <w:t>bit). The</w:t>
      </w:r>
      <w:r>
        <w:rPr>
          <w:spacing w:val="-7"/>
        </w:rPr>
        <w:t xml:space="preserve"> </w:t>
      </w:r>
      <w:r>
        <w:t>Port D</w:t>
      </w:r>
      <w:r>
        <w:rPr>
          <w:spacing w:val="-1"/>
        </w:rPr>
        <w:t xml:space="preserve"> </w:t>
      </w:r>
      <w:r>
        <w:t>output buffers have</w:t>
      </w:r>
      <w:r>
        <w:rPr>
          <w:spacing w:val="-3"/>
        </w:rPr>
        <w:t xml:space="preserve"> </w:t>
      </w:r>
      <w:r>
        <w:t>symmetrical drive</w:t>
      </w:r>
      <w:r>
        <w:rPr>
          <w:spacing w:val="-3"/>
        </w:rPr>
        <w:t xml:space="preserve"> </w:t>
      </w:r>
      <w:r>
        <w:t>characteristics with</w:t>
      </w:r>
      <w:r>
        <w:rPr>
          <w:spacing w:val="-1"/>
        </w:rPr>
        <w:t xml:space="preserve"> </w:t>
      </w:r>
      <w:r>
        <w:t>both</w:t>
      </w:r>
      <w:r>
        <w:rPr>
          <w:spacing w:val="-1"/>
        </w:rPr>
        <w:t xml:space="preserve"> </w:t>
      </w:r>
      <w:r>
        <w:t>high</w:t>
      </w:r>
      <w:r>
        <w:rPr>
          <w:spacing w:val="-1"/>
        </w:rPr>
        <w:t xml:space="preserve"> </w:t>
      </w:r>
      <w:r>
        <w:t>sink</w:t>
      </w:r>
      <w:r>
        <w:rPr>
          <w:spacing w:val="-1"/>
        </w:rPr>
        <w:t xml:space="preserve"> </w:t>
      </w:r>
      <w:r>
        <w:t>and</w:t>
      </w:r>
      <w:r>
        <w:rPr>
          <w:spacing w:val="-1"/>
        </w:rPr>
        <w:t xml:space="preserve"> </w:t>
      </w:r>
      <w:r>
        <w:t>source</w:t>
      </w:r>
      <w:r>
        <w:rPr>
          <w:spacing w:val="-3"/>
        </w:rPr>
        <w:t xml:space="preserve"> </w:t>
      </w:r>
      <w:r>
        <w:t xml:space="preserve">capability. As inputs, Port D pins that are externally pulled low will source current if the pull-up resistors are activated. The Port D pins are tri- stated when a reset condition becomes active, even if the clock is not running. The various special features of Port </w:t>
      </w:r>
      <w:proofErr w:type="spellStart"/>
      <w:r>
        <w:t>D are</w:t>
      </w:r>
      <w:proofErr w:type="spellEnd"/>
      <w:r>
        <w:t xml:space="preserve"> elaborated </w:t>
      </w:r>
      <w:proofErr w:type="gramStart"/>
      <w:r>
        <w:t>in ”Alternate</w:t>
      </w:r>
      <w:proofErr w:type="gramEnd"/>
      <w:r>
        <w:t xml:space="preserve"> Functions of Port D” on page</w:t>
      </w:r>
    </w:p>
    <w:p w14:paraId="6C5F64DF" w14:textId="77777777" w:rsidR="00090B6F" w:rsidRDefault="00000000">
      <w:pPr>
        <w:spacing w:before="196"/>
        <w:ind w:left="620"/>
      </w:pPr>
      <w:r>
        <w:rPr>
          <w:spacing w:val="-5"/>
        </w:rPr>
        <w:t>88.</w:t>
      </w:r>
    </w:p>
    <w:p w14:paraId="22AD9F4C" w14:textId="77777777" w:rsidR="00090B6F" w:rsidRDefault="00090B6F">
      <w:pPr>
        <w:pStyle w:val="BodyText"/>
        <w:spacing w:before="79"/>
        <w:rPr>
          <w:sz w:val="22"/>
        </w:rPr>
      </w:pPr>
    </w:p>
    <w:p w14:paraId="79C4E9D1" w14:textId="77777777" w:rsidR="00090B6F" w:rsidRDefault="00000000">
      <w:pPr>
        <w:pStyle w:val="ListParagraph"/>
        <w:numPr>
          <w:ilvl w:val="2"/>
          <w:numId w:val="11"/>
        </w:numPr>
        <w:tabs>
          <w:tab w:val="left" w:pos="1117"/>
        </w:tabs>
        <w:spacing w:before="1"/>
        <w:ind w:left="1117" w:hanging="497"/>
        <w:rPr>
          <w:b/>
        </w:rPr>
      </w:pPr>
      <w:r>
        <w:rPr>
          <w:b/>
          <w:spacing w:val="-4"/>
        </w:rPr>
        <w:t>AVCC</w:t>
      </w:r>
    </w:p>
    <w:p w14:paraId="124AF482" w14:textId="77777777" w:rsidR="00090B6F" w:rsidRDefault="00090B6F"/>
    <w:p w14:paraId="6092E32F" w14:textId="77777777" w:rsidR="00090B6F" w:rsidRDefault="00000000">
      <w:pPr>
        <w:spacing w:before="67" w:line="360" w:lineRule="auto"/>
        <w:ind w:left="620" w:right="605"/>
        <w:jc w:val="both"/>
      </w:pPr>
      <w:r>
        <w:t>AVCC is the</w:t>
      </w:r>
      <w:r>
        <w:rPr>
          <w:spacing w:val="-1"/>
        </w:rPr>
        <w:t xml:space="preserve"> </w:t>
      </w:r>
      <w:r>
        <w:t>supply voltage</w:t>
      </w:r>
      <w:r>
        <w:rPr>
          <w:spacing w:val="-1"/>
        </w:rPr>
        <w:t xml:space="preserve"> </w:t>
      </w:r>
      <w:r>
        <w:t>pin for the A/D Converter, PC3:0, and ADC7:6. It should be externally connected to VCC, even if the ADC is not used. If the ADC is used, it should be connected to VCC through a low-pass filter. Note that PC</w:t>
      </w:r>
      <w:proofErr w:type="gramStart"/>
      <w:r>
        <w:t>6..</w:t>
      </w:r>
      <w:proofErr w:type="gramEnd"/>
      <w:r>
        <w:t>4 use digital supply</w:t>
      </w:r>
      <w:r>
        <w:rPr>
          <w:spacing w:val="40"/>
        </w:rPr>
        <w:t xml:space="preserve"> </w:t>
      </w:r>
      <w:r>
        <w:t>voltage, VCC.</w:t>
      </w:r>
    </w:p>
    <w:p w14:paraId="7E22789B" w14:textId="77777777" w:rsidR="00090B6F" w:rsidRDefault="00000000">
      <w:pPr>
        <w:pStyle w:val="ListParagraph"/>
        <w:numPr>
          <w:ilvl w:val="2"/>
          <w:numId w:val="11"/>
        </w:numPr>
        <w:tabs>
          <w:tab w:val="left" w:pos="1117"/>
        </w:tabs>
        <w:spacing w:before="206"/>
        <w:ind w:left="1117" w:hanging="497"/>
        <w:rPr>
          <w:b/>
        </w:rPr>
      </w:pPr>
      <w:r>
        <w:rPr>
          <w:b/>
          <w:spacing w:val="-4"/>
        </w:rPr>
        <w:t>AREF</w:t>
      </w:r>
    </w:p>
    <w:p w14:paraId="0B79E027" w14:textId="77777777" w:rsidR="00090B6F" w:rsidRDefault="00090B6F">
      <w:pPr>
        <w:pStyle w:val="BodyText"/>
        <w:spacing w:before="65"/>
        <w:rPr>
          <w:b/>
          <w:sz w:val="22"/>
        </w:rPr>
      </w:pPr>
    </w:p>
    <w:p w14:paraId="5D98E5CC" w14:textId="77777777" w:rsidR="00090B6F" w:rsidRDefault="00000000">
      <w:pPr>
        <w:ind w:left="620"/>
      </w:pPr>
      <w:r>
        <w:t>AREF is the</w:t>
      </w:r>
      <w:r>
        <w:rPr>
          <w:spacing w:val="-8"/>
        </w:rPr>
        <w:t xml:space="preserve"> </w:t>
      </w:r>
      <w:r>
        <w:t>analog</w:t>
      </w:r>
      <w:r>
        <w:rPr>
          <w:spacing w:val="-5"/>
        </w:rPr>
        <w:t xml:space="preserve"> </w:t>
      </w:r>
      <w:r>
        <w:t>reference</w:t>
      </w:r>
      <w:r>
        <w:rPr>
          <w:spacing w:val="-7"/>
        </w:rPr>
        <w:t xml:space="preserve"> </w:t>
      </w:r>
      <w:r>
        <w:t>pin</w:t>
      </w:r>
      <w:r>
        <w:rPr>
          <w:spacing w:val="-5"/>
        </w:rPr>
        <w:t xml:space="preserve"> </w:t>
      </w:r>
      <w:r>
        <w:t>for</w:t>
      </w:r>
      <w:r>
        <w:rPr>
          <w:spacing w:val="2"/>
        </w:rPr>
        <w:t xml:space="preserve"> </w:t>
      </w:r>
      <w:r>
        <w:t>the</w:t>
      </w:r>
      <w:r>
        <w:rPr>
          <w:spacing w:val="-2"/>
        </w:rPr>
        <w:t xml:space="preserve"> </w:t>
      </w:r>
      <w:r>
        <w:t>A/D</w:t>
      </w:r>
      <w:r>
        <w:rPr>
          <w:spacing w:val="-1"/>
        </w:rPr>
        <w:t xml:space="preserve"> </w:t>
      </w:r>
      <w:r>
        <w:rPr>
          <w:spacing w:val="-2"/>
        </w:rPr>
        <w:t>Converter.</w:t>
      </w:r>
    </w:p>
    <w:p w14:paraId="4DB4B4B3" w14:textId="77777777" w:rsidR="00090B6F" w:rsidRDefault="00090B6F">
      <w:pPr>
        <w:sectPr w:rsidR="00090B6F">
          <w:pgSz w:w="12240" w:h="15840"/>
          <w:pgMar w:top="880" w:right="340" w:bottom="1200" w:left="820" w:header="0" w:footer="950" w:gutter="0"/>
          <w:cols w:space="720"/>
        </w:sectPr>
      </w:pPr>
    </w:p>
    <w:p w14:paraId="28851EF4" w14:textId="77777777" w:rsidR="00090B6F" w:rsidRDefault="00090B6F">
      <w:pPr>
        <w:pStyle w:val="BodyText"/>
        <w:spacing w:before="80"/>
        <w:rPr>
          <w:sz w:val="22"/>
        </w:rPr>
      </w:pPr>
    </w:p>
    <w:p w14:paraId="16014E03" w14:textId="77777777" w:rsidR="00090B6F" w:rsidRDefault="00000000">
      <w:pPr>
        <w:pStyle w:val="ListParagraph"/>
        <w:numPr>
          <w:ilvl w:val="2"/>
          <w:numId w:val="11"/>
        </w:numPr>
        <w:tabs>
          <w:tab w:val="left" w:pos="1117"/>
        </w:tabs>
        <w:ind w:left="1117" w:hanging="497"/>
        <w:rPr>
          <w:b/>
        </w:rPr>
      </w:pPr>
      <w:r>
        <w:rPr>
          <w:b/>
        </w:rPr>
        <w:t>ADC7:6</w:t>
      </w:r>
      <w:r>
        <w:rPr>
          <w:b/>
          <w:spacing w:val="-9"/>
        </w:rPr>
        <w:t xml:space="preserve"> </w:t>
      </w:r>
      <w:r>
        <w:rPr>
          <w:b/>
        </w:rPr>
        <w:t>(TQFP</w:t>
      </w:r>
      <w:r>
        <w:rPr>
          <w:b/>
          <w:spacing w:val="-7"/>
        </w:rPr>
        <w:t xml:space="preserve"> </w:t>
      </w:r>
      <w:r>
        <w:rPr>
          <w:b/>
        </w:rPr>
        <w:t>and</w:t>
      </w:r>
      <w:r>
        <w:rPr>
          <w:b/>
          <w:spacing w:val="-9"/>
        </w:rPr>
        <w:t xml:space="preserve"> </w:t>
      </w:r>
      <w:r>
        <w:rPr>
          <w:b/>
        </w:rPr>
        <w:t>QFN/MLF</w:t>
      </w:r>
      <w:r>
        <w:rPr>
          <w:b/>
          <w:spacing w:val="-7"/>
        </w:rPr>
        <w:t xml:space="preserve"> </w:t>
      </w:r>
      <w:r>
        <w:rPr>
          <w:b/>
        </w:rPr>
        <w:t>Package</w:t>
      </w:r>
      <w:r>
        <w:rPr>
          <w:b/>
          <w:spacing w:val="-7"/>
        </w:rPr>
        <w:t xml:space="preserve"> </w:t>
      </w:r>
      <w:r>
        <w:rPr>
          <w:b/>
          <w:spacing w:val="-4"/>
        </w:rPr>
        <w:t>Only)</w:t>
      </w:r>
    </w:p>
    <w:p w14:paraId="4B1A749F" w14:textId="77777777" w:rsidR="00090B6F" w:rsidRDefault="00090B6F">
      <w:pPr>
        <w:pStyle w:val="BodyText"/>
        <w:spacing w:before="70"/>
        <w:rPr>
          <w:b/>
          <w:sz w:val="22"/>
        </w:rPr>
      </w:pPr>
    </w:p>
    <w:p w14:paraId="50F8E60E" w14:textId="77777777" w:rsidR="00090B6F" w:rsidRDefault="00000000">
      <w:pPr>
        <w:spacing w:line="360" w:lineRule="auto"/>
        <w:ind w:left="620" w:right="617"/>
        <w:jc w:val="both"/>
      </w:pPr>
      <w:r>
        <w:t>In the TQFP and QFN/MLF package, ADC7:6 serve as analog inputs to the A/D converter. These pins are powered from the analog supply and serve as 10-bit ADC channels.</w:t>
      </w:r>
    </w:p>
    <w:p w14:paraId="779E8F4F" w14:textId="77777777" w:rsidR="00090B6F" w:rsidRDefault="00090B6F">
      <w:pPr>
        <w:pStyle w:val="BodyText"/>
        <w:rPr>
          <w:sz w:val="22"/>
        </w:rPr>
      </w:pPr>
    </w:p>
    <w:p w14:paraId="18ECBCF1" w14:textId="77777777" w:rsidR="00090B6F" w:rsidRDefault="00090B6F">
      <w:pPr>
        <w:pStyle w:val="BodyText"/>
        <w:rPr>
          <w:sz w:val="22"/>
        </w:rPr>
      </w:pPr>
    </w:p>
    <w:p w14:paraId="4D192B1D" w14:textId="77777777" w:rsidR="00090B6F" w:rsidRDefault="00090B6F">
      <w:pPr>
        <w:pStyle w:val="BodyText"/>
        <w:spacing w:before="23"/>
        <w:rPr>
          <w:sz w:val="22"/>
        </w:rPr>
      </w:pPr>
    </w:p>
    <w:p w14:paraId="5997CEE6" w14:textId="77777777" w:rsidR="00090B6F" w:rsidRDefault="00000000">
      <w:pPr>
        <w:ind w:left="620"/>
        <w:rPr>
          <w:b/>
        </w:rPr>
      </w:pPr>
      <w:r>
        <w:rPr>
          <w:b/>
          <w:spacing w:val="-2"/>
        </w:rPr>
        <w:t>Overview</w:t>
      </w:r>
    </w:p>
    <w:p w14:paraId="2FE945D1" w14:textId="77777777" w:rsidR="00090B6F" w:rsidRDefault="00090B6F">
      <w:pPr>
        <w:pStyle w:val="BodyText"/>
        <w:spacing w:before="71"/>
        <w:rPr>
          <w:b/>
          <w:sz w:val="22"/>
        </w:rPr>
      </w:pPr>
    </w:p>
    <w:p w14:paraId="23282ADC" w14:textId="77777777" w:rsidR="00090B6F" w:rsidRDefault="00000000">
      <w:pPr>
        <w:spacing w:line="360" w:lineRule="auto"/>
        <w:ind w:left="620" w:right="609"/>
        <w:jc w:val="both"/>
      </w:pPr>
      <w:r>
        <w:t>The ATmega48PA/88PA/168PA/328P is a low-power CMOS 8-bit microcontroller based on the AVR enhanced RISC architecture. By executing powerful instructions in a single clock cycle, the ATmega48PA/88PA/168PA/328P achieves throughputs approaching 1 MIPS per MHz allowing the system designer to optimize power consumption versus processing speed.</w:t>
      </w:r>
    </w:p>
    <w:p w14:paraId="5700FBC8" w14:textId="77777777" w:rsidR="00090B6F" w:rsidRDefault="00000000">
      <w:pPr>
        <w:pStyle w:val="ListParagraph"/>
        <w:numPr>
          <w:ilvl w:val="1"/>
          <w:numId w:val="12"/>
        </w:numPr>
        <w:tabs>
          <w:tab w:val="left" w:pos="950"/>
        </w:tabs>
        <w:spacing w:before="206"/>
        <w:ind w:left="950" w:hanging="330"/>
        <w:rPr>
          <w:b/>
        </w:rPr>
      </w:pPr>
      <w:r>
        <w:rPr>
          <w:b/>
        </w:rPr>
        <w:t>Block</w:t>
      </w:r>
      <w:r>
        <w:rPr>
          <w:b/>
          <w:spacing w:val="-7"/>
        </w:rPr>
        <w:t xml:space="preserve"> </w:t>
      </w:r>
      <w:r>
        <w:rPr>
          <w:b/>
          <w:spacing w:val="-2"/>
        </w:rPr>
        <w:t>Diagram</w:t>
      </w:r>
    </w:p>
    <w:p w14:paraId="5BC81AE5" w14:textId="77777777" w:rsidR="00090B6F" w:rsidRDefault="00000000">
      <w:pPr>
        <w:pStyle w:val="ListParagraph"/>
        <w:tabs>
          <w:tab w:val="left" w:pos="950"/>
        </w:tabs>
        <w:spacing w:before="206"/>
        <w:ind w:left="620" w:firstLine="0"/>
        <w:rPr>
          <w:b/>
          <w:lang w:val="en-IN"/>
        </w:rPr>
      </w:pPr>
      <w:r>
        <w:rPr>
          <w:b/>
          <w:lang w:val="en-IN"/>
        </w:rPr>
        <w:t xml:space="preserve"> </w:t>
      </w:r>
    </w:p>
    <w:p w14:paraId="26BCAAF8" w14:textId="77777777" w:rsidR="00090B6F" w:rsidRDefault="00000000">
      <w:pPr>
        <w:sectPr w:rsidR="00090B6F">
          <w:pgSz w:w="12240" w:h="15840"/>
          <w:pgMar w:top="880" w:right="340" w:bottom="1200" w:left="820" w:header="0" w:footer="950" w:gutter="0"/>
          <w:cols w:space="720"/>
        </w:sectPr>
      </w:pPr>
      <w:r>
        <w:rPr>
          <w:sz w:val="20"/>
          <w:lang w:val="en-IN"/>
        </w:rPr>
        <w:t xml:space="preserve">             </w:t>
      </w:r>
      <w:r>
        <w:rPr>
          <w:noProof/>
          <w:sz w:val="20"/>
        </w:rPr>
        <w:drawing>
          <wp:inline distT="0" distB="0" distL="0" distR="0" wp14:anchorId="13370760" wp14:editId="4122B4E8">
            <wp:extent cx="4590415" cy="4595495"/>
            <wp:effectExtent l="0" t="0" r="12065" b="6985"/>
            <wp:docPr id="57" name="Image 17"/>
            <wp:cNvGraphicFramePr/>
            <a:graphic xmlns:a="http://schemas.openxmlformats.org/drawingml/2006/main">
              <a:graphicData uri="http://schemas.openxmlformats.org/drawingml/2006/picture">
                <pic:pic xmlns:pic="http://schemas.openxmlformats.org/drawingml/2006/picture">
                  <pic:nvPicPr>
                    <pic:cNvPr id="57" name="Image 17"/>
                    <pic:cNvPicPr/>
                  </pic:nvPicPr>
                  <pic:blipFill>
                    <a:blip r:embed="rId32" cstate="print"/>
                    <a:stretch>
                      <a:fillRect/>
                    </a:stretch>
                  </pic:blipFill>
                  <pic:spPr>
                    <a:xfrm>
                      <a:off x="0" y="0"/>
                      <a:ext cx="4590415" cy="4595495"/>
                    </a:xfrm>
                    <a:prstGeom prst="rect">
                      <a:avLst/>
                    </a:prstGeom>
                  </pic:spPr>
                </pic:pic>
              </a:graphicData>
            </a:graphic>
          </wp:inline>
        </w:drawing>
      </w:r>
    </w:p>
    <w:p w14:paraId="2EF7B586" w14:textId="77777777" w:rsidR="00090B6F" w:rsidRDefault="00090B6F">
      <w:pPr>
        <w:pStyle w:val="BodyText"/>
        <w:spacing w:before="12"/>
        <w:rPr>
          <w:b/>
          <w:sz w:val="22"/>
        </w:rPr>
      </w:pPr>
    </w:p>
    <w:p w14:paraId="6FFBAFD1" w14:textId="77777777" w:rsidR="00090B6F" w:rsidRDefault="00000000">
      <w:pPr>
        <w:spacing w:line="360" w:lineRule="auto"/>
        <w:ind w:left="620" w:right="610"/>
        <w:jc w:val="both"/>
      </w:pPr>
      <w:r>
        <w:t>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w:t>
      </w:r>
    </w:p>
    <w:p w14:paraId="2594D279" w14:textId="77777777" w:rsidR="00090B6F" w:rsidRDefault="00000000">
      <w:pPr>
        <w:spacing w:before="201" w:line="360" w:lineRule="auto"/>
        <w:ind w:left="620" w:right="601"/>
        <w:jc w:val="both"/>
      </w:pPr>
      <w:r>
        <w:t>The ATmega48PA/88PA/168PA/328P provides the following features: 4K/8K bytes of In-System Programmable Flash with Read-While-Write capabilities, 256/512/512/1K bytes EEPROM, 512/1K/1K/2K bytes</w:t>
      </w:r>
      <w:r>
        <w:rPr>
          <w:spacing w:val="-1"/>
        </w:rPr>
        <w:t xml:space="preserve"> </w:t>
      </w:r>
      <w:r>
        <w:t>SRAM, 23</w:t>
      </w:r>
      <w:r>
        <w:rPr>
          <w:spacing w:val="-1"/>
        </w:rPr>
        <w:t xml:space="preserve"> </w:t>
      </w:r>
      <w:r>
        <w:t>general</w:t>
      </w:r>
      <w:r>
        <w:rPr>
          <w:spacing w:val="-5"/>
        </w:rPr>
        <w:t xml:space="preserve"> </w:t>
      </w:r>
      <w:r>
        <w:t>purpose</w:t>
      </w:r>
      <w:r>
        <w:rPr>
          <w:spacing w:val="-6"/>
        </w:rPr>
        <w:t xml:space="preserve"> </w:t>
      </w:r>
      <w:r>
        <w:t>I/O</w:t>
      </w:r>
      <w:r>
        <w:rPr>
          <w:spacing w:val="-2"/>
        </w:rPr>
        <w:t xml:space="preserve"> </w:t>
      </w:r>
      <w:r>
        <w:t>lines, 32</w:t>
      </w:r>
      <w:r>
        <w:rPr>
          <w:spacing w:val="-1"/>
        </w:rPr>
        <w:t xml:space="preserve"> </w:t>
      </w:r>
      <w:r>
        <w:t>general purpose</w:t>
      </w:r>
      <w:r>
        <w:rPr>
          <w:spacing w:val="-3"/>
        </w:rPr>
        <w:t xml:space="preserve"> </w:t>
      </w:r>
      <w:r>
        <w:t>working</w:t>
      </w:r>
      <w:r>
        <w:rPr>
          <w:spacing w:val="-5"/>
        </w:rPr>
        <w:t xml:space="preserve"> </w:t>
      </w:r>
      <w:r>
        <w:t>registers, three</w:t>
      </w:r>
      <w:r>
        <w:rPr>
          <w:spacing w:val="-7"/>
        </w:rPr>
        <w:t xml:space="preserve"> </w:t>
      </w:r>
      <w:r>
        <w:t>flexible</w:t>
      </w:r>
      <w:r>
        <w:rPr>
          <w:spacing w:val="-7"/>
        </w:rPr>
        <w:t xml:space="preserve"> </w:t>
      </w:r>
      <w:r>
        <w:t>Timer/Counters with</w:t>
      </w:r>
      <w:r>
        <w:rPr>
          <w:spacing w:val="13"/>
        </w:rPr>
        <w:t xml:space="preserve"> </w:t>
      </w:r>
      <w:r>
        <w:t>compare</w:t>
      </w:r>
      <w:r>
        <w:rPr>
          <w:spacing w:val="17"/>
        </w:rPr>
        <w:t xml:space="preserve"> </w:t>
      </w:r>
      <w:r>
        <w:t>modes,</w:t>
      </w:r>
      <w:r>
        <w:rPr>
          <w:spacing w:val="23"/>
        </w:rPr>
        <w:t xml:space="preserve"> </w:t>
      </w:r>
      <w:r>
        <w:t>internal</w:t>
      </w:r>
      <w:r>
        <w:rPr>
          <w:spacing w:val="16"/>
        </w:rPr>
        <w:t xml:space="preserve"> </w:t>
      </w:r>
      <w:r>
        <w:t>and</w:t>
      </w:r>
      <w:r>
        <w:rPr>
          <w:spacing w:val="19"/>
        </w:rPr>
        <w:t xml:space="preserve"> </w:t>
      </w:r>
      <w:r>
        <w:t>external</w:t>
      </w:r>
      <w:r>
        <w:rPr>
          <w:spacing w:val="16"/>
        </w:rPr>
        <w:t xml:space="preserve"> </w:t>
      </w:r>
      <w:r>
        <w:t>interrupts,</w:t>
      </w:r>
      <w:r>
        <w:rPr>
          <w:spacing w:val="13"/>
        </w:rPr>
        <w:t xml:space="preserve"> </w:t>
      </w:r>
      <w:r>
        <w:t>a</w:t>
      </w:r>
      <w:r>
        <w:rPr>
          <w:spacing w:val="18"/>
        </w:rPr>
        <w:t xml:space="preserve"> </w:t>
      </w:r>
      <w:r>
        <w:t>serial</w:t>
      </w:r>
      <w:r>
        <w:rPr>
          <w:spacing w:val="16"/>
        </w:rPr>
        <w:t xml:space="preserve"> </w:t>
      </w:r>
      <w:r>
        <w:t>programmable</w:t>
      </w:r>
      <w:r>
        <w:rPr>
          <w:spacing w:val="18"/>
        </w:rPr>
        <w:t xml:space="preserve"> </w:t>
      </w:r>
      <w:r>
        <w:t>USART,</w:t>
      </w:r>
      <w:r>
        <w:rPr>
          <w:spacing w:val="18"/>
        </w:rPr>
        <w:t xml:space="preserve"> </w:t>
      </w:r>
      <w:r>
        <w:t>a</w:t>
      </w:r>
      <w:r>
        <w:rPr>
          <w:spacing w:val="17"/>
        </w:rPr>
        <w:t xml:space="preserve"> </w:t>
      </w:r>
      <w:r>
        <w:t>byte-oriented</w:t>
      </w:r>
      <w:r>
        <w:rPr>
          <w:spacing w:val="16"/>
        </w:rPr>
        <w:t xml:space="preserve"> </w:t>
      </w:r>
      <w:r>
        <w:t>2-</w:t>
      </w:r>
      <w:r>
        <w:rPr>
          <w:spacing w:val="-4"/>
        </w:rPr>
        <w:t>wire</w:t>
      </w:r>
    </w:p>
    <w:p w14:paraId="595B3503" w14:textId="77777777" w:rsidR="00090B6F" w:rsidRDefault="00000000">
      <w:pPr>
        <w:spacing w:before="67" w:line="360" w:lineRule="auto"/>
        <w:ind w:left="620" w:right="606"/>
        <w:jc w:val="both"/>
      </w:pPr>
      <w:r>
        <w:t>Serial Interface, an SPI serial port, a 6-channel 10-bit ADC (8 channels in TQFP and QFN/MLF packages), a programmable</w:t>
      </w:r>
      <w:r>
        <w:rPr>
          <w:spacing w:val="-3"/>
        </w:rPr>
        <w:t xml:space="preserve"> </w:t>
      </w:r>
      <w:r>
        <w:t>Watchdog</w:t>
      </w:r>
      <w:r>
        <w:rPr>
          <w:spacing w:val="-1"/>
        </w:rPr>
        <w:t xml:space="preserve"> </w:t>
      </w:r>
      <w:r>
        <w:t>Timer with</w:t>
      </w:r>
      <w:r>
        <w:rPr>
          <w:spacing w:val="-1"/>
        </w:rPr>
        <w:t xml:space="preserve"> </w:t>
      </w:r>
      <w:r>
        <w:t>internal Oscillator,</w:t>
      </w:r>
      <w:r>
        <w:rPr>
          <w:spacing w:val="-4"/>
        </w:rPr>
        <w:t xml:space="preserve"> </w:t>
      </w:r>
      <w:r>
        <w:t>and</w:t>
      </w:r>
      <w:r>
        <w:rPr>
          <w:spacing w:val="-1"/>
        </w:rPr>
        <w:t xml:space="preserve"> </w:t>
      </w:r>
      <w:r>
        <w:t>five</w:t>
      </w:r>
      <w:r>
        <w:rPr>
          <w:spacing w:val="-3"/>
        </w:rPr>
        <w:t xml:space="preserve"> </w:t>
      </w:r>
      <w:r>
        <w:t>software</w:t>
      </w:r>
      <w:r>
        <w:rPr>
          <w:spacing w:val="-3"/>
        </w:rPr>
        <w:t xml:space="preserve"> </w:t>
      </w:r>
      <w:r>
        <w:t>selectable</w:t>
      </w:r>
      <w:r>
        <w:rPr>
          <w:spacing w:val="-3"/>
        </w:rPr>
        <w:t xml:space="preserve"> </w:t>
      </w:r>
      <w:r>
        <w:t>power saving modes. The Idle mode stops the CPU while allowing the SRAM, Timer/Counters, USART, 2-wire Serial Interface, SPI</w:t>
      </w:r>
      <w:r>
        <w:rPr>
          <w:spacing w:val="40"/>
        </w:rPr>
        <w:t xml:space="preserve"> </w:t>
      </w:r>
      <w:r>
        <w:t>port, and interrupt system to continue functioning. The Power-down mode saves the register contents but freezes the Oscillator, disabling all other chip functions until the next interrupt or hardware reset.</w:t>
      </w:r>
    </w:p>
    <w:p w14:paraId="1B0D91C1" w14:textId="77777777" w:rsidR="00090B6F" w:rsidRDefault="00000000">
      <w:pPr>
        <w:spacing w:before="201" w:line="360" w:lineRule="auto"/>
        <w:ind w:left="620" w:right="605"/>
        <w:jc w:val="both"/>
      </w:pPr>
      <w:r>
        <w:t>In</w:t>
      </w:r>
      <w:r>
        <w:rPr>
          <w:spacing w:val="-1"/>
        </w:rPr>
        <w:t xml:space="preserve"> </w:t>
      </w:r>
      <w:r>
        <w:t>Power-save mode, the</w:t>
      </w:r>
      <w:r>
        <w:rPr>
          <w:spacing w:val="-3"/>
        </w:rPr>
        <w:t xml:space="preserve"> </w:t>
      </w:r>
      <w:r>
        <w:t>asynchronous timer continues to</w:t>
      </w:r>
      <w:r>
        <w:rPr>
          <w:spacing w:val="-6"/>
        </w:rPr>
        <w:t xml:space="preserve"> </w:t>
      </w:r>
      <w:r>
        <w:t>run, allowing</w:t>
      </w:r>
      <w:r>
        <w:rPr>
          <w:spacing w:val="-1"/>
        </w:rPr>
        <w:t xml:space="preserve"> </w:t>
      </w:r>
      <w:r>
        <w:t>the</w:t>
      </w:r>
      <w:r>
        <w:rPr>
          <w:spacing w:val="-3"/>
        </w:rPr>
        <w:t xml:space="preserve"> </w:t>
      </w:r>
      <w:r>
        <w:t>user to</w:t>
      </w:r>
      <w:r>
        <w:rPr>
          <w:spacing w:val="-1"/>
        </w:rPr>
        <w:t xml:space="preserve"> </w:t>
      </w:r>
      <w:r>
        <w:t>maintain</w:t>
      </w:r>
      <w:r>
        <w:rPr>
          <w:spacing w:val="-1"/>
        </w:rPr>
        <w:t xml:space="preserve"> </w:t>
      </w:r>
      <w:r>
        <w:t>a timer base</w:t>
      </w:r>
      <w:r>
        <w:rPr>
          <w:spacing w:val="-3"/>
        </w:rPr>
        <w:t xml:space="preserve"> </w:t>
      </w:r>
      <w:r>
        <w:t>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w:t>
      </w:r>
    </w:p>
    <w:p w14:paraId="729D4E89" w14:textId="77777777" w:rsidR="00090B6F" w:rsidRDefault="00000000">
      <w:pPr>
        <w:spacing w:before="200" w:line="360" w:lineRule="auto"/>
        <w:ind w:left="620" w:right="607"/>
        <w:jc w:val="both"/>
        <w:rPr>
          <w:spacing w:val="-2"/>
        </w:rPr>
      </w:pPr>
      <w:r>
        <w:t>The device is manufactured using Atmel’s high density non-volatile memory technology. The On-chip ISP Flash allows the program memory to be reprogrammed In-System through an SPI serial interface, by a conventional non-volatile</w:t>
      </w:r>
      <w:r>
        <w:rPr>
          <w:spacing w:val="-2"/>
        </w:rPr>
        <w:t xml:space="preserve"> </w:t>
      </w:r>
      <w:r>
        <w:t>memory</w:t>
      </w:r>
      <w:r>
        <w:rPr>
          <w:spacing w:val="-5"/>
        </w:rPr>
        <w:t xml:space="preserve"> </w:t>
      </w:r>
      <w:r>
        <w:t>programmer, or by an</w:t>
      </w:r>
      <w:r>
        <w:rPr>
          <w:spacing w:val="-5"/>
        </w:rPr>
        <w:t xml:space="preserve"> </w:t>
      </w:r>
      <w:r>
        <w:t>On-chip Boot program</w:t>
      </w:r>
      <w:r>
        <w:rPr>
          <w:spacing w:val="-9"/>
        </w:rPr>
        <w:t xml:space="preserve"> </w:t>
      </w:r>
      <w:r>
        <w:t>running on</w:t>
      </w:r>
      <w:r>
        <w:rPr>
          <w:spacing w:val="-5"/>
        </w:rPr>
        <w:t xml:space="preserve"> </w:t>
      </w:r>
      <w:r>
        <w:t>the</w:t>
      </w:r>
      <w:r>
        <w:rPr>
          <w:spacing w:val="-2"/>
        </w:rPr>
        <w:t xml:space="preserve"> </w:t>
      </w:r>
      <w:r>
        <w:t xml:space="preserve">AVR core. 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 Programmable Flash on a monolithic chip, the Atmel ATmega48PA/88PA/168PA/328P is a powerful microcontroller that provides a highly flexible and </w:t>
      </w:r>
      <w:proofErr w:type="gramStart"/>
      <w:r>
        <w:t>cost effective</w:t>
      </w:r>
      <w:proofErr w:type="gramEnd"/>
      <w:r>
        <w:t xml:space="preserve"> solution to many embedded control </w:t>
      </w:r>
      <w:r>
        <w:rPr>
          <w:spacing w:val="-2"/>
        </w:rPr>
        <w:t>applications.</w:t>
      </w:r>
    </w:p>
    <w:p w14:paraId="17DACB2B" w14:textId="77777777" w:rsidR="00090B6F" w:rsidRDefault="00000000">
      <w:pPr>
        <w:spacing w:before="200" w:line="360" w:lineRule="auto"/>
        <w:ind w:left="620" w:right="606"/>
        <w:jc w:val="both"/>
      </w:pPr>
      <w:r>
        <w:t>The ATmega48PA/88PA/168PA/328P AVR is supported with a full suite of program</w:t>
      </w:r>
      <w:r>
        <w:rPr>
          <w:spacing w:val="-3"/>
        </w:rPr>
        <w:t xml:space="preserve"> </w:t>
      </w:r>
      <w:r>
        <w:t>and system development tools including: C Compilers, Macro Assemblers, Program Debugger/Simulators, In-Circuit Emulators, and Evaluation kits.</w:t>
      </w:r>
    </w:p>
    <w:p w14:paraId="3FB0EB97" w14:textId="77777777" w:rsidR="00090B6F" w:rsidRDefault="00090B6F">
      <w:pPr>
        <w:spacing w:before="200" w:line="360" w:lineRule="auto"/>
        <w:ind w:left="620" w:right="607"/>
        <w:jc w:val="both"/>
        <w:rPr>
          <w:spacing w:val="-2"/>
        </w:rPr>
      </w:pPr>
    </w:p>
    <w:p w14:paraId="014AD7D3" w14:textId="77777777" w:rsidR="00090B6F" w:rsidRDefault="00090B6F">
      <w:pPr>
        <w:spacing w:before="201" w:line="360" w:lineRule="auto"/>
        <w:ind w:left="620" w:right="605"/>
        <w:jc w:val="both"/>
      </w:pPr>
    </w:p>
    <w:p w14:paraId="2F467692" w14:textId="77777777" w:rsidR="00090B6F" w:rsidRDefault="00090B6F">
      <w:pPr>
        <w:spacing w:line="360" w:lineRule="auto"/>
        <w:jc w:val="both"/>
        <w:sectPr w:rsidR="00090B6F">
          <w:pgSz w:w="12240" w:h="15840"/>
          <w:pgMar w:top="1080" w:right="340" w:bottom="1200" w:left="820" w:header="0" w:footer="950" w:gutter="0"/>
          <w:cols w:space="720"/>
        </w:sectPr>
      </w:pPr>
    </w:p>
    <w:p w14:paraId="3D3F8C5E" w14:textId="77777777" w:rsidR="00090B6F" w:rsidRDefault="00090B6F">
      <w:pPr>
        <w:pStyle w:val="BodyText"/>
        <w:spacing w:before="99"/>
        <w:rPr>
          <w:sz w:val="22"/>
        </w:rPr>
      </w:pPr>
    </w:p>
    <w:p w14:paraId="49F8C282" w14:textId="77777777" w:rsidR="00090B6F" w:rsidRDefault="00000000">
      <w:pPr>
        <w:pStyle w:val="ListParagraph"/>
        <w:numPr>
          <w:ilvl w:val="1"/>
          <w:numId w:val="12"/>
        </w:numPr>
        <w:tabs>
          <w:tab w:val="left" w:pos="955"/>
        </w:tabs>
        <w:ind w:left="955" w:hanging="335"/>
        <w:rPr>
          <w:b/>
        </w:rPr>
      </w:pPr>
      <w:r>
        <w:rPr>
          <w:b/>
        </w:rPr>
        <w:t>Comparison</w:t>
      </w:r>
      <w:r>
        <w:rPr>
          <w:b/>
          <w:spacing w:val="-16"/>
        </w:rPr>
        <w:t xml:space="preserve"> </w:t>
      </w:r>
      <w:r>
        <w:rPr>
          <w:b/>
        </w:rPr>
        <w:t>Between</w:t>
      </w:r>
      <w:r>
        <w:rPr>
          <w:b/>
          <w:spacing w:val="-14"/>
        </w:rPr>
        <w:t xml:space="preserve"> </w:t>
      </w:r>
      <w:r>
        <w:rPr>
          <w:b/>
        </w:rPr>
        <w:t>ATmega48PA,</w:t>
      </w:r>
      <w:r>
        <w:rPr>
          <w:b/>
          <w:spacing w:val="-7"/>
        </w:rPr>
        <w:t xml:space="preserve"> </w:t>
      </w:r>
      <w:r>
        <w:rPr>
          <w:b/>
        </w:rPr>
        <w:t>ATmega88PA,</w:t>
      </w:r>
      <w:r>
        <w:rPr>
          <w:b/>
          <w:spacing w:val="-6"/>
        </w:rPr>
        <w:t xml:space="preserve"> </w:t>
      </w:r>
      <w:r>
        <w:rPr>
          <w:b/>
        </w:rPr>
        <w:t>ATmega168PA</w:t>
      </w:r>
      <w:r>
        <w:rPr>
          <w:b/>
          <w:spacing w:val="-8"/>
        </w:rPr>
        <w:t xml:space="preserve"> </w:t>
      </w:r>
      <w:r>
        <w:rPr>
          <w:b/>
        </w:rPr>
        <w:t>and</w:t>
      </w:r>
      <w:r>
        <w:rPr>
          <w:b/>
          <w:spacing w:val="-10"/>
        </w:rPr>
        <w:t xml:space="preserve"> </w:t>
      </w:r>
      <w:r>
        <w:rPr>
          <w:b/>
          <w:spacing w:val="-2"/>
        </w:rPr>
        <w:t>ATmega328P</w:t>
      </w:r>
    </w:p>
    <w:p w14:paraId="674ADAFA" w14:textId="77777777" w:rsidR="00090B6F" w:rsidRDefault="00090B6F"/>
    <w:p w14:paraId="3DBF9C49" w14:textId="77777777" w:rsidR="00090B6F" w:rsidRDefault="00000000">
      <w:pPr>
        <w:rPr>
          <w:sz w:val="20"/>
        </w:rPr>
      </w:pPr>
      <w:r>
        <w:rPr>
          <w:noProof/>
          <w:sz w:val="20"/>
        </w:rPr>
        <w:drawing>
          <wp:inline distT="0" distB="0" distL="0" distR="0" wp14:anchorId="6B83099C" wp14:editId="1D14A401">
            <wp:extent cx="5883910" cy="2125345"/>
            <wp:effectExtent l="0" t="0" r="13970" b="8255"/>
            <wp:docPr id="58" name="Image 18"/>
            <wp:cNvGraphicFramePr/>
            <a:graphic xmlns:a="http://schemas.openxmlformats.org/drawingml/2006/main">
              <a:graphicData uri="http://schemas.openxmlformats.org/drawingml/2006/picture">
                <pic:pic xmlns:pic="http://schemas.openxmlformats.org/drawingml/2006/picture">
                  <pic:nvPicPr>
                    <pic:cNvPr id="58" name="Image 18"/>
                    <pic:cNvPicPr/>
                  </pic:nvPicPr>
                  <pic:blipFill>
                    <a:blip r:embed="rId33" cstate="print"/>
                    <a:stretch>
                      <a:fillRect/>
                    </a:stretch>
                  </pic:blipFill>
                  <pic:spPr>
                    <a:xfrm>
                      <a:off x="0" y="0"/>
                      <a:ext cx="5884247" cy="2125979"/>
                    </a:xfrm>
                    <a:prstGeom prst="rect">
                      <a:avLst/>
                    </a:prstGeom>
                  </pic:spPr>
                </pic:pic>
              </a:graphicData>
            </a:graphic>
          </wp:inline>
        </w:drawing>
      </w:r>
    </w:p>
    <w:p w14:paraId="7ADB72D5" w14:textId="77777777" w:rsidR="00090B6F" w:rsidRDefault="00090B6F">
      <w:pPr>
        <w:rPr>
          <w:sz w:val="20"/>
        </w:rPr>
      </w:pPr>
    </w:p>
    <w:p w14:paraId="4FD15F2C" w14:textId="77777777" w:rsidR="00090B6F" w:rsidRDefault="00000000">
      <w:pPr>
        <w:spacing w:line="362" w:lineRule="auto"/>
        <w:ind w:left="620" w:right="614"/>
        <w:jc w:val="both"/>
      </w:pPr>
      <w:r>
        <w:t>The</w:t>
      </w:r>
      <w:r>
        <w:rPr>
          <w:spacing w:val="-1"/>
        </w:rPr>
        <w:t xml:space="preserve"> </w:t>
      </w:r>
      <w:r>
        <w:t>ATmega48PA, ATmega88PA, ATmega168PA</w:t>
      </w:r>
      <w:r>
        <w:rPr>
          <w:spacing w:val="-5"/>
        </w:rPr>
        <w:t xml:space="preserve"> </w:t>
      </w:r>
      <w:r>
        <w:t>and ATmega328P differ only</w:t>
      </w:r>
      <w:r>
        <w:rPr>
          <w:spacing w:val="-4"/>
        </w:rPr>
        <w:t xml:space="preserve"> </w:t>
      </w:r>
      <w:r>
        <w:t>in memory</w:t>
      </w:r>
      <w:r>
        <w:rPr>
          <w:spacing w:val="-4"/>
        </w:rPr>
        <w:t xml:space="preserve"> </w:t>
      </w:r>
      <w:r>
        <w:t>sizes, boot loader support, and interrupt vector sizes. Table 2-1 summarizes the different memory and interrupt vector sizes for</w:t>
      </w:r>
      <w:r>
        <w:rPr>
          <w:spacing w:val="40"/>
        </w:rPr>
        <w:t xml:space="preserve"> </w:t>
      </w:r>
      <w:r>
        <w:t>the three devices.</w:t>
      </w:r>
    </w:p>
    <w:p w14:paraId="2E3CF653" w14:textId="77777777" w:rsidR="00090B6F" w:rsidRDefault="00000000">
      <w:pPr>
        <w:spacing w:before="194" w:line="360" w:lineRule="auto"/>
        <w:ind w:left="620" w:right="605"/>
        <w:jc w:val="both"/>
      </w:pPr>
      <w:r>
        <w:t>ATmega88PA, ATmega168PA and ATmega328P support a real Read-While-Write Self-Programming mechanism. There is a separate Boot Loader Section, and the SPM instruction can only execute from there. In ATmega48PA, there is no Read-While-Write support and no separate Boot Loader Section. The SPM instruction can execute from the entire Flash.</w:t>
      </w:r>
    </w:p>
    <w:p w14:paraId="73C291BC" w14:textId="77777777" w:rsidR="00090B6F" w:rsidRDefault="00090B6F">
      <w:pPr>
        <w:rPr>
          <w:sz w:val="20"/>
        </w:rPr>
      </w:pPr>
    </w:p>
    <w:p w14:paraId="0A5DD35C" w14:textId="77777777" w:rsidR="00090B6F" w:rsidRDefault="00000000">
      <w:pPr>
        <w:spacing w:before="205"/>
        <w:ind w:left="620"/>
        <w:jc w:val="both"/>
        <w:rPr>
          <w:b/>
        </w:rPr>
      </w:pPr>
      <w:r>
        <w:rPr>
          <w:b/>
        </w:rPr>
        <w:t>AVR</w:t>
      </w:r>
      <w:r>
        <w:rPr>
          <w:b/>
          <w:spacing w:val="-7"/>
        </w:rPr>
        <w:t xml:space="preserve"> </w:t>
      </w:r>
      <w:r>
        <w:rPr>
          <w:b/>
        </w:rPr>
        <w:t>CPU</w:t>
      </w:r>
      <w:r>
        <w:rPr>
          <w:b/>
          <w:spacing w:val="-5"/>
        </w:rPr>
        <w:t xml:space="preserve"> </w:t>
      </w:r>
      <w:r>
        <w:rPr>
          <w:b/>
          <w:spacing w:val="-4"/>
        </w:rPr>
        <w:t>Core</w:t>
      </w:r>
    </w:p>
    <w:p w14:paraId="4C821FDA" w14:textId="77777777" w:rsidR="00090B6F" w:rsidRDefault="00090B6F">
      <w:pPr>
        <w:pStyle w:val="BodyText"/>
        <w:spacing w:before="75"/>
        <w:rPr>
          <w:b/>
          <w:sz w:val="22"/>
        </w:rPr>
      </w:pPr>
    </w:p>
    <w:p w14:paraId="370CC736" w14:textId="77777777" w:rsidR="00090B6F" w:rsidRDefault="00000000">
      <w:pPr>
        <w:pStyle w:val="ListParagraph"/>
        <w:numPr>
          <w:ilvl w:val="1"/>
          <w:numId w:val="13"/>
        </w:numPr>
        <w:tabs>
          <w:tab w:val="left" w:pos="950"/>
        </w:tabs>
        <w:ind w:left="950" w:hanging="330"/>
        <w:rPr>
          <w:b/>
        </w:rPr>
      </w:pPr>
      <w:r>
        <w:rPr>
          <w:b/>
          <w:spacing w:val="-2"/>
        </w:rPr>
        <w:t>Overview</w:t>
      </w:r>
    </w:p>
    <w:p w14:paraId="0043345E" w14:textId="77777777" w:rsidR="00090B6F" w:rsidRDefault="00090B6F">
      <w:pPr>
        <w:pStyle w:val="BodyText"/>
        <w:spacing w:before="70"/>
        <w:rPr>
          <w:b/>
          <w:sz w:val="22"/>
        </w:rPr>
      </w:pPr>
    </w:p>
    <w:p w14:paraId="2D3CB425" w14:textId="77777777" w:rsidR="00090B6F" w:rsidRDefault="00000000">
      <w:pPr>
        <w:spacing w:before="1" w:line="360" w:lineRule="auto"/>
        <w:ind w:left="620" w:right="615"/>
        <w:jc w:val="both"/>
      </w:pPr>
      <w:r>
        <w:t>This section discusses the AVR core architecture in general. The main function of the CPU core is to ensure correct program execution. The CPU must therefore be able to access memories, perform calculations, control peripherals, and handle interrupts.</w:t>
      </w:r>
    </w:p>
    <w:p w14:paraId="0CD7B98D" w14:textId="77777777" w:rsidR="00090B6F" w:rsidRDefault="00090B6F">
      <w:pPr>
        <w:rPr>
          <w:sz w:val="20"/>
        </w:rPr>
        <w:sectPr w:rsidR="00090B6F">
          <w:pgSz w:w="12240" w:h="15840"/>
          <w:pgMar w:top="880" w:right="340" w:bottom="1200" w:left="820" w:header="0" w:footer="950" w:gutter="0"/>
          <w:cols w:space="720"/>
        </w:sectPr>
      </w:pPr>
    </w:p>
    <w:p w14:paraId="4AF60A5F" w14:textId="77777777" w:rsidR="00090B6F" w:rsidRDefault="00090B6F">
      <w:pPr>
        <w:pStyle w:val="BodyText"/>
        <w:ind w:left="900"/>
        <w:rPr>
          <w:sz w:val="20"/>
        </w:rPr>
      </w:pPr>
    </w:p>
    <w:p w14:paraId="5BF8C889" w14:textId="77777777" w:rsidR="00090B6F" w:rsidRDefault="00090B6F">
      <w:pPr>
        <w:pStyle w:val="BodyText"/>
        <w:rPr>
          <w:b/>
          <w:sz w:val="22"/>
        </w:rPr>
      </w:pPr>
    </w:p>
    <w:p w14:paraId="72320A6E" w14:textId="77777777" w:rsidR="00090B6F" w:rsidRDefault="00090B6F">
      <w:pPr>
        <w:pStyle w:val="BodyText"/>
        <w:spacing w:before="102"/>
        <w:rPr>
          <w:b/>
          <w:sz w:val="22"/>
        </w:rPr>
      </w:pPr>
    </w:p>
    <w:p w14:paraId="04C715ED" w14:textId="77777777" w:rsidR="00090B6F" w:rsidRDefault="00000000">
      <w:pPr>
        <w:pStyle w:val="BodyText"/>
        <w:ind w:left="853"/>
        <w:rPr>
          <w:sz w:val="20"/>
        </w:rPr>
      </w:pPr>
      <w:r>
        <w:rPr>
          <w:noProof/>
          <w:sz w:val="20"/>
        </w:rPr>
        <w:drawing>
          <wp:inline distT="0" distB="0" distL="0" distR="0" wp14:anchorId="3BE4776E" wp14:editId="46C69239">
            <wp:extent cx="4855845" cy="498348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4" cstate="print"/>
                    <a:stretch>
                      <a:fillRect/>
                    </a:stretch>
                  </pic:blipFill>
                  <pic:spPr>
                    <a:xfrm>
                      <a:off x="0" y="0"/>
                      <a:ext cx="4856363" cy="4984051"/>
                    </a:xfrm>
                    <a:prstGeom prst="rect">
                      <a:avLst/>
                    </a:prstGeom>
                  </pic:spPr>
                </pic:pic>
              </a:graphicData>
            </a:graphic>
          </wp:inline>
        </w:drawing>
      </w:r>
    </w:p>
    <w:p w14:paraId="64A0D13A" w14:textId="77777777" w:rsidR="00090B6F" w:rsidRDefault="00090B6F">
      <w:pPr>
        <w:pStyle w:val="BodyText"/>
        <w:rPr>
          <w:sz w:val="22"/>
        </w:rPr>
      </w:pPr>
    </w:p>
    <w:p w14:paraId="08879DC0" w14:textId="77777777" w:rsidR="00090B6F" w:rsidRDefault="00090B6F">
      <w:pPr>
        <w:pStyle w:val="BodyText"/>
        <w:rPr>
          <w:sz w:val="22"/>
        </w:rPr>
      </w:pPr>
    </w:p>
    <w:p w14:paraId="55BB9601" w14:textId="77777777" w:rsidR="00090B6F" w:rsidRDefault="00090B6F">
      <w:pPr>
        <w:pStyle w:val="BodyText"/>
        <w:spacing w:before="208"/>
        <w:rPr>
          <w:sz w:val="22"/>
        </w:rPr>
      </w:pPr>
    </w:p>
    <w:p w14:paraId="18769A9A" w14:textId="77777777" w:rsidR="00090B6F" w:rsidRDefault="00000000">
      <w:pPr>
        <w:spacing w:line="360" w:lineRule="auto"/>
        <w:ind w:left="620" w:right="603"/>
        <w:jc w:val="both"/>
      </w:pPr>
      <w:r>
        <w:t>In order to maximize performance and parallelism, the AVR uses a Harvard architecture – with separate memories and</w:t>
      </w:r>
      <w:r>
        <w:rPr>
          <w:spacing w:val="-1"/>
        </w:rPr>
        <w:t xml:space="preserve"> </w:t>
      </w:r>
      <w:r>
        <w:t>buses for program</w:t>
      </w:r>
      <w:r>
        <w:rPr>
          <w:spacing w:val="-5"/>
        </w:rPr>
        <w:t xml:space="preserve"> </w:t>
      </w:r>
      <w:r>
        <w:t>and</w:t>
      </w:r>
      <w:r>
        <w:rPr>
          <w:spacing w:val="-1"/>
        </w:rPr>
        <w:t xml:space="preserve"> </w:t>
      </w:r>
      <w:r>
        <w:t>data. Instructions in</w:t>
      </w:r>
      <w:r>
        <w:rPr>
          <w:spacing w:val="-1"/>
        </w:rPr>
        <w:t xml:space="preserve"> </w:t>
      </w:r>
      <w:r>
        <w:t>the</w:t>
      </w:r>
      <w:r>
        <w:rPr>
          <w:spacing w:val="-3"/>
        </w:rPr>
        <w:t xml:space="preserve"> </w:t>
      </w:r>
      <w:r>
        <w:t>program memory</w:t>
      </w:r>
      <w:r>
        <w:rPr>
          <w:spacing w:val="-1"/>
        </w:rPr>
        <w:t xml:space="preserve"> </w:t>
      </w:r>
      <w:r>
        <w:t>are</w:t>
      </w:r>
      <w:r>
        <w:rPr>
          <w:spacing w:val="-3"/>
        </w:rPr>
        <w:t xml:space="preserve"> </w:t>
      </w:r>
      <w:r>
        <w:t>executed</w:t>
      </w:r>
      <w:r>
        <w:rPr>
          <w:spacing w:val="-1"/>
        </w:rPr>
        <w:t xml:space="preserve"> </w:t>
      </w:r>
      <w:r>
        <w:t>with</w:t>
      </w:r>
      <w:r>
        <w:rPr>
          <w:spacing w:val="-1"/>
        </w:rPr>
        <w:t xml:space="preserve"> </w:t>
      </w:r>
      <w:r>
        <w:t>a single</w:t>
      </w:r>
      <w:r>
        <w:rPr>
          <w:spacing w:val="-3"/>
        </w:rPr>
        <w:t xml:space="preserve"> </w:t>
      </w:r>
      <w:r>
        <w:t>level pipelining. While one instruction is being executed, the next instruction is pre-fetched from the program memory. This concept enables instructions to be executed in every clock cycle. The program memory is In- System Reprogrammable Flash memory.</w:t>
      </w:r>
    </w:p>
    <w:p w14:paraId="1915D18D" w14:textId="77777777" w:rsidR="00090B6F" w:rsidRDefault="00000000">
      <w:pPr>
        <w:spacing w:before="171" w:line="360" w:lineRule="auto"/>
        <w:ind w:left="620" w:right="604"/>
        <w:jc w:val="both"/>
      </w:pPr>
      <w:r>
        <w:t>The fast-access Register File contains 32 x 8-bit general purpose working registers with a single clock cycle access time. This allows single-cycle Arithmetic Logic Unit (ALU) operation. In</w:t>
      </w:r>
      <w:r>
        <w:rPr>
          <w:spacing w:val="-2"/>
        </w:rPr>
        <w:t xml:space="preserve"> </w:t>
      </w:r>
      <w:r>
        <w:t xml:space="preserve">a typical ALU operation, two operands are output from the Register File, the operation is executed, and the result is stored back in the Register File – in one clock cycle. Six of the 32 registers can be used as three 16-bit indirect address register pointers for Data Space addressing – enabling efficient address calculations. </w:t>
      </w:r>
    </w:p>
    <w:p w14:paraId="7514CC43" w14:textId="77777777" w:rsidR="00090B6F" w:rsidRDefault="00090B6F">
      <w:pPr>
        <w:spacing w:line="360" w:lineRule="auto"/>
        <w:jc w:val="both"/>
        <w:sectPr w:rsidR="00090B6F">
          <w:pgSz w:w="12240" w:h="15840"/>
          <w:pgMar w:top="1080" w:right="340" w:bottom="1200" w:left="820" w:header="0" w:footer="950" w:gutter="0"/>
          <w:cols w:space="720"/>
        </w:sectPr>
      </w:pPr>
    </w:p>
    <w:p w14:paraId="39ED0F77" w14:textId="77777777" w:rsidR="00090B6F" w:rsidRDefault="00000000">
      <w:pPr>
        <w:spacing w:before="67" w:line="360" w:lineRule="auto"/>
        <w:ind w:left="620" w:right="604"/>
        <w:jc w:val="both"/>
      </w:pPr>
      <w:r>
        <w:t>The ALU supports arithmetic and logic operations between registers or between a</w:t>
      </w:r>
      <w:r>
        <w:rPr>
          <w:spacing w:val="40"/>
        </w:rPr>
        <w:t xml:space="preserve"> </w:t>
      </w:r>
      <w:r>
        <w:t>constant and a register. Single</w:t>
      </w:r>
      <w:r>
        <w:rPr>
          <w:spacing w:val="-3"/>
        </w:rPr>
        <w:t xml:space="preserve"> </w:t>
      </w:r>
      <w:r>
        <w:t>register operations can</w:t>
      </w:r>
      <w:r>
        <w:rPr>
          <w:spacing w:val="-6"/>
        </w:rPr>
        <w:t xml:space="preserve"> </w:t>
      </w:r>
      <w:r>
        <w:t>also be</w:t>
      </w:r>
      <w:r>
        <w:rPr>
          <w:spacing w:val="-3"/>
        </w:rPr>
        <w:t xml:space="preserve"> </w:t>
      </w:r>
      <w:r>
        <w:t>executed</w:t>
      </w:r>
      <w:r>
        <w:rPr>
          <w:spacing w:val="-1"/>
        </w:rPr>
        <w:t xml:space="preserve"> </w:t>
      </w:r>
      <w:r>
        <w:t>in</w:t>
      </w:r>
      <w:r>
        <w:rPr>
          <w:spacing w:val="-1"/>
        </w:rPr>
        <w:t xml:space="preserve"> </w:t>
      </w:r>
      <w:r>
        <w:t>the</w:t>
      </w:r>
      <w:r>
        <w:rPr>
          <w:spacing w:val="-3"/>
        </w:rPr>
        <w:t xml:space="preserve"> </w:t>
      </w:r>
      <w:r>
        <w:t>ALU. After an</w:t>
      </w:r>
      <w:r>
        <w:rPr>
          <w:spacing w:val="-6"/>
        </w:rPr>
        <w:t xml:space="preserve"> </w:t>
      </w:r>
      <w:r>
        <w:t>arithmetic operation, the</w:t>
      </w:r>
      <w:r>
        <w:rPr>
          <w:spacing w:val="-3"/>
        </w:rPr>
        <w:t xml:space="preserve"> </w:t>
      </w:r>
      <w:r>
        <w:t>Status</w:t>
      </w:r>
      <w:r>
        <w:rPr>
          <w:spacing w:val="-5"/>
        </w:rPr>
        <w:t xml:space="preserve"> </w:t>
      </w:r>
      <w:r>
        <w:t>Register is updated to reflect information about the result of the operation.</w:t>
      </w:r>
    </w:p>
    <w:p w14:paraId="56771C13" w14:textId="77777777" w:rsidR="00090B6F" w:rsidRDefault="00000000">
      <w:pPr>
        <w:spacing w:before="201" w:line="360" w:lineRule="auto"/>
        <w:ind w:left="620" w:right="609"/>
        <w:jc w:val="both"/>
      </w:pPr>
      <w:r>
        <w:t>Program flow is provided by conditional and unconditional jump and call instructions, able to directly address the whole address space. Most AVR instructions have a single 16-bit word format. Every program memory address contains a 16- or 32-bit instruction.</w:t>
      </w:r>
    </w:p>
    <w:p w14:paraId="327CE88F" w14:textId="77777777" w:rsidR="00090B6F" w:rsidRDefault="00000000">
      <w:pPr>
        <w:spacing w:before="201" w:line="360" w:lineRule="auto"/>
        <w:ind w:left="620" w:right="611"/>
        <w:jc w:val="both"/>
      </w:pPr>
      <w:r>
        <w:t>Program Flash memory space is divided in two sections, the Boot Program section and the Application</w:t>
      </w:r>
      <w:r>
        <w:rPr>
          <w:spacing w:val="40"/>
        </w:rPr>
        <w:t xml:space="preserve"> </w:t>
      </w:r>
      <w:r>
        <w:t>Program section. Both sections have dedicated Lock bits for write and read/write protection. The SPM instruction that writes into the Application Flash memory section must reside in the Boot Program section.</w:t>
      </w:r>
    </w:p>
    <w:p w14:paraId="7CF27FC0" w14:textId="77777777" w:rsidR="00090B6F" w:rsidRDefault="00000000">
      <w:pPr>
        <w:spacing w:before="196" w:line="360" w:lineRule="auto"/>
        <w:ind w:left="620" w:right="609"/>
        <w:jc w:val="both"/>
      </w:pPr>
      <w:r>
        <w:t>During interrupts and subroutine calls, the return address Program Counter (PC) is stored</w:t>
      </w:r>
      <w:r>
        <w:rPr>
          <w:spacing w:val="40"/>
        </w:rPr>
        <w:t xml:space="preserve"> </w:t>
      </w:r>
      <w:r>
        <w:t>on the Stack. The Stack is effectively allocated in the general data SRAM, and consequently the Stack size is only limited by the total SRAM size and the usage of the SRAM. All user programs must initialize the SP in the Reset routine (before</w:t>
      </w:r>
      <w:r>
        <w:rPr>
          <w:spacing w:val="-3"/>
        </w:rPr>
        <w:t xml:space="preserve"> </w:t>
      </w:r>
      <w:r>
        <w:t>subroutines or interrupts</w:t>
      </w:r>
      <w:r>
        <w:rPr>
          <w:spacing w:val="-5"/>
        </w:rPr>
        <w:t xml:space="preserve"> </w:t>
      </w:r>
      <w:r>
        <w:t>are</w:t>
      </w:r>
      <w:r>
        <w:rPr>
          <w:spacing w:val="-3"/>
        </w:rPr>
        <w:t xml:space="preserve"> </w:t>
      </w:r>
      <w:r>
        <w:t>executed). The</w:t>
      </w:r>
      <w:r>
        <w:rPr>
          <w:spacing w:val="-3"/>
        </w:rPr>
        <w:t xml:space="preserve"> </w:t>
      </w:r>
      <w:r>
        <w:t>Stack</w:t>
      </w:r>
      <w:r>
        <w:rPr>
          <w:spacing w:val="-1"/>
        </w:rPr>
        <w:t xml:space="preserve"> </w:t>
      </w:r>
      <w:r>
        <w:t>Pointer (SP)</w:t>
      </w:r>
      <w:r>
        <w:rPr>
          <w:spacing w:val="-3"/>
        </w:rPr>
        <w:t xml:space="preserve"> </w:t>
      </w:r>
      <w:r>
        <w:t>is</w:t>
      </w:r>
      <w:r>
        <w:rPr>
          <w:spacing w:val="-1"/>
        </w:rPr>
        <w:t xml:space="preserve"> </w:t>
      </w:r>
      <w:r>
        <w:t>read/write</w:t>
      </w:r>
      <w:r>
        <w:rPr>
          <w:spacing w:val="-3"/>
        </w:rPr>
        <w:t xml:space="preserve"> </w:t>
      </w:r>
      <w:r>
        <w:t>accessible in</w:t>
      </w:r>
      <w:r>
        <w:rPr>
          <w:spacing w:val="-1"/>
        </w:rPr>
        <w:t xml:space="preserve"> </w:t>
      </w:r>
      <w:r>
        <w:t>the</w:t>
      </w:r>
      <w:r>
        <w:rPr>
          <w:spacing w:val="-3"/>
        </w:rPr>
        <w:t xml:space="preserve"> </w:t>
      </w:r>
      <w:r>
        <w:t xml:space="preserve">I/O space. The data SRAM can easily be accessed through the five different addressing modes supported in the AVR </w:t>
      </w:r>
      <w:r>
        <w:rPr>
          <w:spacing w:val="-2"/>
        </w:rPr>
        <w:t>architecture.</w:t>
      </w:r>
    </w:p>
    <w:p w14:paraId="7E1BE5BA" w14:textId="77777777" w:rsidR="00090B6F" w:rsidRDefault="00000000">
      <w:pPr>
        <w:spacing w:before="201"/>
        <w:ind w:left="620"/>
      </w:pPr>
      <w:r>
        <w:t>The</w:t>
      </w:r>
      <w:r>
        <w:rPr>
          <w:spacing w:val="-3"/>
        </w:rPr>
        <w:t xml:space="preserve"> </w:t>
      </w:r>
      <w:r>
        <w:t>memory</w:t>
      </w:r>
      <w:r>
        <w:rPr>
          <w:spacing w:val="-6"/>
        </w:rPr>
        <w:t xml:space="preserve"> </w:t>
      </w:r>
      <w:r>
        <w:t>spaces</w:t>
      </w:r>
      <w:r>
        <w:rPr>
          <w:spacing w:val="-1"/>
        </w:rPr>
        <w:t xml:space="preserve"> </w:t>
      </w:r>
      <w:r>
        <w:t>in</w:t>
      </w:r>
      <w:r>
        <w:rPr>
          <w:spacing w:val="-5"/>
        </w:rPr>
        <w:t xml:space="preserve"> </w:t>
      </w:r>
      <w:r>
        <w:t>the</w:t>
      </w:r>
      <w:r>
        <w:rPr>
          <w:spacing w:val="-3"/>
        </w:rPr>
        <w:t xml:space="preserve"> </w:t>
      </w:r>
      <w:r>
        <w:t>AVR architecture</w:t>
      </w:r>
      <w:r>
        <w:rPr>
          <w:spacing w:val="-7"/>
        </w:rPr>
        <w:t xml:space="preserve"> </w:t>
      </w:r>
      <w:r>
        <w:t>are</w:t>
      </w:r>
      <w:r>
        <w:rPr>
          <w:spacing w:val="-8"/>
        </w:rPr>
        <w:t xml:space="preserve"> </w:t>
      </w:r>
      <w:r>
        <w:t>all</w:t>
      </w:r>
      <w:r>
        <w:rPr>
          <w:spacing w:val="-5"/>
        </w:rPr>
        <w:t xml:space="preserve"> </w:t>
      </w:r>
      <w:r>
        <w:t>linear</w:t>
      </w:r>
      <w:r>
        <w:rPr>
          <w:spacing w:val="-6"/>
        </w:rPr>
        <w:t xml:space="preserve"> </w:t>
      </w:r>
      <w:r>
        <w:t>and</w:t>
      </w:r>
      <w:r>
        <w:rPr>
          <w:spacing w:val="-6"/>
        </w:rPr>
        <w:t xml:space="preserve"> </w:t>
      </w:r>
      <w:r>
        <w:t>regular</w:t>
      </w:r>
      <w:r>
        <w:rPr>
          <w:spacing w:val="2"/>
        </w:rPr>
        <w:t xml:space="preserve"> </w:t>
      </w:r>
      <w:r>
        <w:t xml:space="preserve">memory </w:t>
      </w:r>
      <w:r>
        <w:rPr>
          <w:spacing w:val="-2"/>
        </w:rPr>
        <w:t>maps.</w:t>
      </w:r>
    </w:p>
    <w:p w14:paraId="0F490FE0" w14:textId="77777777" w:rsidR="00090B6F" w:rsidRDefault="00090B6F">
      <w:pPr>
        <w:pStyle w:val="BodyText"/>
        <w:spacing w:before="75"/>
        <w:rPr>
          <w:sz w:val="22"/>
        </w:rPr>
      </w:pPr>
    </w:p>
    <w:p w14:paraId="00F2CF3C" w14:textId="77777777" w:rsidR="00090B6F" w:rsidRDefault="00000000">
      <w:pPr>
        <w:spacing w:line="360" w:lineRule="auto"/>
        <w:ind w:left="620" w:right="616"/>
        <w:jc w:val="both"/>
      </w:pPr>
      <w:r>
        <w:t>A flexible interrupt module has its control registers in the</w:t>
      </w:r>
      <w:r>
        <w:rPr>
          <w:spacing w:val="-1"/>
        </w:rPr>
        <w:t xml:space="preserve"> </w:t>
      </w:r>
      <w:r>
        <w:t>I/O space with an additional Global Interrupt Enable bit in the Status Register. All interrupts have a separate Interrupt Vector in the Interrupt Vector table. The interrupts have priority in accordance with their Interrupt Vector position.</w:t>
      </w:r>
    </w:p>
    <w:p w14:paraId="7E04CF84" w14:textId="77777777" w:rsidR="00090B6F" w:rsidRDefault="00000000">
      <w:pPr>
        <w:spacing w:before="201"/>
        <w:ind w:left="620"/>
      </w:pPr>
      <w:r>
        <w:t>The</w:t>
      </w:r>
      <w:r>
        <w:rPr>
          <w:spacing w:val="-10"/>
        </w:rPr>
        <w:t xml:space="preserve"> </w:t>
      </w:r>
      <w:r>
        <w:t>lower</w:t>
      </w:r>
      <w:r>
        <w:rPr>
          <w:spacing w:val="-1"/>
        </w:rPr>
        <w:t xml:space="preserve"> </w:t>
      </w:r>
      <w:r>
        <w:t>the</w:t>
      </w:r>
      <w:r>
        <w:rPr>
          <w:spacing w:val="-10"/>
        </w:rPr>
        <w:t xml:space="preserve"> </w:t>
      </w:r>
      <w:r>
        <w:t>Interrupt</w:t>
      </w:r>
      <w:r>
        <w:rPr>
          <w:spacing w:val="-3"/>
        </w:rPr>
        <w:t xml:space="preserve"> </w:t>
      </w:r>
      <w:r>
        <w:t>Vector</w:t>
      </w:r>
      <w:r>
        <w:rPr>
          <w:spacing w:val="-1"/>
        </w:rPr>
        <w:t xml:space="preserve"> </w:t>
      </w:r>
      <w:r>
        <w:t>address,</w:t>
      </w:r>
      <w:r>
        <w:rPr>
          <w:spacing w:val="-1"/>
        </w:rPr>
        <w:t xml:space="preserve"> </w:t>
      </w:r>
      <w:r>
        <w:t>the</w:t>
      </w:r>
      <w:r>
        <w:rPr>
          <w:spacing w:val="-6"/>
        </w:rPr>
        <w:t xml:space="preserve"> </w:t>
      </w:r>
      <w:r>
        <w:t>higher</w:t>
      </w:r>
      <w:r>
        <w:rPr>
          <w:spacing w:val="-1"/>
        </w:rPr>
        <w:t xml:space="preserve"> </w:t>
      </w:r>
      <w:r>
        <w:t>the</w:t>
      </w:r>
      <w:r>
        <w:rPr>
          <w:spacing w:val="-9"/>
        </w:rPr>
        <w:t xml:space="preserve"> </w:t>
      </w:r>
      <w:r>
        <w:rPr>
          <w:spacing w:val="-2"/>
        </w:rPr>
        <w:t>priority.</w:t>
      </w:r>
    </w:p>
    <w:p w14:paraId="1999E6EE" w14:textId="77777777" w:rsidR="00090B6F" w:rsidRDefault="00090B6F">
      <w:pPr>
        <w:pStyle w:val="BodyText"/>
        <w:spacing w:before="75"/>
        <w:rPr>
          <w:sz w:val="22"/>
        </w:rPr>
      </w:pPr>
    </w:p>
    <w:p w14:paraId="403CEDBC" w14:textId="77777777" w:rsidR="00090B6F" w:rsidRDefault="00000000">
      <w:pPr>
        <w:ind w:left="620"/>
      </w:pPr>
      <w:r>
        <w:t>The</w:t>
      </w:r>
      <w:r>
        <w:rPr>
          <w:spacing w:val="-11"/>
        </w:rPr>
        <w:t xml:space="preserve"> </w:t>
      </w:r>
      <w:r>
        <w:t>I/O</w:t>
      </w:r>
      <w:r>
        <w:rPr>
          <w:spacing w:val="2"/>
        </w:rPr>
        <w:t xml:space="preserve"> </w:t>
      </w:r>
      <w:r>
        <w:t>memory</w:t>
      </w:r>
      <w:r>
        <w:rPr>
          <w:spacing w:val="-7"/>
        </w:rPr>
        <w:t xml:space="preserve"> </w:t>
      </w:r>
      <w:r>
        <w:t>space</w:t>
      </w:r>
      <w:r>
        <w:rPr>
          <w:spacing w:val="-9"/>
        </w:rPr>
        <w:t xml:space="preserve"> </w:t>
      </w:r>
      <w:r>
        <w:t>contains</w:t>
      </w:r>
      <w:r>
        <w:rPr>
          <w:spacing w:val="-2"/>
        </w:rPr>
        <w:t xml:space="preserve"> </w:t>
      </w:r>
      <w:r>
        <w:t>64</w:t>
      </w:r>
      <w:r>
        <w:rPr>
          <w:spacing w:val="-6"/>
        </w:rPr>
        <w:t xml:space="preserve"> </w:t>
      </w:r>
      <w:r>
        <w:t>addresses</w:t>
      </w:r>
      <w:r>
        <w:rPr>
          <w:spacing w:val="-2"/>
        </w:rPr>
        <w:t xml:space="preserve"> </w:t>
      </w:r>
      <w:r>
        <w:t>for CPU</w:t>
      </w:r>
      <w:r>
        <w:rPr>
          <w:spacing w:val="-7"/>
        </w:rPr>
        <w:t xml:space="preserve"> </w:t>
      </w:r>
      <w:r>
        <w:t>peripheral</w:t>
      </w:r>
      <w:r>
        <w:rPr>
          <w:spacing w:val="-6"/>
        </w:rPr>
        <w:t xml:space="preserve"> </w:t>
      </w:r>
      <w:r>
        <w:t>functions</w:t>
      </w:r>
      <w:r>
        <w:rPr>
          <w:spacing w:val="-2"/>
        </w:rPr>
        <w:t xml:space="preserve"> </w:t>
      </w:r>
      <w:r>
        <w:t>as</w:t>
      </w:r>
      <w:r>
        <w:rPr>
          <w:spacing w:val="-6"/>
        </w:rPr>
        <w:t xml:space="preserve"> </w:t>
      </w:r>
      <w:r>
        <w:t>Control</w:t>
      </w:r>
      <w:r>
        <w:rPr>
          <w:spacing w:val="-5"/>
        </w:rPr>
        <w:t xml:space="preserve"> </w:t>
      </w:r>
      <w:r>
        <w:rPr>
          <w:spacing w:val="-2"/>
        </w:rPr>
        <w:t>Registers,</w:t>
      </w:r>
    </w:p>
    <w:p w14:paraId="7C7924C1" w14:textId="77777777" w:rsidR="00090B6F" w:rsidRDefault="00090B6F">
      <w:pPr>
        <w:pStyle w:val="BodyText"/>
        <w:spacing w:before="70"/>
        <w:rPr>
          <w:sz w:val="22"/>
        </w:rPr>
      </w:pPr>
    </w:p>
    <w:p w14:paraId="4E83E9B0" w14:textId="77777777" w:rsidR="00090B6F" w:rsidRDefault="00000000">
      <w:pPr>
        <w:spacing w:line="362" w:lineRule="auto"/>
        <w:ind w:left="620" w:right="607"/>
        <w:jc w:val="both"/>
      </w:pPr>
      <w:r>
        <w:t>SPI, and other I/O functions. The I/O Memory can be accessed directly, or as the Data Space locations following those of the Register File, 0x20 - 0x5F. In addition, the ATmega48PA/88PA/168PA/328P has Extended I/O space from 0x60 - 0xFF in SRAM where only the ST/STS/STD and LD/LDS/LDD instructions can be used.</w:t>
      </w:r>
    </w:p>
    <w:p w14:paraId="35A8DC3B" w14:textId="77777777" w:rsidR="00090B6F" w:rsidRDefault="00000000">
      <w:pPr>
        <w:pStyle w:val="ListParagraph"/>
        <w:numPr>
          <w:ilvl w:val="1"/>
          <w:numId w:val="13"/>
        </w:numPr>
        <w:tabs>
          <w:tab w:val="left" w:pos="955"/>
        </w:tabs>
        <w:spacing w:before="196"/>
        <w:ind w:left="955" w:hanging="335"/>
        <w:rPr>
          <w:b/>
        </w:rPr>
      </w:pPr>
      <w:r>
        <w:rPr>
          <w:b/>
        </w:rPr>
        <w:t>ALU</w:t>
      </w:r>
      <w:r>
        <w:rPr>
          <w:b/>
          <w:spacing w:val="-4"/>
        </w:rPr>
        <w:t xml:space="preserve"> </w:t>
      </w:r>
      <w:r>
        <w:rPr>
          <w:b/>
        </w:rPr>
        <w:t>–</w:t>
      </w:r>
      <w:r>
        <w:rPr>
          <w:b/>
          <w:spacing w:val="-8"/>
        </w:rPr>
        <w:t xml:space="preserve"> </w:t>
      </w:r>
      <w:r>
        <w:rPr>
          <w:b/>
        </w:rPr>
        <w:t>Arithmetic</w:t>
      </w:r>
      <w:r>
        <w:rPr>
          <w:b/>
          <w:spacing w:val="-6"/>
        </w:rPr>
        <w:t xml:space="preserve"> </w:t>
      </w:r>
      <w:r>
        <w:rPr>
          <w:b/>
        </w:rPr>
        <w:t>Logic</w:t>
      </w:r>
      <w:r>
        <w:rPr>
          <w:b/>
          <w:spacing w:val="-5"/>
        </w:rPr>
        <w:t xml:space="preserve"> </w:t>
      </w:r>
      <w:r>
        <w:rPr>
          <w:b/>
          <w:spacing w:val="-4"/>
        </w:rPr>
        <w:t>Unit</w:t>
      </w:r>
    </w:p>
    <w:p w14:paraId="2A158E5D" w14:textId="77777777" w:rsidR="00090B6F" w:rsidRDefault="00090B6F">
      <w:pPr>
        <w:pStyle w:val="BodyText"/>
        <w:spacing w:before="70"/>
        <w:rPr>
          <w:b/>
          <w:sz w:val="22"/>
        </w:rPr>
      </w:pPr>
    </w:p>
    <w:p w14:paraId="180351D7" w14:textId="77777777" w:rsidR="00090B6F" w:rsidRDefault="00000000">
      <w:pPr>
        <w:spacing w:line="360" w:lineRule="auto"/>
        <w:ind w:left="620" w:right="605"/>
        <w:jc w:val="both"/>
      </w:pPr>
      <w:r>
        <w:t>The high-performance AVR ALU operates in direct connection with all the 32 general purpose working registers. Within a single clock cycle, arithmetic operations between general purpose registers or between a register and an immediate are executed. The ALU operations are divided into three main categories</w:t>
      </w:r>
      <w:r>
        <w:rPr>
          <w:spacing w:val="40"/>
        </w:rPr>
        <w:t xml:space="preserve"> </w:t>
      </w:r>
      <w:r>
        <w:t>– arithmetic,</w:t>
      </w:r>
      <w:r>
        <w:rPr>
          <w:spacing w:val="61"/>
        </w:rPr>
        <w:t xml:space="preserve"> </w:t>
      </w:r>
      <w:r>
        <w:t>logical,</w:t>
      </w:r>
      <w:r>
        <w:rPr>
          <w:spacing w:val="61"/>
        </w:rPr>
        <w:t xml:space="preserve"> </w:t>
      </w:r>
      <w:r>
        <w:t>and</w:t>
      </w:r>
      <w:r>
        <w:rPr>
          <w:spacing w:val="40"/>
        </w:rPr>
        <w:t xml:space="preserve"> </w:t>
      </w:r>
      <w:r>
        <w:t>bit-functions.</w:t>
      </w:r>
      <w:r>
        <w:rPr>
          <w:spacing w:val="61"/>
        </w:rPr>
        <w:t xml:space="preserve"> </w:t>
      </w:r>
      <w:r>
        <w:t>Some</w:t>
      </w:r>
      <w:r>
        <w:rPr>
          <w:spacing w:val="40"/>
        </w:rPr>
        <w:t xml:space="preserve"> </w:t>
      </w:r>
      <w:r>
        <w:t>implementations</w:t>
      </w:r>
      <w:r>
        <w:rPr>
          <w:spacing w:val="59"/>
        </w:rPr>
        <w:t xml:space="preserve"> </w:t>
      </w:r>
      <w:r>
        <w:t>of</w:t>
      </w:r>
      <w:r>
        <w:rPr>
          <w:spacing w:val="57"/>
        </w:rPr>
        <w:t xml:space="preserve"> </w:t>
      </w:r>
      <w:r>
        <w:t>the</w:t>
      </w:r>
      <w:r>
        <w:rPr>
          <w:spacing w:val="40"/>
        </w:rPr>
        <w:t xml:space="preserve"> </w:t>
      </w:r>
      <w:r>
        <w:t>architecture</w:t>
      </w:r>
      <w:r>
        <w:rPr>
          <w:spacing w:val="40"/>
        </w:rPr>
        <w:t xml:space="preserve"> </w:t>
      </w:r>
      <w:r>
        <w:t>also</w:t>
      </w:r>
      <w:r>
        <w:rPr>
          <w:spacing w:val="40"/>
        </w:rPr>
        <w:t xml:space="preserve"> </w:t>
      </w:r>
      <w:r>
        <w:t>provide</w:t>
      </w:r>
      <w:r>
        <w:rPr>
          <w:spacing w:val="40"/>
        </w:rPr>
        <w:t xml:space="preserve"> </w:t>
      </w:r>
      <w:r>
        <w:t>a</w:t>
      </w:r>
      <w:r>
        <w:rPr>
          <w:spacing w:val="61"/>
        </w:rPr>
        <w:t xml:space="preserve"> </w:t>
      </w:r>
      <w:r>
        <w:t>powerful</w:t>
      </w:r>
    </w:p>
    <w:p w14:paraId="52676698" w14:textId="77777777" w:rsidR="00090B6F" w:rsidRDefault="00090B6F">
      <w:pPr>
        <w:spacing w:line="360" w:lineRule="auto"/>
        <w:jc w:val="both"/>
        <w:sectPr w:rsidR="00090B6F">
          <w:pgSz w:w="12240" w:h="15840"/>
          <w:pgMar w:top="880" w:right="340" w:bottom="1200" w:left="820" w:header="0" w:footer="950" w:gutter="0"/>
          <w:cols w:space="720"/>
        </w:sectPr>
      </w:pPr>
    </w:p>
    <w:p w14:paraId="63D7A59D" w14:textId="77777777" w:rsidR="00090B6F" w:rsidRDefault="00000000">
      <w:pPr>
        <w:spacing w:before="67" w:line="360" w:lineRule="auto"/>
        <w:ind w:left="620" w:right="618"/>
        <w:jc w:val="both"/>
      </w:pPr>
      <w:r>
        <w:t>multiplier supporting both signed/unsigned multiplication and fractional format. See the “Instruction Set” section for a detailed description.</w:t>
      </w:r>
    </w:p>
    <w:p w14:paraId="62F9746A" w14:textId="77777777" w:rsidR="00090B6F" w:rsidRDefault="00000000">
      <w:pPr>
        <w:pStyle w:val="ListParagraph"/>
        <w:numPr>
          <w:ilvl w:val="1"/>
          <w:numId w:val="13"/>
        </w:numPr>
        <w:tabs>
          <w:tab w:val="left" w:pos="950"/>
        </w:tabs>
        <w:spacing w:before="206"/>
        <w:ind w:left="950" w:hanging="330"/>
        <w:rPr>
          <w:b/>
        </w:rPr>
      </w:pPr>
      <w:r>
        <w:rPr>
          <w:b/>
        </w:rPr>
        <w:t>Status</w:t>
      </w:r>
      <w:r>
        <w:rPr>
          <w:b/>
          <w:spacing w:val="-9"/>
        </w:rPr>
        <w:t xml:space="preserve"> </w:t>
      </w:r>
      <w:r>
        <w:rPr>
          <w:b/>
          <w:spacing w:val="-2"/>
        </w:rPr>
        <w:t>Register</w:t>
      </w:r>
    </w:p>
    <w:p w14:paraId="16F3F46E" w14:textId="77777777" w:rsidR="00090B6F" w:rsidRDefault="00090B6F">
      <w:pPr>
        <w:pStyle w:val="BodyText"/>
        <w:spacing w:before="65"/>
        <w:rPr>
          <w:b/>
          <w:sz w:val="22"/>
        </w:rPr>
      </w:pPr>
    </w:p>
    <w:p w14:paraId="27F4E559" w14:textId="77777777" w:rsidR="00090B6F" w:rsidRDefault="00000000">
      <w:pPr>
        <w:spacing w:line="360" w:lineRule="auto"/>
        <w:ind w:left="620" w:right="605"/>
        <w:jc w:val="both"/>
      </w:pPr>
      <w:r>
        <w:t>The Status Register contains information about the result of the most recently executed arithmetic instruction. This information can be used for</w:t>
      </w:r>
      <w:r>
        <w:rPr>
          <w:spacing w:val="23"/>
        </w:rPr>
        <w:t xml:space="preserve"> </w:t>
      </w:r>
      <w:r>
        <w:t>altering program flow in order</w:t>
      </w:r>
      <w:r>
        <w:rPr>
          <w:spacing w:val="23"/>
        </w:rPr>
        <w:t xml:space="preserve"> </w:t>
      </w:r>
      <w:r>
        <w:t>to perform conditional operations.</w:t>
      </w:r>
      <w:r>
        <w:rPr>
          <w:spacing w:val="23"/>
        </w:rPr>
        <w:t xml:space="preserve"> </w:t>
      </w:r>
      <w:r>
        <w:t>Note that the Status Register is updated after all ALU operations, as specified in the Instruction Set Reference. This will in many cases remove the need for using the dedicated compare instructions, resulting in faster and more compact code. The Status Register is not automatically stored when entering an interrupt routine and restored when returning from an interrupt. This must be handled by software.</w:t>
      </w:r>
    </w:p>
    <w:p w14:paraId="790F4273" w14:textId="77777777" w:rsidR="00090B6F" w:rsidRDefault="00090B6F">
      <w:pPr>
        <w:pStyle w:val="BodyText"/>
        <w:rPr>
          <w:sz w:val="22"/>
        </w:rPr>
      </w:pPr>
    </w:p>
    <w:p w14:paraId="59751BAE" w14:textId="77777777" w:rsidR="00090B6F" w:rsidRDefault="00090B6F">
      <w:pPr>
        <w:pStyle w:val="BodyText"/>
        <w:rPr>
          <w:sz w:val="22"/>
        </w:rPr>
      </w:pPr>
    </w:p>
    <w:p w14:paraId="7CB3BD3F" w14:textId="77777777" w:rsidR="00090B6F" w:rsidRDefault="00090B6F">
      <w:pPr>
        <w:pStyle w:val="BodyText"/>
        <w:spacing w:before="27"/>
        <w:rPr>
          <w:sz w:val="22"/>
        </w:rPr>
      </w:pPr>
    </w:p>
    <w:p w14:paraId="16700E54" w14:textId="77777777" w:rsidR="00090B6F" w:rsidRDefault="00000000">
      <w:pPr>
        <w:ind w:left="620"/>
        <w:jc w:val="both"/>
        <w:rPr>
          <w:b/>
        </w:rPr>
      </w:pPr>
      <w:r>
        <w:rPr>
          <w:b/>
        </w:rPr>
        <w:t>AVR</w:t>
      </w:r>
      <w:r>
        <w:rPr>
          <w:b/>
          <w:spacing w:val="-3"/>
        </w:rPr>
        <w:t xml:space="preserve"> </w:t>
      </w:r>
      <w:r>
        <w:rPr>
          <w:b/>
          <w:spacing w:val="-2"/>
        </w:rPr>
        <w:t>Memories</w:t>
      </w:r>
    </w:p>
    <w:p w14:paraId="63E26A7B" w14:textId="77777777" w:rsidR="00090B6F" w:rsidRDefault="00090B6F">
      <w:pPr>
        <w:pStyle w:val="BodyText"/>
        <w:spacing w:before="76"/>
        <w:rPr>
          <w:b/>
          <w:sz w:val="22"/>
        </w:rPr>
      </w:pPr>
    </w:p>
    <w:p w14:paraId="001BD2D8" w14:textId="77777777" w:rsidR="00090B6F" w:rsidRDefault="00000000">
      <w:pPr>
        <w:pStyle w:val="ListParagraph"/>
        <w:numPr>
          <w:ilvl w:val="1"/>
          <w:numId w:val="14"/>
        </w:numPr>
        <w:tabs>
          <w:tab w:val="left" w:pos="950"/>
        </w:tabs>
        <w:ind w:left="950" w:hanging="330"/>
        <w:rPr>
          <w:b/>
        </w:rPr>
      </w:pPr>
      <w:r>
        <w:rPr>
          <w:b/>
          <w:spacing w:val="-2"/>
        </w:rPr>
        <w:t>Overview</w:t>
      </w:r>
    </w:p>
    <w:p w14:paraId="467459FF" w14:textId="77777777" w:rsidR="00090B6F" w:rsidRDefault="00090B6F">
      <w:pPr>
        <w:pStyle w:val="BodyText"/>
        <w:spacing w:before="70"/>
        <w:rPr>
          <w:b/>
          <w:sz w:val="22"/>
        </w:rPr>
      </w:pPr>
    </w:p>
    <w:p w14:paraId="78AD67F2" w14:textId="77777777" w:rsidR="00090B6F" w:rsidRDefault="00000000">
      <w:pPr>
        <w:spacing w:line="360" w:lineRule="auto"/>
        <w:ind w:left="620" w:right="609"/>
        <w:jc w:val="both"/>
      </w:pPr>
      <w:r>
        <w:t>This section describes the different memories in the ATmega48PA/88PA/168PA/328P. The AVR architecture has two main memory spaces, the Data Memory and the Program Memory space. In addition, the ATmega48PA/88PA/168PA/328P features</w:t>
      </w:r>
      <w:r>
        <w:rPr>
          <w:spacing w:val="-2"/>
        </w:rPr>
        <w:t xml:space="preserve"> </w:t>
      </w:r>
      <w:r>
        <w:t>an</w:t>
      </w:r>
      <w:r>
        <w:rPr>
          <w:spacing w:val="-7"/>
        </w:rPr>
        <w:t xml:space="preserve"> </w:t>
      </w:r>
      <w:r>
        <w:t>EEPROM</w:t>
      </w:r>
      <w:r>
        <w:rPr>
          <w:spacing w:val="-2"/>
        </w:rPr>
        <w:t xml:space="preserve"> </w:t>
      </w:r>
      <w:r>
        <w:t>Memory</w:t>
      </w:r>
      <w:r>
        <w:rPr>
          <w:spacing w:val="-7"/>
        </w:rPr>
        <w:t xml:space="preserve"> </w:t>
      </w:r>
      <w:r>
        <w:t>for data</w:t>
      </w:r>
      <w:r>
        <w:rPr>
          <w:spacing w:val="-4"/>
        </w:rPr>
        <w:t xml:space="preserve"> </w:t>
      </w:r>
      <w:r>
        <w:t>storage. All</w:t>
      </w:r>
      <w:r>
        <w:rPr>
          <w:spacing w:val="-6"/>
        </w:rPr>
        <w:t xml:space="preserve"> </w:t>
      </w:r>
      <w:r>
        <w:t>three</w:t>
      </w:r>
      <w:r>
        <w:rPr>
          <w:spacing w:val="-4"/>
        </w:rPr>
        <w:t xml:space="preserve"> </w:t>
      </w:r>
      <w:r>
        <w:t>memory</w:t>
      </w:r>
      <w:r>
        <w:rPr>
          <w:spacing w:val="-7"/>
        </w:rPr>
        <w:t xml:space="preserve"> </w:t>
      </w:r>
      <w:r>
        <w:t>spaces</w:t>
      </w:r>
      <w:r>
        <w:rPr>
          <w:spacing w:val="-2"/>
        </w:rPr>
        <w:t xml:space="preserve"> </w:t>
      </w:r>
      <w:r>
        <w:t>are linear and regular.</w:t>
      </w:r>
    </w:p>
    <w:p w14:paraId="2F79B51D" w14:textId="77777777" w:rsidR="00090B6F" w:rsidRDefault="00000000">
      <w:pPr>
        <w:pStyle w:val="ListParagraph"/>
        <w:numPr>
          <w:ilvl w:val="1"/>
          <w:numId w:val="14"/>
        </w:numPr>
        <w:tabs>
          <w:tab w:val="left" w:pos="955"/>
        </w:tabs>
        <w:spacing w:before="201"/>
        <w:ind w:left="955" w:hanging="335"/>
        <w:rPr>
          <w:b/>
        </w:rPr>
      </w:pPr>
      <w:r>
        <w:rPr>
          <w:b/>
        </w:rPr>
        <w:t>In-System</w:t>
      </w:r>
      <w:r>
        <w:rPr>
          <w:b/>
          <w:spacing w:val="-14"/>
        </w:rPr>
        <w:t xml:space="preserve"> </w:t>
      </w:r>
      <w:r>
        <w:rPr>
          <w:b/>
        </w:rPr>
        <w:t>Reprogrammable</w:t>
      </w:r>
      <w:r>
        <w:rPr>
          <w:b/>
          <w:spacing w:val="-8"/>
        </w:rPr>
        <w:t xml:space="preserve"> </w:t>
      </w:r>
      <w:r>
        <w:rPr>
          <w:b/>
        </w:rPr>
        <w:t>Flash</w:t>
      </w:r>
      <w:r>
        <w:rPr>
          <w:b/>
          <w:spacing w:val="-7"/>
        </w:rPr>
        <w:t xml:space="preserve"> </w:t>
      </w:r>
      <w:r>
        <w:rPr>
          <w:b/>
        </w:rPr>
        <w:t>Program</w:t>
      </w:r>
      <w:r>
        <w:rPr>
          <w:b/>
          <w:spacing w:val="-10"/>
        </w:rPr>
        <w:t xml:space="preserve"> </w:t>
      </w:r>
      <w:r>
        <w:rPr>
          <w:b/>
          <w:spacing w:val="-2"/>
        </w:rPr>
        <w:t>Memory</w:t>
      </w:r>
    </w:p>
    <w:p w14:paraId="6B25D94C" w14:textId="77777777" w:rsidR="00090B6F" w:rsidRDefault="00090B6F">
      <w:pPr>
        <w:pStyle w:val="BodyText"/>
        <w:spacing w:before="70"/>
        <w:rPr>
          <w:b/>
          <w:sz w:val="22"/>
        </w:rPr>
      </w:pPr>
    </w:p>
    <w:p w14:paraId="260E288E" w14:textId="77777777" w:rsidR="00090B6F" w:rsidRDefault="00000000">
      <w:pPr>
        <w:spacing w:line="360" w:lineRule="auto"/>
        <w:ind w:left="620" w:right="606"/>
        <w:jc w:val="both"/>
      </w:pPr>
      <w:r>
        <w:t xml:space="preserve">The ATmega48PA/88PA/168PA/328P contains 4/8/16/32K bytes On-chip In-System Reprogrammable Flash memory for program storage. Since all AVR instructions are 16 or 32 bits wide, the Flash is organized as 2/4/8/16K x 16. For software security, the Flash Program memory space is divided into two sections, Boot Loader Section and Application Program Section in ATmega88PA and ATmega168PA. See SELFPRGEN description in </w:t>
      </w:r>
      <w:proofErr w:type="gramStart"/>
      <w:r>
        <w:t>section ”SPMCSR</w:t>
      </w:r>
      <w:proofErr w:type="gramEnd"/>
      <w:r>
        <w:t xml:space="preserve"> – Store Program Memory Control and Status Register” on page 292 for more </w:t>
      </w:r>
      <w:r>
        <w:rPr>
          <w:spacing w:val="-2"/>
        </w:rPr>
        <w:t>details.</w:t>
      </w:r>
    </w:p>
    <w:p w14:paraId="08369174" w14:textId="77777777" w:rsidR="00090B6F" w:rsidRDefault="00000000">
      <w:pPr>
        <w:spacing w:before="67" w:line="360" w:lineRule="auto"/>
        <w:ind w:left="620" w:right="604"/>
        <w:jc w:val="both"/>
      </w:pPr>
      <w:r>
        <w:t>Constant tables can be allocated within the entire program memory address space (see the LPM</w:t>
      </w:r>
      <w:r>
        <w:rPr>
          <w:spacing w:val="40"/>
        </w:rPr>
        <w:t xml:space="preserve"> </w:t>
      </w:r>
      <w:r>
        <w:t>– Load Program Memory instruction description).</w:t>
      </w:r>
    </w:p>
    <w:p w14:paraId="3076B5A8" w14:textId="77777777" w:rsidR="00090B6F" w:rsidRDefault="00000000">
      <w:pPr>
        <w:spacing w:before="206"/>
        <w:ind w:left="620"/>
        <w:jc w:val="both"/>
        <w:rPr>
          <w:b/>
          <w:spacing w:val="-2"/>
        </w:rPr>
      </w:pPr>
      <w:r>
        <w:rPr>
          <w:b/>
        </w:rPr>
        <w:t>SRAM</w:t>
      </w:r>
      <w:r>
        <w:rPr>
          <w:b/>
          <w:spacing w:val="-4"/>
        </w:rPr>
        <w:t xml:space="preserve"> </w:t>
      </w:r>
      <w:r>
        <w:rPr>
          <w:b/>
        </w:rPr>
        <w:t>Data</w:t>
      </w:r>
      <w:r>
        <w:rPr>
          <w:b/>
          <w:spacing w:val="-6"/>
        </w:rPr>
        <w:t xml:space="preserve"> </w:t>
      </w:r>
      <w:r>
        <w:rPr>
          <w:b/>
          <w:spacing w:val="-2"/>
        </w:rPr>
        <w:t>Memory</w:t>
      </w:r>
    </w:p>
    <w:p w14:paraId="5523AF71" w14:textId="77777777" w:rsidR="00090B6F" w:rsidRDefault="00090B6F">
      <w:pPr>
        <w:spacing w:before="206"/>
        <w:ind w:left="620"/>
        <w:jc w:val="both"/>
        <w:rPr>
          <w:b/>
          <w:spacing w:val="-2"/>
        </w:rPr>
      </w:pPr>
    </w:p>
    <w:p w14:paraId="550E71D8" w14:textId="77777777" w:rsidR="00090B6F" w:rsidRDefault="00000000">
      <w:pPr>
        <w:spacing w:line="360" w:lineRule="auto"/>
        <w:ind w:left="620" w:right="604"/>
        <w:jc w:val="both"/>
      </w:pPr>
      <w:r>
        <w:t>The ATmega48PA/88PA/168PA/328P is a complex microcontroller with more peripheral units than can be supported within the 64 locations reserved in the Opcode for the IN and OUT</w:t>
      </w:r>
      <w:r>
        <w:rPr>
          <w:spacing w:val="23"/>
        </w:rPr>
        <w:t xml:space="preserve"> </w:t>
      </w:r>
      <w:r>
        <w:t>instructions. For the Extended I/O space from</w:t>
      </w:r>
      <w:r>
        <w:rPr>
          <w:spacing w:val="-2"/>
        </w:rPr>
        <w:t xml:space="preserve"> </w:t>
      </w:r>
      <w:r>
        <w:t>0x60 - 0xFF in SRAM, only the ST/STS/STD and LD/LDS/LDD instructions can be used. The lower 768/1280/1280/2303 data memory locations address both the Register File, the I/O memory, Extended I/O memory, and the internal data SRAM. The</w:t>
      </w:r>
      <w:r>
        <w:rPr>
          <w:spacing w:val="-2"/>
        </w:rPr>
        <w:t xml:space="preserve"> </w:t>
      </w:r>
      <w:r>
        <w:t>first 32 locations address the Register File, the next 64 location the standard I/O memory, then 160 locations of Extended I/O memory, and the next 512/1024/1024/2048 locations address the internal data SRAM.</w:t>
      </w:r>
    </w:p>
    <w:p w14:paraId="2632459C" w14:textId="77777777" w:rsidR="00090B6F" w:rsidRDefault="00000000">
      <w:pPr>
        <w:spacing w:before="201" w:line="360" w:lineRule="auto"/>
        <w:ind w:left="620" w:right="611"/>
        <w:jc w:val="both"/>
      </w:pPr>
      <w:r>
        <w:t>The five different addressing modes for the data memory cover: Direct, Indirect with Displacement, Indirect, Indirect with Pre-decrement, and Indirect with Post-increment. In the Register File, registers R26 to R31</w:t>
      </w:r>
      <w:r>
        <w:rPr>
          <w:spacing w:val="40"/>
        </w:rPr>
        <w:t xml:space="preserve"> </w:t>
      </w:r>
      <w:r>
        <w:t>feature the indirect addressing pointer registers.</w:t>
      </w:r>
    </w:p>
    <w:p w14:paraId="71A538DA" w14:textId="77777777" w:rsidR="00090B6F" w:rsidRDefault="00000000">
      <w:pPr>
        <w:spacing w:before="201" w:line="360" w:lineRule="auto"/>
        <w:ind w:left="620" w:right="618"/>
        <w:jc w:val="both"/>
      </w:pPr>
      <w:r>
        <w:t>The direct addressing reaches the entire data space. The Indirect with Displacement mode reaches 63 address locations from the base address given by the Y- or Z-register.</w:t>
      </w:r>
    </w:p>
    <w:p w14:paraId="6A82F276" w14:textId="77777777" w:rsidR="00090B6F" w:rsidRDefault="00090B6F">
      <w:pPr>
        <w:pStyle w:val="BodyText"/>
        <w:spacing w:before="23"/>
        <w:rPr>
          <w:sz w:val="22"/>
        </w:rPr>
      </w:pPr>
    </w:p>
    <w:p w14:paraId="3C9C8F08" w14:textId="77777777" w:rsidR="00090B6F" w:rsidRDefault="00000000">
      <w:pPr>
        <w:ind w:left="620"/>
        <w:jc w:val="both"/>
        <w:rPr>
          <w:b/>
        </w:rPr>
      </w:pPr>
      <w:r>
        <w:rPr>
          <w:b/>
        </w:rPr>
        <w:t>EEPROM</w:t>
      </w:r>
      <w:r>
        <w:rPr>
          <w:b/>
          <w:spacing w:val="-6"/>
        </w:rPr>
        <w:t xml:space="preserve"> </w:t>
      </w:r>
      <w:r>
        <w:rPr>
          <w:b/>
        </w:rPr>
        <w:t>Data</w:t>
      </w:r>
      <w:r>
        <w:rPr>
          <w:b/>
          <w:spacing w:val="-7"/>
        </w:rPr>
        <w:t xml:space="preserve"> </w:t>
      </w:r>
      <w:r>
        <w:rPr>
          <w:b/>
          <w:spacing w:val="-2"/>
        </w:rPr>
        <w:t>Memory</w:t>
      </w:r>
    </w:p>
    <w:p w14:paraId="5D27EA8A" w14:textId="77777777" w:rsidR="00090B6F" w:rsidRDefault="00090B6F">
      <w:pPr>
        <w:pStyle w:val="BodyText"/>
        <w:spacing w:before="70"/>
        <w:rPr>
          <w:b/>
          <w:sz w:val="22"/>
        </w:rPr>
      </w:pPr>
    </w:p>
    <w:p w14:paraId="5F5D98A8" w14:textId="77777777" w:rsidR="00090B6F" w:rsidRDefault="00000000">
      <w:pPr>
        <w:spacing w:before="1" w:line="360" w:lineRule="auto"/>
        <w:ind w:left="620" w:right="609"/>
        <w:jc w:val="both"/>
      </w:pPr>
      <w:r>
        <w:t>The ATmega48PA/88PA/168PA/328P contains 256/512/512/1K bytes of data EEPROM memory. It is organized as a separate data space, in which single bytes can be read and written. The EEPROM has an endurance</w:t>
      </w:r>
      <w:r>
        <w:rPr>
          <w:spacing w:val="-2"/>
        </w:rPr>
        <w:t xml:space="preserve"> </w:t>
      </w:r>
      <w:r>
        <w:t>of</w:t>
      </w:r>
      <w:r>
        <w:rPr>
          <w:spacing w:val="-2"/>
        </w:rPr>
        <w:t xml:space="preserve"> </w:t>
      </w:r>
      <w:r>
        <w:t>at least 100,000</w:t>
      </w:r>
      <w:r>
        <w:rPr>
          <w:spacing w:val="-5"/>
        </w:rPr>
        <w:t xml:space="preserve"> </w:t>
      </w:r>
      <w:r>
        <w:t>write/erase</w:t>
      </w:r>
      <w:r>
        <w:rPr>
          <w:spacing w:val="-6"/>
        </w:rPr>
        <w:t xml:space="preserve"> </w:t>
      </w:r>
      <w:r>
        <w:t>cycles. The</w:t>
      </w:r>
      <w:r>
        <w:rPr>
          <w:spacing w:val="-7"/>
        </w:rPr>
        <w:t xml:space="preserve"> </w:t>
      </w:r>
      <w:r>
        <w:t>access between</w:t>
      </w:r>
      <w:r>
        <w:rPr>
          <w:spacing w:val="-5"/>
        </w:rPr>
        <w:t xml:space="preserve"> </w:t>
      </w:r>
      <w:r>
        <w:t>the</w:t>
      </w:r>
      <w:r>
        <w:rPr>
          <w:spacing w:val="-7"/>
        </w:rPr>
        <w:t xml:space="preserve"> </w:t>
      </w:r>
      <w:r>
        <w:t>EEPROM and</w:t>
      </w:r>
      <w:r>
        <w:rPr>
          <w:spacing w:val="-5"/>
        </w:rPr>
        <w:t xml:space="preserve"> </w:t>
      </w:r>
      <w:r>
        <w:t>the</w:t>
      </w:r>
      <w:r>
        <w:rPr>
          <w:spacing w:val="-7"/>
        </w:rPr>
        <w:t xml:space="preserve"> </w:t>
      </w:r>
      <w:r>
        <w:t>CPU</w:t>
      </w:r>
      <w:r>
        <w:rPr>
          <w:spacing w:val="-6"/>
        </w:rPr>
        <w:t xml:space="preserve"> </w:t>
      </w:r>
      <w:r>
        <w:t>is described in the following, specifying the EEPROM Address Registers, the EEPROM Data Register, and the EEPROM Control Register.</w:t>
      </w:r>
    </w:p>
    <w:p w14:paraId="24B64DC8" w14:textId="77777777" w:rsidR="00090B6F" w:rsidRDefault="00000000">
      <w:pPr>
        <w:pStyle w:val="ListParagraph"/>
        <w:numPr>
          <w:ilvl w:val="2"/>
          <w:numId w:val="15"/>
        </w:numPr>
        <w:tabs>
          <w:tab w:val="left" w:pos="1117"/>
        </w:tabs>
        <w:spacing w:before="205"/>
        <w:ind w:left="1117" w:hanging="497"/>
        <w:rPr>
          <w:b/>
        </w:rPr>
      </w:pPr>
      <w:r>
        <w:rPr>
          <w:b/>
        </w:rPr>
        <w:t>EEPROM</w:t>
      </w:r>
      <w:r>
        <w:rPr>
          <w:b/>
          <w:spacing w:val="-11"/>
        </w:rPr>
        <w:t xml:space="preserve"> </w:t>
      </w:r>
      <w:r>
        <w:rPr>
          <w:b/>
        </w:rPr>
        <w:t>Read/Write</w:t>
      </w:r>
      <w:r>
        <w:rPr>
          <w:b/>
          <w:spacing w:val="-10"/>
        </w:rPr>
        <w:t xml:space="preserve"> </w:t>
      </w:r>
      <w:r>
        <w:rPr>
          <w:b/>
          <w:spacing w:val="-2"/>
        </w:rPr>
        <w:t>Access</w:t>
      </w:r>
    </w:p>
    <w:p w14:paraId="00D2C8F4" w14:textId="77777777" w:rsidR="00090B6F" w:rsidRDefault="00090B6F">
      <w:pPr>
        <w:pStyle w:val="BodyText"/>
        <w:spacing w:before="70"/>
        <w:rPr>
          <w:b/>
          <w:sz w:val="22"/>
        </w:rPr>
      </w:pPr>
    </w:p>
    <w:p w14:paraId="3173DD35" w14:textId="77777777" w:rsidR="00090B6F" w:rsidRDefault="00000000">
      <w:pPr>
        <w:ind w:left="620"/>
        <w:jc w:val="both"/>
      </w:pPr>
      <w:r>
        <w:t>The</w:t>
      </w:r>
      <w:r>
        <w:rPr>
          <w:spacing w:val="-9"/>
        </w:rPr>
        <w:t xml:space="preserve"> </w:t>
      </w:r>
      <w:r>
        <w:t>EEPROM</w:t>
      </w:r>
      <w:r>
        <w:rPr>
          <w:spacing w:val="-1"/>
        </w:rPr>
        <w:t xml:space="preserve"> </w:t>
      </w:r>
      <w:r>
        <w:t>Access</w:t>
      </w:r>
      <w:r>
        <w:rPr>
          <w:spacing w:val="-1"/>
        </w:rPr>
        <w:t xml:space="preserve"> </w:t>
      </w:r>
      <w:r>
        <w:t>Registers</w:t>
      </w:r>
      <w:r>
        <w:rPr>
          <w:spacing w:val="-1"/>
        </w:rPr>
        <w:t xml:space="preserve"> </w:t>
      </w:r>
      <w:r>
        <w:t>are</w:t>
      </w:r>
      <w:r>
        <w:rPr>
          <w:spacing w:val="-8"/>
        </w:rPr>
        <w:t xml:space="preserve"> </w:t>
      </w:r>
      <w:r>
        <w:t>accessible</w:t>
      </w:r>
      <w:r>
        <w:rPr>
          <w:spacing w:val="-4"/>
        </w:rPr>
        <w:t xml:space="preserve"> </w:t>
      </w:r>
      <w:r>
        <w:t>in</w:t>
      </w:r>
      <w:r>
        <w:rPr>
          <w:spacing w:val="-6"/>
        </w:rPr>
        <w:t xml:space="preserve"> </w:t>
      </w:r>
      <w:r>
        <w:t>the</w:t>
      </w:r>
      <w:r>
        <w:rPr>
          <w:spacing w:val="-8"/>
        </w:rPr>
        <w:t xml:space="preserve"> </w:t>
      </w:r>
      <w:r>
        <w:t>I/O</w:t>
      </w:r>
      <w:r>
        <w:rPr>
          <w:spacing w:val="-2"/>
        </w:rPr>
        <w:t xml:space="preserve"> space.</w:t>
      </w:r>
    </w:p>
    <w:p w14:paraId="44FA064F" w14:textId="77777777" w:rsidR="00090B6F" w:rsidRDefault="00090B6F">
      <w:pPr>
        <w:jc w:val="both"/>
      </w:pPr>
    </w:p>
    <w:p w14:paraId="46D0D1B0" w14:textId="77777777" w:rsidR="00090B6F" w:rsidRDefault="00000000">
      <w:pPr>
        <w:spacing w:before="67" w:line="360" w:lineRule="auto"/>
        <w:ind w:left="620" w:right="605"/>
        <w:jc w:val="both"/>
      </w:pPr>
      <w:proofErr w:type="spellStart"/>
      <w:proofErr w:type="gramStart"/>
      <w:r>
        <w:t>lets</w:t>
      </w:r>
      <w:proofErr w:type="spellEnd"/>
      <w:proofErr w:type="gramEnd"/>
      <w:r>
        <w:t xml:space="preserve"> the user software detect when the next byte can be written. If the user code contains instructions that write the EEPROM, some precautions must be taken. In heavily filtered power supplies, VCC is likely to rise or fall slowly on power-up/down. This causes the device for some period of time to run at a voltage lower than specified as minimum for the clock frequency used. In order to prevent unintentional EEPROM writes, a specific write procedure must be followed. Refer to the description of the EEPROM Control Register for</w:t>
      </w:r>
      <w:r>
        <w:rPr>
          <w:spacing w:val="80"/>
        </w:rPr>
        <w:t xml:space="preserve"> </w:t>
      </w:r>
      <w:r>
        <w:t>details on this. When the EEPROM is</w:t>
      </w:r>
      <w:r>
        <w:rPr>
          <w:spacing w:val="14"/>
        </w:rPr>
        <w:t xml:space="preserve"> </w:t>
      </w:r>
      <w:r>
        <w:t>read, the CPU is halted for</w:t>
      </w:r>
      <w:r>
        <w:rPr>
          <w:spacing w:val="12"/>
        </w:rPr>
        <w:t xml:space="preserve"> </w:t>
      </w:r>
      <w:r>
        <w:t>four</w:t>
      </w:r>
      <w:r>
        <w:rPr>
          <w:spacing w:val="12"/>
        </w:rPr>
        <w:t xml:space="preserve"> </w:t>
      </w:r>
      <w:r>
        <w:t>clock cycles before the next instruction is executed. When</w:t>
      </w:r>
      <w:r>
        <w:rPr>
          <w:spacing w:val="-4"/>
        </w:rPr>
        <w:t xml:space="preserve"> </w:t>
      </w:r>
      <w:r>
        <w:t>the</w:t>
      </w:r>
      <w:r>
        <w:rPr>
          <w:spacing w:val="-6"/>
        </w:rPr>
        <w:t xml:space="preserve"> </w:t>
      </w:r>
      <w:r>
        <w:t>EEPROM is written, the</w:t>
      </w:r>
      <w:r>
        <w:rPr>
          <w:spacing w:val="-6"/>
        </w:rPr>
        <w:t xml:space="preserve"> </w:t>
      </w:r>
      <w:r>
        <w:t>CPU</w:t>
      </w:r>
      <w:r>
        <w:rPr>
          <w:spacing w:val="-5"/>
        </w:rPr>
        <w:t xml:space="preserve"> </w:t>
      </w:r>
      <w:r>
        <w:t>is halted</w:t>
      </w:r>
      <w:r>
        <w:rPr>
          <w:spacing w:val="-4"/>
        </w:rPr>
        <w:t xml:space="preserve"> </w:t>
      </w:r>
      <w:r>
        <w:t>for two</w:t>
      </w:r>
      <w:r>
        <w:rPr>
          <w:spacing w:val="-4"/>
        </w:rPr>
        <w:t xml:space="preserve"> </w:t>
      </w:r>
      <w:r>
        <w:t>clock</w:t>
      </w:r>
      <w:r>
        <w:rPr>
          <w:spacing w:val="-4"/>
        </w:rPr>
        <w:t xml:space="preserve"> </w:t>
      </w:r>
      <w:r>
        <w:t>cycles before</w:t>
      </w:r>
      <w:r>
        <w:rPr>
          <w:spacing w:val="-6"/>
        </w:rPr>
        <w:t xml:space="preserve"> </w:t>
      </w:r>
      <w:r>
        <w:t>the</w:t>
      </w:r>
      <w:r>
        <w:rPr>
          <w:spacing w:val="-6"/>
        </w:rPr>
        <w:t xml:space="preserve"> </w:t>
      </w:r>
      <w:r>
        <w:t xml:space="preserve">next instruction is </w:t>
      </w:r>
      <w:r>
        <w:rPr>
          <w:spacing w:val="-2"/>
        </w:rPr>
        <w:t>executed.</w:t>
      </w:r>
    </w:p>
    <w:p w14:paraId="54092BF2" w14:textId="77777777" w:rsidR="00090B6F" w:rsidRDefault="00090B6F">
      <w:pPr>
        <w:jc w:val="both"/>
      </w:pPr>
    </w:p>
    <w:p w14:paraId="7EE7C90A" w14:textId="77777777" w:rsidR="00090B6F" w:rsidRDefault="00000000">
      <w:pPr>
        <w:ind w:left="620"/>
        <w:jc w:val="both"/>
        <w:rPr>
          <w:b/>
        </w:rPr>
      </w:pPr>
      <w:r>
        <w:rPr>
          <w:b/>
        </w:rPr>
        <w:t>Low</w:t>
      </w:r>
      <w:r>
        <w:rPr>
          <w:b/>
          <w:spacing w:val="-5"/>
        </w:rPr>
        <w:t xml:space="preserve"> </w:t>
      </w:r>
      <w:r>
        <w:rPr>
          <w:b/>
        </w:rPr>
        <w:t>Power</w:t>
      </w:r>
      <w:r>
        <w:rPr>
          <w:b/>
          <w:spacing w:val="-5"/>
        </w:rPr>
        <w:t xml:space="preserve"> </w:t>
      </w:r>
      <w:r>
        <w:rPr>
          <w:b/>
        </w:rPr>
        <w:t>Crystal</w:t>
      </w:r>
      <w:r>
        <w:rPr>
          <w:b/>
          <w:spacing w:val="-6"/>
        </w:rPr>
        <w:t xml:space="preserve"> </w:t>
      </w:r>
      <w:r>
        <w:rPr>
          <w:b/>
          <w:spacing w:val="-2"/>
        </w:rPr>
        <w:t>Oscillator</w:t>
      </w:r>
    </w:p>
    <w:p w14:paraId="1D187494" w14:textId="77777777" w:rsidR="00090B6F" w:rsidRDefault="00090B6F">
      <w:pPr>
        <w:pStyle w:val="BodyText"/>
        <w:spacing w:before="65"/>
        <w:rPr>
          <w:b/>
          <w:sz w:val="22"/>
        </w:rPr>
      </w:pPr>
    </w:p>
    <w:p w14:paraId="4E3D13A1" w14:textId="77777777" w:rsidR="00090B6F" w:rsidRDefault="00000000">
      <w:pPr>
        <w:spacing w:line="362" w:lineRule="auto"/>
        <w:ind w:left="620" w:right="613"/>
        <w:jc w:val="both"/>
      </w:pPr>
      <w:r>
        <w:t>Pins XTAL1 and XTAL2 are input and output, respectively, of an inverting amplifier which can be</w:t>
      </w:r>
      <w:r>
        <w:rPr>
          <w:spacing w:val="-2"/>
        </w:rPr>
        <w:t xml:space="preserve"> </w:t>
      </w:r>
      <w:r>
        <w:t xml:space="preserve">configured for use as an On-chip Oscillator, </w:t>
      </w:r>
      <w:proofErr w:type="gramStart"/>
      <w:r>
        <w:t>Either</w:t>
      </w:r>
      <w:proofErr w:type="gramEnd"/>
      <w:r>
        <w:t xml:space="preserve"> a quartz crystal or a ceramic resonator may be used. This Crystal Oscillator is a low power oscillator, with reduced voltage swing on the XTAL2 output.</w:t>
      </w:r>
    </w:p>
    <w:p w14:paraId="1826D45E" w14:textId="77777777" w:rsidR="00090B6F" w:rsidRDefault="00000000">
      <w:pPr>
        <w:spacing w:before="194" w:line="360" w:lineRule="auto"/>
        <w:ind w:left="620" w:right="614"/>
        <w:jc w:val="both"/>
        <w:sectPr w:rsidR="00090B6F">
          <w:pgSz w:w="12240" w:h="15840"/>
          <w:pgMar w:top="880" w:right="340" w:bottom="1200" w:left="820" w:header="0" w:footer="950" w:gutter="0"/>
          <w:cols w:space="720"/>
        </w:sectPr>
      </w:pPr>
      <w:r>
        <w:t>It gives the lowest power consumption, but is not capable of driving other clock inputs, and may be more susceptible</w:t>
      </w:r>
      <w:r>
        <w:rPr>
          <w:spacing w:val="-1"/>
        </w:rPr>
        <w:t xml:space="preserve"> </w:t>
      </w:r>
      <w:r>
        <w:t>to noise</w:t>
      </w:r>
      <w:r>
        <w:rPr>
          <w:spacing w:val="-6"/>
        </w:rPr>
        <w:t xml:space="preserve"> </w:t>
      </w:r>
      <w:r>
        <w:t>in noisy environments.</w:t>
      </w:r>
      <w:r>
        <w:rPr>
          <w:spacing w:val="40"/>
        </w:rPr>
        <w:t xml:space="preserve"> </w:t>
      </w:r>
    </w:p>
    <w:p w14:paraId="24ADDB90" w14:textId="77777777" w:rsidR="00090B6F" w:rsidRDefault="00000000">
      <w:pPr>
        <w:pStyle w:val="BodyText"/>
        <w:spacing w:before="115"/>
        <w:rPr>
          <w:sz w:val="22"/>
        </w:rPr>
      </w:pPr>
      <w:r>
        <w:rPr>
          <w:noProof/>
        </w:rPr>
        <w:drawing>
          <wp:anchor distT="0" distB="0" distL="0" distR="0" simplePos="0" relativeHeight="251649024" behindDoc="1" locked="0" layoutInCell="1" allowOverlap="1" wp14:anchorId="4AE477B0" wp14:editId="39D072C1">
            <wp:simplePos x="0" y="0"/>
            <wp:positionH relativeFrom="page">
              <wp:posOffset>1049020</wp:posOffset>
            </wp:positionH>
            <wp:positionV relativeFrom="paragraph">
              <wp:posOffset>234315</wp:posOffset>
            </wp:positionV>
            <wp:extent cx="4573270" cy="195262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5" cstate="print"/>
                    <a:stretch>
                      <a:fillRect/>
                    </a:stretch>
                  </pic:blipFill>
                  <pic:spPr>
                    <a:xfrm>
                      <a:off x="0" y="0"/>
                      <a:ext cx="4573542" cy="1952625"/>
                    </a:xfrm>
                    <a:prstGeom prst="rect">
                      <a:avLst/>
                    </a:prstGeom>
                  </pic:spPr>
                </pic:pic>
              </a:graphicData>
            </a:graphic>
          </wp:anchor>
        </w:drawing>
      </w:r>
    </w:p>
    <w:p w14:paraId="3CCCECBE" w14:textId="77777777" w:rsidR="00090B6F" w:rsidRDefault="00090B6F">
      <w:pPr>
        <w:pStyle w:val="BodyText"/>
        <w:spacing w:before="75"/>
        <w:rPr>
          <w:sz w:val="22"/>
        </w:rPr>
      </w:pPr>
    </w:p>
    <w:p w14:paraId="1CA30F2A" w14:textId="77777777" w:rsidR="00090B6F" w:rsidRDefault="00000000">
      <w:pPr>
        <w:spacing w:line="552" w:lineRule="auto"/>
        <w:ind w:left="620" w:right="8846"/>
        <w:rPr>
          <w:b/>
        </w:rPr>
      </w:pPr>
      <w:r>
        <w:rPr>
          <w:b/>
        </w:rPr>
        <w:t>Watchdog</w:t>
      </w:r>
      <w:r>
        <w:rPr>
          <w:b/>
          <w:spacing w:val="-14"/>
        </w:rPr>
        <w:t xml:space="preserve"> </w:t>
      </w:r>
      <w:r>
        <w:rPr>
          <w:b/>
        </w:rPr>
        <w:t xml:space="preserve">Timer </w:t>
      </w:r>
      <w:r>
        <w:rPr>
          <w:b/>
          <w:spacing w:val="-2"/>
        </w:rPr>
        <w:t>Features</w:t>
      </w:r>
    </w:p>
    <w:p w14:paraId="36898571" w14:textId="77777777" w:rsidR="00090B6F" w:rsidRDefault="00000000">
      <w:pPr>
        <w:pStyle w:val="ListParagraph"/>
        <w:numPr>
          <w:ilvl w:val="0"/>
          <w:numId w:val="16"/>
        </w:numPr>
        <w:tabs>
          <w:tab w:val="left" w:pos="754"/>
        </w:tabs>
        <w:spacing w:line="247" w:lineRule="exact"/>
        <w:ind w:hanging="134"/>
      </w:pPr>
      <w:r>
        <w:t>Clocked</w:t>
      </w:r>
      <w:r>
        <w:rPr>
          <w:spacing w:val="-6"/>
        </w:rPr>
        <w:t xml:space="preserve"> </w:t>
      </w:r>
      <w:r>
        <w:t>from</w:t>
      </w:r>
      <w:r>
        <w:rPr>
          <w:spacing w:val="-9"/>
        </w:rPr>
        <w:t xml:space="preserve"> </w:t>
      </w:r>
      <w:r>
        <w:t>separate</w:t>
      </w:r>
      <w:r>
        <w:rPr>
          <w:spacing w:val="-8"/>
        </w:rPr>
        <w:t xml:space="preserve"> </w:t>
      </w:r>
      <w:r>
        <w:t xml:space="preserve">On-chip </w:t>
      </w:r>
      <w:r>
        <w:rPr>
          <w:spacing w:val="-2"/>
        </w:rPr>
        <w:t>Oscillator</w:t>
      </w:r>
    </w:p>
    <w:p w14:paraId="54D108F4" w14:textId="77777777" w:rsidR="00090B6F" w:rsidRDefault="00090B6F">
      <w:pPr>
        <w:spacing w:line="247" w:lineRule="exact"/>
      </w:pPr>
    </w:p>
    <w:p w14:paraId="72516EBA" w14:textId="77777777" w:rsidR="00090B6F" w:rsidRDefault="00000000">
      <w:pPr>
        <w:pStyle w:val="ListParagraph"/>
        <w:numPr>
          <w:ilvl w:val="0"/>
          <w:numId w:val="16"/>
        </w:numPr>
        <w:tabs>
          <w:tab w:val="left" w:pos="754"/>
        </w:tabs>
        <w:spacing w:before="67"/>
        <w:ind w:hanging="134"/>
      </w:pPr>
      <w:r>
        <w:t>3</w:t>
      </w:r>
      <w:r>
        <w:rPr>
          <w:spacing w:val="-7"/>
        </w:rPr>
        <w:t xml:space="preserve"> </w:t>
      </w:r>
      <w:r>
        <w:t>Operating</w:t>
      </w:r>
      <w:r>
        <w:rPr>
          <w:spacing w:val="-4"/>
        </w:rPr>
        <w:t xml:space="preserve"> modes</w:t>
      </w:r>
    </w:p>
    <w:p w14:paraId="3911B99A" w14:textId="77777777" w:rsidR="00090B6F" w:rsidRDefault="00090B6F">
      <w:pPr>
        <w:pStyle w:val="BodyText"/>
        <w:spacing w:before="74"/>
        <w:rPr>
          <w:sz w:val="22"/>
        </w:rPr>
      </w:pPr>
    </w:p>
    <w:p w14:paraId="780A0F4D" w14:textId="77777777" w:rsidR="00090B6F" w:rsidRDefault="00000000">
      <w:pPr>
        <w:pStyle w:val="ListParagraph"/>
        <w:numPr>
          <w:ilvl w:val="0"/>
          <w:numId w:val="17"/>
        </w:numPr>
        <w:tabs>
          <w:tab w:val="left" w:pos="787"/>
        </w:tabs>
        <w:spacing w:before="1"/>
        <w:ind w:left="787" w:hanging="167"/>
      </w:pPr>
      <w:r>
        <w:rPr>
          <w:spacing w:val="-2"/>
        </w:rPr>
        <w:t>Interrupt</w:t>
      </w:r>
    </w:p>
    <w:p w14:paraId="34F9EC51" w14:textId="77777777" w:rsidR="00090B6F" w:rsidRDefault="00090B6F">
      <w:pPr>
        <w:pStyle w:val="BodyText"/>
        <w:spacing w:before="69"/>
        <w:rPr>
          <w:sz w:val="22"/>
        </w:rPr>
      </w:pPr>
    </w:p>
    <w:p w14:paraId="72EBB644" w14:textId="77777777" w:rsidR="00090B6F" w:rsidRDefault="00000000">
      <w:pPr>
        <w:pStyle w:val="ListParagraph"/>
        <w:numPr>
          <w:ilvl w:val="0"/>
          <w:numId w:val="17"/>
        </w:numPr>
        <w:tabs>
          <w:tab w:val="left" w:pos="787"/>
        </w:tabs>
        <w:spacing w:before="1"/>
        <w:ind w:left="787" w:hanging="167"/>
      </w:pPr>
      <w:r>
        <w:t>System</w:t>
      </w:r>
      <w:r>
        <w:rPr>
          <w:spacing w:val="-14"/>
        </w:rPr>
        <w:t xml:space="preserve"> </w:t>
      </w:r>
      <w:r>
        <w:rPr>
          <w:spacing w:val="-2"/>
        </w:rPr>
        <w:t>Reset</w:t>
      </w:r>
    </w:p>
    <w:p w14:paraId="57BC3C8C" w14:textId="77777777" w:rsidR="00090B6F" w:rsidRDefault="00090B6F">
      <w:pPr>
        <w:pStyle w:val="BodyText"/>
        <w:spacing w:before="75"/>
        <w:rPr>
          <w:sz w:val="22"/>
        </w:rPr>
      </w:pPr>
    </w:p>
    <w:p w14:paraId="6B6BABC9" w14:textId="77777777" w:rsidR="00090B6F" w:rsidRDefault="00000000">
      <w:pPr>
        <w:pStyle w:val="ListParagraph"/>
        <w:numPr>
          <w:ilvl w:val="0"/>
          <w:numId w:val="17"/>
        </w:numPr>
        <w:tabs>
          <w:tab w:val="left" w:pos="787"/>
        </w:tabs>
        <w:ind w:left="787" w:hanging="167"/>
      </w:pPr>
      <w:r>
        <w:t>Interrupt</w:t>
      </w:r>
      <w:r>
        <w:rPr>
          <w:spacing w:val="-8"/>
        </w:rPr>
        <w:t xml:space="preserve"> </w:t>
      </w:r>
      <w:r>
        <w:t>and</w:t>
      </w:r>
      <w:r>
        <w:rPr>
          <w:spacing w:val="-6"/>
        </w:rPr>
        <w:t xml:space="preserve"> </w:t>
      </w:r>
      <w:r>
        <w:t>System</w:t>
      </w:r>
      <w:r>
        <w:rPr>
          <w:spacing w:val="-8"/>
        </w:rPr>
        <w:t xml:space="preserve"> </w:t>
      </w:r>
      <w:r>
        <w:rPr>
          <w:spacing w:val="-4"/>
        </w:rPr>
        <w:t>Reset</w:t>
      </w:r>
    </w:p>
    <w:p w14:paraId="1CAA3190" w14:textId="77777777" w:rsidR="00090B6F" w:rsidRDefault="00090B6F">
      <w:pPr>
        <w:pStyle w:val="BodyText"/>
        <w:spacing w:before="75"/>
        <w:rPr>
          <w:sz w:val="22"/>
        </w:rPr>
      </w:pPr>
    </w:p>
    <w:p w14:paraId="483C1862" w14:textId="77777777" w:rsidR="00090B6F" w:rsidRDefault="00000000">
      <w:pPr>
        <w:pStyle w:val="ListParagraph"/>
        <w:numPr>
          <w:ilvl w:val="0"/>
          <w:numId w:val="16"/>
        </w:numPr>
        <w:tabs>
          <w:tab w:val="left" w:pos="754"/>
        </w:tabs>
        <w:ind w:hanging="134"/>
      </w:pPr>
      <w:r>
        <w:t>Selectable</w:t>
      </w:r>
      <w:r>
        <w:rPr>
          <w:spacing w:val="-8"/>
        </w:rPr>
        <w:t xml:space="preserve"> </w:t>
      </w:r>
      <w:r>
        <w:t>Time-out</w:t>
      </w:r>
      <w:r>
        <w:rPr>
          <w:spacing w:val="-1"/>
        </w:rPr>
        <w:t xml:space="preserve"> </w:t>
      </w:r>
      <w:r>
        <w:t>period</w:t>
      </w:r>
      <w:r>
        <w:rPr>
          <w:spacing w:val="-6"/>
        </w:rPr>
        <w:t xml:space="preserve"> </w:t>
      </w:r>
      <w:r>
        <w:t>from</w:t>
      </w:r>
      <w:r>
        <w:rPr>
          <w:spacing w:val="-10"/>
        </w:rPr>
        <w:t xml:space="preserve"> </w:t>
      </w:r>
      <w:r>
        <w:t>16ms</w:t>
      </w:r>
      <w:r>
        <w:rPr>
          <w:spacing w:val="-1"/>
        </w:rPr>
        <w:t xml:space="preserve"> </w:t>
      </w:r>
      <w:r>
        <w:t>to</w:t>
      </w:r>
      <w:r>
        <w:rPr>
          <w:spacing w:val="-6"/>
        </w:rPr>
        <w:t xml:space="preserve"> </w:t>
      </w:r>
      <w:r>
        <w:rPr>
          <w:spacing w:val="-5"/>
        </w:rPr>
        <w:t>8s</w:t>
      </w:r>
    </w:p>
    <w:p w14:paraId="448054D9" w14:textId="77777777" w:rsidR="00090B6F" w:rsidRDefault="00090B6F">
      <w:pPr>
        <w:pStyle w:val="BodyText"/>
        <w:spacing w:before="75"/>
        <w:rPr>
          <w:sz w:val="22"/>
        </w:rPr>
      </w:pPr>
    </w:p>
    <w:p w14:paraId="0A43DC3B" w14:textId="77777777" w:rsidR="00090B6F" w:rsidRDefault="00000000">
      <w:pPr>
        <w:pStyle w:val="ListParagraph"/>
        <w:numPr>
          <w:ilvl w:val="0"/>
          <w:numId w:val="16"/>
        </w:numPr>
        <w:tabs>
          <w:tab w:val="left" w:pos="754"/>
        </w:tabs>
        <w:ind w:hanging="134"/>
      </w:pPr>
      <w:r>
        <w:t>Possible</w:t>
      </w:r>
      <w:r>
        <w:rPr>
          <w:spacing w:val="-8"/>
        </w:rPr>
        <w:t xml:space="preserve"> </w:t>
      </w:r>
      <w:r>
        <w:t>Hardware</w:t>
      </w:r>
      <w:r>
        <w:rPr>
          <w:spacing w:val="-8"/>
        </w:rPr>
        <w:t xml:space="preserve"> </w:t>
      </w:r>
      <w:r>
        <w:t>fuse</w:t>
      </w:r>
      <w:r>
        <w:rPr>
          <w:spacing w:val="-8"/>
        </w:rPr>
        <w:t xml:space="preserve"> </w:t>
      </w:r>
      <w:r>
        <w:t>Watchdog</w:t>
      </w:r>
      <w:r>
        <w:rPr>
          <w:spacing w:val="-6"/>
        </w:rPr>
        <w:t xml:space="preserve"> </w:t>
      </w:r>
      <w:r>
        <w:t>always</w:t>
      </w:r>
      <w:r>
        <w:rPr>
          <w:spacing w:val="-2"/>
        </w:rPr>
        <w:t xml:space="preserve"> </w:t>
      </w:r>
      <w:r>
        <w:t>on</w:t>
      </w:r>
      <w:r>
        <w:rPr>
          <w:spacing w:val="-6"/>
        </w:rPr>
        <w:t xml:space="preserve"> </w:t>
      </w:r>
      <w:r>
        <w:t>(WDTON)</w:t>
      </w:r>
      <w:r>
        <w:rPr>
          <w:spacing w:val="-3"/>
        </w:rPr>
        <w:t xml:space="preserve"> </w:t>
      </w:r>
      <w:r>
        <w:t>for</w:t>
      </w:r>
      <w:r>
        <w:rPr>
          <w:spacing w:val="2"/>
        </w:rPr>
        <w:t xml:space="preserve"> </w:t>
      </w:r>
      <w:r>
        <w:t>fail-safe</w:t>
      </w:r>
      <w:r>
        <w:rPr>
          <w:spacing w:val="-3"/>
        </w:rPr>
        <w:t xml:space="preserve"> </w:t>
      </w:r>
      <w:r>
        <w:rPr>
          <w:spacing w:val="-4"/>
        </w:rPr>
        <w:t>mode</w:t>
      </w:r>
    </w:p>
    <w:p w14:paraId="68647D47" w14:textId="77777777" w:rsidR="00090B6F" w:rsidRDefault="00090B6F">
      <w:pPr>
        <w:pStyle w:val="BodyText"/>
        <w:spacing w:before="75"/>
        <w:rPr>
          <w:sz w:val="22"/>
        </w:rPr>
      </w:pPr>
    </w:p>
    <w:p w14:paraId="7226EF52" w14:textId="77777777" w:rsidR="00090B6F" w:rsidRDefault="00000000">
      <w:pPr>
        <w:ind w:left="620"/>
        <w:rPr>
          <w:b/>
        </w:rPr>
      </w:pPr>
      <w:r>
        <w:rPr>
          <w:b/>
          <w:spacing w:val="-2"/>
        </w:rPr>
        <w:t>Overview</w:t>
      </w:r>
    </w:p>
    <w:p w14:paraId="5AB81785" w14:textId="77777777" w:rsidR="00090B6F" w:rsidRDefault="00090B6F">
      <w:pPr>
        <w:pStyle w:val="BodyText"/>
        <w:spacing w:before="70"/>
        <w:rPr>
          <w:b/>
          <w:sz w:val="22"/>
        </w:rPr>
      </w:pPr>
    </w:p>
    <w:p w14:paraId="636B3789" w14:textId="77777777" w:rsidR="00090B6F" w:rsidRDefault="00000000">
      <w:pPr>
        <w:spacing w:line="360" w:lineRule="auto"/>
        <w:ind w:left="620" w:right="602"/>
        <w:jc w:val="both"/>
      </w:pPr>
      <w:r>
        <w:t>ATmega48PA/88PA/168PA/328P has an Enhanced Watchdog Timer (WDT). The WDT is a timer counting cycles of</w:t>
      </w:r>
      <w:r>
        <w:rPr>
          <w:spacing w:val="-1"/>
        </w:rPr>
        <w:t xml:space="preserve"> </w:t>
      </w:r>
      <w:r>
        <w:t>a separate</w:t>
      </w:r>
      <w:r>
        <w:rPr>
          <w:spacing w:val="-6"/>
        </w:rPr>
        <w:t xml:space="preserve"> </w:t>
      </w:r>
      <w:r>
        <w:t>on-chip 128 kHz</w:t>
      </w:r>
      <w:r>
        <w:rPr>
          <w:spacing w:val="-1"/>
        </w:rPr>
        <w:t xml:space="preserve"> </w:t>
      </w:r>
      <w:r>
        <w:t>oscillator.</w:t>
      </w:r>
      <w:r>
        <w:rPr>
          <w:spacing w:val="-2"/>
        </w:rPr>
        <w:t xml:space="preserve"> </w:t>
      </w:r>
      <w:r>
        <w:t>The</w:t>
      </w:r>
      <w:r>
        <w:rPr>
          <w:spacing w:val="-6"/>
        </w:rPr>
        <w:t xml:space="preserve"> </w:t>
      </w:r>
      <w:r>
        <w:t>WDT gives an</w:t>
      </w:r>
      <w:r>
        <w:rPr>
          <w:spacing w:val="-4"/>
        </w:rPr>
        <w:t xml:space="preserve"> </w:t>
      </w:r>
      <w:r>
        <w:t>interrupt or</w:t>
      </w:r>
      <w:r>
        <w:rPr>
          <w:spacing w:val="-1"/>
        </w:rPr>
        <w:t xml:space="preserve"> </w:t>
      </w:r>
      <w:r>
        <w:t>a system</w:t>
      </w:r>
      <w:r>
        <w:rPr>
          <w:spacing w:val="-8"/>
        </w:rPr>
        <w:t xml:space="preserve"> </w:t>
      </w:r>
      <w:r>
        <w:t>reset when</w:t>
      </w:r>
      <w:r>
        <w:rPr>
          <w:spacing w:val="-4"/>
        </w:rPr>
        <w:t xml:space="preserve"> </w:t>
      </w:r>
      <w:r>
        <w:t>the</w:t>
      </w:r>
      <w:r>
        <w:rPr>
          <w:spacing w:val="-6"/>
        </w:rPr>
        <w:t xml:space="preserve"> </w:t>
      </w:r>
      <w:r>
        <w:t>counter reaches a given time-out value. In normal operation mode, it is required that the system uses the WDR - Watchdog Timer Reset - instruction to restart the counter before the time-out value is reached. If the system doesn't restart the counter, an interrupt or system reset will be issued.</w:t>
      </w:r>
    </w:p>
    <w:p w14:paraId="233E6407" w14:textId="77777777" w:rsidR="00090B6F" w:rsidRDefault="00090B6F">
      <w:pPr>
        <w:spacing w:line="247" w:lineRule="exact"/>
      </w:pPr>
    </w:p>
    <w:p w14:paraId="2B90318B" w14:textId="77777777" w:rsidR="00090B6F" w:rsidRDefault="00000000">
      <w:pPr>
        <w:spacing w:before="200" w:line="360" w:lineRule="auto"/>
        <w:ind w:left="620" w:right="604"/>
        <w:jc w:val="both"/>
      </w:pPr>
      <w:r>
        <w:t>The Watchdog always on (WDTON) fuse, if programmed, will force the Watchdog Timer to System Reset mode. With</w:t>
      </w:r>
      <w:r>
        <w:rPr>
          <w:spacing w:val="-4"/>
        </w:rPr>
        <w:t xml:space="preserve"> </w:t>
      </w:r>
      <w:r>
        <w:t>the</w:t>
      </w:r>
      <w:r>
        <w:rPr>
          <w:spacing w:val="-6"/>
        </w:rPr>
        <w:t xml:space="preserve"> </w:t>
      </w:r>
      <w:r>
        <w:t>fuse</w:t>
      </w:r>
      <w:r>
        <w:rPr>
          <w:spacing w:val="-6"/>
        </w:rPr>
        <w:t xml:space="preserve"> </w:t>
      </w:r>
      <w:r>
        <w:t>programmed the</w:t>
      </w:r>
      <w:r>
        <w:rPr>
          <w:spacing w:val="-6"/>
        </w:rPr>
        <w:t xml:space="preserve"> </w:t>
      </w:r>
      <w:r>
        <w:t>System</w:t>
      </w:r>
      <w:r>
        <w:rPr>
          <w:spacing w:val="-3"/>
        </w:rPr>
        <w:t xml:space="preserve"> </w:t>
      </w:r>
      <w:r>
        <w:t>Reset mode</w:t>
      </w:r>
      <w:r>
        <w:rPr>
          <w:spacing w:val="-6"/>
        </w:rPr>
        <w:t xml:space="preserve"> </w:t>
      </w:r>
      <w:r>
        <w:t>bit (WDE)</w:t>
      </w:r>
      <w:r>
        <w:rPr>
          <w:spacing w:val="-1"/>
        </w:rPr>
        <w:t xml:space="preserve"> </w:t>
      </w:r>
      <w:r>
        <w:t>and</w:t>
      </w:r>
      <w:r>
        <w:rPr>
          <w:spacing w:val="-4"/>
        </w:rPr>
        <w:t xml:space="preserve"> </w:t>
      </w:r>
      <w:r>
        <w:t>Interrupt mode</w:t>
      </w:r>
      <w:r>
        <w:rPr>
          <w:spacing w:val="-6"/>
        </w:rPr>
        <w:t xml:space="preserve"> </w:t>
      </w:r>
      <w:r>
        <w:t>bit (WDIE)</w:t>
      </w:r>
      <w:r>
        <w:rPr>
          <w:spacing w:val="-1"/>
        </w:rPr>
        <w:t xml:space="preserve"> </w:t>
      </w:r>
      <w:r>
        <w:t>are</w:t>
      </w:r>
      <w:r>
        <w:rPr>
          <w:spacing w:val="-6"/>
        </w:rPr>
        <w:t xml:space="preserve"> </w:t>
      </w:r>
      <w:r>
        <w:t>locked to 1 and 0 respectively. To further ensure program security, alterations to the Watchdog set-up must follow timed sequences. The sequence for clearing WDE and changing time-out configuration is as follows:</w:t>
      </w:r>
    </w:p>
    <w:p w14:paraId="55C96288" w14:textId="77777777" w:rsidR="00090B6F" w:rsidRDefault="00090B6F">
      <w:pPr>
        <w:spacing w:line="247" w:lineRule="exact"/>
        <w:sectPr w:rsidR="00090B6F">
          <w:pgSz w:w="12240" w:h="15840"/>
          <w:pgMar w:top="880" w:right="340" w:bottom="1200" w:left="820" w:header="0" w:footer="950" w:gutter="0"/>
          <w:cols w:space="720"/>
        </w:sectPr>
      </w:pPr>
    </w:p>
    <w:p w14:paraId="29D5EEB9" w14:textId="77777777" w:rsidR="00090B6F" w:rsidRDefault="00000000">
      <w:pPr>
        <w:pStyle w:val="ListParagraph"/>
        <w:numPr>
          <w:ilvl w:val="0"/>
          <w:numId w:val="18"/>
        </w:numPr>
        <w:tabs>
          <w:tab w:val="left" w:pos="849"/>
        </w:tabs>
        <w:spacing w:before="202" w:line="360" w:lineRule="auto"/>
        <w:ind w:right="614" w:firstLine="0"/>
      </w:pPr>
      <w:r>
        <w:t>In the</w:t>
      </w:r>
      <w:r>
        <w:rPr>
          <w:spacing w:val="-1"/>
        </w:rPr>
        <w:t xml:space="preserve"> </w:t>
      </w:r>
      <w:r>
        <w:t>same operation, write</w:t>
      </w:r>
      <w:r>
        <w:rPr>
          <w:spacing w:val="-1"/>
        </w:rPr>
        <w:t xml:space="preserve"> </w:t>
      </w:r>
      <w:r>
        <w:t>a logic one</w:t>
      </w:r>
      <w:r>
        <w:rPr>
          <w:spacing w:val="-1"/>
        </w:rPr>
        <w:t xml:space="preserve"> </w:t>
      </w:r>
      <w:r>
        <w:t>to the</w:t>
      </w:r>
      <w:r>
        <w:rPr>
          <w:spacing w:val="-1"/>
        </w:rPr>
        <w:t xml:space="preserve"> </w:t>
      </w:r>
      <w:r>
        <w:t>Watchdog change enable</w:t>
      </w:r>
      <w:r>
        <w:rPr>
          <w:spacing w:val="-1"/>
        </w:rPr>
        <w:t xml:space="preserve"> </w:t>
      </w:r>
      <w:r>
        <w:t>bit (WDCE) and WDE. A logic one must be written to WDE regardless of the previous value of the WDE bit.</w:t>
      </w:r>
    </w:p>
    <w:p w14:paraId="0F33F797" w14:textId="77777777" w:rsidR="00090B6F" w:rsidRDefault="00000000">
      <w:pPr>
        <w:pStyle w:val="ListParagraph"/>
        <w:numPr>
          <w:ilvl w:val="0"/>
          <w:numId w:val="18"/>
        </w:numPr>
        <w:tabs>
          <w:tab w:val="left" w:pos="858"/>
        </w:tabs>
        <w:spacing w:before="201" w:line="360" w:lineRule="auto"/>
        <w:ind w:right="614" w:firstLine="0"/>
      </w:pPr>
      <w:r>
        <w:t xml:space="preserve">Within the next four clock cycles, write the WDE and Watchdog </w:t>
      </w:r>
      <w:proofErr w:type="spellStart"/>
      <w:r>
        <w:t>prescaler</w:t>
      </w:r>
      <w:proofErr w:type="spellEnd"/>
      <w:r>
        <w:t xml:space="preserve"> bits (WDP) as desired, but with the WDCE bit cleared. This must be done in one operation.</w:t>
      </w:r>
    </w:p>
    <w:p w14:paraId="57AE212A" w14:textId="77777777" w:rsidR="00090B6F" w:rsidRDefault="00000000">
      <w:pPr>
        <w:spacing w:before="72" w:line="547" w:lineRule="auto"/>
        <w:ind w:left="620" w:right="7271"/>
        <w:rPr>
          <w:b/>
        </w:rPr>
      </w:pPr>
      <w:r>
        <w:rPr>
          <w:b/>
        </w:rPr>
        <w:t>8-bit</w:t>
      </w:r>
      <w:r>
        <w:rPr>
          <w:b/>
          <w:spacing w:val="-14"/>
        </w:rPr>
        <w:t xml:space="preserve"> </w:t>
      </w:r>
      <w:r>
        <w:rPr>
          <w:b/>
        </w:rPr>
        <w:t>Timer/Counter0</w:t>
      </w:r>
      <w:r>
        <w:rPr>
          <w:b/>
          <w:spacing w:val="-14"/>
        </w:rPr>
        <w:t xml:space="preserve"> </w:t>
      </w:r>
      <w:r>
        <w:rPr>
          <w:b/>
        </w:rPr>
        <w:t>with</w:t>
      </w:r>
      <w:r>
        <w:rPr>
          <w:b/>
          <w:spacing w:val="-14"/>
        </w:rPr>
        <w:t xml:space="preserve"> </w:t>
      </w:r>
      <w:r>
        <w:rPr>
          <w:b/>
        </w:rPr>
        <w:t xml:space="preserve">PWM </w:t>
      </w:r>
      <w:r>
        <w:rPr>
          <w:b/>
          <w:spacing w:val="-2"/>
        </w:rPr>
        <w:t>Features</w:t>
      </w:r>
    </w:p>
    <w:p w14:paraId="4E3B22C5" w14:textId="77777777" w:rsidR="00090B6F" w:rsidRDefault="00000000">
      <w:pPr>
        <w:pStyle w:val="ListParagraph"/>
        <w:numPr>
          <w:ilvl w:val="1"/>
          <w:numId w:val="18"/>
        </w:numPr>
        <w:tabs>
          <w:tab w:val="left" w:pos="749"/>
        </w:tabs>
        <w:spacing w:line="252" w:lineRule="exact"/>
        <w:ind w:left="749" w:hanging="129"/>
      </w:pPr>
      <w:r>
        <w:t>Two</w:t>
      </w:r>
      <w:r>
        <w:rPr>
          <w:spacing w:val="-8"/>
        </w:rPr>
        <w:t xml:space="preserve"> </w:t>
      </w:r>
      <w:r>
        <w:t>Independent</w:t>
      </w:r>
      <w:r>
        <w:rPr>
          <w:spacing w:val="-1"/>
        </w:rPr>
        <w:t xml:space="preserve"> </w:t>
      </w:r>
      <w:r>
        <w:t>Output</w:t>
      </w:r>
      <w:r>
        <w:rPr>
          <w:spacing w:val="-2"/>
        </w:rPr>
        <w:t xml:space="preserve"> </w:t>
      </w:r>
      <w:r>
        <w:t>Compare</w:t>
      </w:r>
      <w:r>
        <w:rPr>
          <w:spacing w:val="-8"/>
        </w:rPr>
        <w:t xml:space="preserve"> </w:t>
      </w:r>
      <w:r>
        <w:rPr>
          <w:spacing w:val="-4"/>
        </w:rPr>
        <w:t>Units</w:t>
      </w:r>
    </w:p>
    <w:p w14:paraId="4DB1C997" w14:textId="77777777" w:rsidR="00090B6F" w:rsidRDefault="00090B6F">
      <w:pPr>
        <w:pStyle w:val="BodyText"/>
        <w:spacing w:before="75"/>
        <w:rPr>
          <w:sz w:val="22"/>
        </w:rPr>
      </w:pPr>
    </w:p>
    <w:p w14:paraId="388F8085" w14:textId="77777777" w:rsidR="00090B6F" w:rsidRDefault="00000000">
      <w:pPr>
        <w:pStyle w:val="ListParagraph"/>
        <w:numPr>
          <w:ilvl w:val="1"/>
          <w:numId w:val="18"/>
        </w:numPr>
        <w:tabs>
          <w:tab w:val="left" w:pos="754"/>
        </w:tabs>
        <w:ind w:left="754" w:hanging="134"/>
      </w:pPr>
      <w:r>
        <w:t>Double</w:t>
      </w:r>
      <w:r>
        <w:rPr>
          <w:spacing w:val="-8"/>
        </w:rPr>
        <w:t xml:space="preserve"> </w:t>
      </w:r>
      <w:r>
        <w:t>Buffered</w:t>
      </w:r>
      <w:r>
        <w:rPr>
          <w:spacing w:val="-6"/>
        </w:rPr>
        <w:t xml:space="preserve"> </w:t>
      </w:r>
      <w:r>
        <w:t>Output</w:t>
      </w:r>
      <w:r>
        <w:rPr>
          <w:spacing w:val="-5"/>
        </w:rPr>
        <w:t xml:space="preserve"> </w:t>
      </w:r>
      <w:r>
        <w:t>Compare</w:t>
      </w:r>
      <w:r>
        <w:rPr>
          <w:spacing w:val="-7"/>
        </w:rPr>
        <w:t xml:space="preserve"> </w:t>
      </w:r>
      <w:r>
        <w:rPr>
          <w:spacing w:val="-2"/>
        </w:rPr>
        <w:t>Registers</w:t>
      </w:r>
    </w:p>
    <w:p w14:paraId="74423FE9" w14:textId="77777777" w:rsidR="00090B6F" w:rsidRDefault="00090B6F">
      <w:pPr>
        <w:pStyle w:val="BodyText"/>
        <w:spacing w:before="75"/>
        <w:rPr>
          <w:sz w:val="22"/>
        </w:rPr>
      </w:pPr>
    </w:p>
    <w:p w14:paraId="2C9AC66E" w14:textId="77777777" w:rsidR="00090B6F" w:rsidRDefault="00000000">
      <w:pPr>
        <w:pStyle w:val="ListParagraph"/>
        <w:numPr>
          <w:ilvl w:val="1"/>
          <w:numId w:val="18"/>
        </w:numPr>
        <w:tabs>
          <w:tab w:val="left" w:pos="754"/>
        </w:tabs>
        <w:ind w:left="754" w:hanging="134"/>
      </w:pPr>
      <w:r>
        <w:t>Clear</w:t>
      </w:r>
      <w:r>
        <w:rPr>
          <w:spacing w:val="-4"/>
        </w:rPr>
        <w:t xml:space="preserve"> </w:t>
      </w:r>
      <w:r>
        <w:t>Timer</w:t>
      </w:r>
      <w:r>
        <w:rPr>
          <w:spacing w:val="1"/>
        </w:rPr>
        <w:t xml:space="preserve"> </w:t>
      </w:r>
      <w:r>
        <w:t>on</w:t>
      </w:r>
      <w:r>
        <w:rPr>
          <w:spacing w:val="-6"/>
        </w:rPr>
        <w:t xml:space="preserve"> </w:t>
      </w:r>
      <w:r>
        <w:t>Compare</w:t>
      </w:r>
      <w:r>
        <w:rPr>
          <w:spacing w:val="-9"/>
        </w:rPr>
        <w:t xml:space="preserve"> </w:t>
      </w:r>
      <w:r>
        <w:t>Match</w:t>
      </w:r>
      <w:r>
        <w:rPr>
          <w:spacing w:val="-6"/>
        </w:rPr>
        <w:t xml:space="preserve"> </w:t>
      </w:r>
      <w:r>
        <w:t>(Auto</w:t>
      </w:r>
      <w:r>
        <w:rPr>
          <w:spacing w:val="-6"/>
        </w:rPr>
        <w:t xml:space="preserve"> </w:t>
      </w:r>
      <w:r>
        <w:rPr>
          <w:spacing w:val="-2"/>
        </w:rPr>
        <w:t>Reload)</w:t>
      </w:r>
    </w:p>
    <w:p w14:paraId="48BB3C4F" w14:textId="77777777" w:rsidR="00090B6F" w:rsidRDefault="00090B6F">
      <w:pPr>
        <w:pStyle w:val="BodyText"/>
        <w:spacing w:before="70"/>
        <w:rPr>
          <w:sz w:val="22"/>
        </w:rPr>
      </w:pPr>
    </w:p>
    <w:p w14:paraId="52056E14" w14:textId="77777777" w:rsidR="00090B6F" w:rsidRDefault="00000000">
      <w:pPr>
        <w:pStyle w:val="ListParagraph"/>
        <w:numPr>
          <w:ilvl w:val="1"/>
          <w:numId w:val="18"/>
        </w:numPr>
        <w:tabs>
          <w:tab w:val="left" w:pos="754"/>
        </w:tabs>
        <w:ind w:left="754" w:hanging="134"/>
      </w:pPr>
      <w:r>
        <w:t>Glitch</w:t>
      </w:r>
      <w:r>
        <w:rPr>
          <w:spacing w:val="-8"/>
        </w:rPr>
        <w:t xml:space="preserve"> </w:t>
      </w:r>
      <w:r>
        <w:t>Free,</w:t>
      </w:r>
      <w:r>
        <w:rPr>
          <w:spacing w:val="-2"/>
        </w:rPr>
        <w:t xml:space="preserve"> </w:t>
      </w:r>
      <w:r>
        <w:t>Phase</w:t>
      </w:r>
      <w:r>
        <w:rPr>
          <w:spacing w:val="-9"/>
        </w:rPr>
        <w:t xml:space="preserve"> </w:t>
      </w:r>
      <w:r>
        <w:t>Correct</w:t>
      </w:r>
      <w:r>
        <w:rPr>
          <w:spacing w:val="-2"/>
        </w:rPr>
        <w:t xml:space="preserve"> </w:t>
      </w:r>
      <w:r>
        <w:t>Pulse</w:t>
      </w:r>
      <w:r>
        <w:rPr>
          <w:spacing w:val="-9"/>
        </w:rPr>
        <w:t xml:space="preserve"> </w:t>
      </w:r>
      <w:r>
        <w:t>Width</w:t>
      </w:r>
      <w:r>
        <w:rPr>
          <w:spacing w:val="-8"/>
        </w:rPr>
        <w:t xml:space="preserve"> </w:t>
      </w:r>
      <w:r>
        <w:t xml:space="preserve">Modulator </w:t>
      </w:r>
      <w:r>
        <w:rPr>
          <w:spacing w:val="-4"/>
        </w:rPr>
        <w:t>(PWM)</w:t>
      </w:r>
    </w:p>
    <w:p w14:paraId="355CC4C4" w14:textId="77777777" w:rsidR="00090B6F" w:rsidRDefault="00090B6F">
      <w:pPr>
        <w:pStyle w:val="BodyText"/>
        <w:spacing w:before="71"/>
        <w:rPr>
          <w:sz w:val="22"/>
        </w:rPr>
      </w:pPr>
    </w:p>
    <w:p w14:paraId="42F56254" w14:textId="77777777" w:rsidR="00090B6F" w:rsidRDefault="00000000">
      <w:pPr>
        <w:pStyle w:val="ListParagraph"/>
        <w:numPr>
          <w:ilvl w:val="1"/>
          <w:numId w:val="18"/>
        </w:numPr>
        <w:tabs>
          <w:tab w:val="left" w:pos="749"/>
        </w:tabs>
        <w:ind w:left="749" w:hanging="129"/>
      </w:pPr>
      <w:r>
        <w:t>Three</w:t>
      </w:r>
      <w:r>
        <w:rPr>
          <w:spacing w:val="-13"/>
        </w:rPr>
        <w:t xml:space="preserve"> </w:t>
      </w:r>
      <w:r>
        <w:t>Independent</w:t>
      </w:r>
      <w:r>
        <w:rPr>
          <w:spacing w:val="-2"/>
        </w:rPr>
        <w:t xml:space="preserve"> </w:t>
      </w:r>
      <w:r>
        <w:t>Interrupt</w:t>
      </w:r>
      <w:r>
        <w:rPr>
          <w:spacing w:val="-8"/>
        </w:rPr>
        <w:t xml:space="preserve"> </w:t>
      </w:r>
      <w:r>
        <w:t>Sources</w:t>
      </w:r>
      <w:r>
        <w:rPr>
          <w:spacing w:val="-4"/>
        </w:rPr>
        <w:t xml:space="preserve"> </w:t>
      </w:r>
      <w:r>
        <w:t>(TOV0,</w:t>
      </w:r>
      <w:r>
        <w:rPr>
          <w:spacing w:val="-2"/>
        </w:rPr>
        <w:t xml:space="preserve"> </w:t>
      </w:r>
      <w:r>
        <w:t>OCF0A,</w:t>
      </w:r>
      <w:r>
        <w:rPr>
          <w:spacing w:val="-6"/>
        </w:rPr>
        <w:t xml:space="preserve"> </w:t>
      </w:r>
      <w:r>
        <w:t>and</w:t>
      </w:r>
      <w:r>
        <w:rPr>
          <w:spacing w:val="-8"/>
        </w:rPr>
        <w:t xml:space="preserve"> </w:t>
      </w:r>
      <w:r>
        <w:rPr>
          <w:spacing w:val="-2"/>
        </w:rPr>
        <w:t>OCF0B)</w:t>
      </w:r>
    </w:p>
    <w:p w14:paraId="5ACA0329" w14:textId="77777777" w:rsidR="00090B6F" w:rsidRDefault="00090B6F">
      <w:pPr>
        <w:pStyle w:val="ListParagraph"/>
        <w:tabs>
          <w:tab w:val="left" w:pos="749"/>
        </w:tabs>
        <w:ind w:left="620" w:firstLine="0"/>
      </w:pPr>
    </w:p>
    <w:p w14:paraId="12E82326" w14:textId="77777777" w:rsidR="00090B6F" w:rsidRDefault="00000000">
      <w:pPr>
        <w:pStyle w:val="ListParagraph"/>
        <w:numPr>
          <w:ilvl w:val="1"/>
          <w:numId w:val="8"/>
        </w:numPr>
        <w:tabs>
          <w:tab w:val="left" w:pos="984"/>
        </w:tabs>
        <w:ind w:hanging="364"/>
        <w:rPr>
          <w:b/>
          <w:sz w:val="24"/>
        </w:rPr>
      </w:pPr>
      <w:r>
        <w:rPr>
          <w:b/>
          <w:sz w:val="24"/>
        </w:rPr>
        <w:t>ADAPTER</w:t>
      </w:r>
      <w:r>
        <w:rPr>
          <w:b/>
          <w:spacing w:val="-6"/>
          <w:sz w:val="24"/>
        </w:rPr>
        <w:t xml:space="preserve"> </w:t>
      </w:r>
      <w:r>
        <w:rPr>
          <w:b/>
          <w:sz w:val="24"/>
        </w:rPr>
        <w:t>POWER</w:t>
      </w:r>
      <w:r>
        <w:rPr>
          <w:b/>
          <w:spacing w:val="-6"/>
          <w:sz w:val="24"/>
        </w:rPr>
        <w:t xml:space="preserve"> </w:t>
      </w:r>
      <w:r>
        <w:rPr>
          <w:b/>
          <w:spacing w:val="-2"/>
          <w:sz w:val="24"/>
        </w:rPr>
        <w:t>SUPPLY:</w:t>
      </w:r>
    </w:p>
    <w:p w14:paraId="6E9927D1" w14:textId="77777777" w:rsidR="00090B6F" w:rsidRDefault="00090B6F">
      <w:pPr>
        <w:pStyle w:val="BodyText"/>
        <w:spacing w:before="145"/>
        <w:rPr>
          <w:b/>
        </w:rPr>
      </w:pPr>
    </w:p>
    <w:p w14:paraId="049973EA" w14:textId="77777777" w:rsidR="00090B6F" w:rsidRDefault="00000000">
      <w:pPr>
        <w:pStyle w:val="Heading2"/>
        <w:ind w:left="745"/>
      </w:pPr>
      <w:r>
        <w:rPr>
          <w:spacing w:val="-2"/>
        </w:rPr>
        <w:t>Adapter</w:t>
      </w:r>
    </w:p>
    <w:p w14:paraId="0E009C92" w14:textId="77777777" w:rsidR="00090B6F" w:rsidRDefault="00090B6F">
      <w:pPr>
        <w:pStyle w:val="BodyText"/>
        <w:spacing w:before="114"/>
        <w:rPr>
          <w:b/>
          <w:sz w:val="28"/>
        </w:rPr>
      </w:pPr>
    </w:p>
    <w:p w14:paraId="4883483B" w14:textId="77777777" w:rsidR="00090B6F" w:rsidRDefault="00000000">
      <w:pPr>
        <w:pStyle w:val="BodyText"/>
        <w:spacing w:line="360" w:lineRule="auto"/>
        <w:ind w:left="620" w:right="605" w:firstLine="720"/>
        <w:jc w:val="both"/>
      </w:pPr>
      <w:r>
        <w:t>The AC</w:t>
      </w:r>
      <w:r>
        <w:rPr>
          <w:spacing w:val="-3"/>
        </w:rPr>
        <w:t xml:space="preserve"> </w:t>
      </w:r>
      <w:r>
        <w:t>adapter, AC/DC adapter</w:t>
      </w:r>
      <w:r>
        <w:rPr>
          <w:spacing w:val="-3"/>
        </w:rPr>
        <w:t xml:space="preserve"> </w:t>
      </w:r>
      <w:r>
        <w:t>or AC/DC</w:t>
      </w:r>
      <w:r>
        <w:rPr>
          <w:spacing w:val="-3"/>
        </w:rPr>
        <w:t xml:space="preserve"> </w:t>
      </w:r>
      <w:r>
        <w:t>converter is</w:t>
      </w:r>
      <w:r>
        <w:rPr>
          <w:spacing w:val="-3"/>
        </w:rPr>
        <w:t xml:space="preserve"> </w:t>
      </w:r>
      <w:r>
        <w:t>a</w:t>
      </w:r>
      <w:r>
        <w:rPr>
          <w:spacing w:val="-2"/>
        </w:rPr>
        <w:t xml:space="preserve"> </w:t>
      </w:r>
      <w:r>
        <w:t>type</w:t>
      </w:r>
      <w:r>
        <w:rPr>
          <w:spacing w:val="-2"/>
        </w:rPr>
        <w:t xml:space="preserve"> </w:t>
      </w:r>
      <w:r>
        <w:t>of</w:t>
      </w:r>
      <w:r>
        <w:rPr>
          <w:spacing w:val="-3"/>
        </w:rPr>
        <w:t xml:space="preserve"> </w:t>
      </w:r>
      <w:r>
        <w:t>external</w:t>
      </w:r>
      <w:r>
        <w:rPr>
          <w:spacing w:val="-6"/>
        </w:rPr>
        <w:t xml:space="preserve"> </w:t>
      </w:r>
      <w:hyperlink r:id="rId36">
        <w:r>
          <w:rPr>
            <w:u w:val="single"/>
          </w:rPr>
          <w:t>power supply</w:t>
        </w:r>
        <w:r>
          <w:t>,</w:t>
        </w:r>
      </w:hyperlink>
      <w:r>
        <w:t xml:space="preserve"> often enclosed in a case similar to an </w:t>
      </w:r>
      <w:hyperlink r:id="rId37">
        <w:r>
          <w:rPr>
            <w:u w:val="single"/>
          </w:rPr>
          <w:t>AC plug</w:t>
        </w:r>
        <w:r>
          <w:t>.</w:t>
        </w:r>
      </w:hyperlink>
      <w:r>
        <w:t xml:space="preserve"> Other names include </w:t>
      </w:r>
      <w:hyperlink r:id="rId38">
        <w:r>
          <w:rPr>
            <w:u w:val="single"/>
          </w:rPr>
          <w:t>plug pack</w:t>
        </w:r>
        <w:r>
          <w:t>,</w:t>
        </w:r>
      </w:hyperlink>
      <w:r>
        <w:t xml:space="preserve"> plug-in adapter, adapter block, domestic mains adapter, line power adapter, wall</w:t>
      </w:r>
      <w:r>
        <w:rPr>
          <w:spacing w:val="-1"/>
        </w:rPr>
        <w:t xml:space="preserve"> </w:t>
      </w:r>
      <w:r>
        <w:t xml:space="preserve">wart, or power adapter. AC adapters are used with electrical devices that require power but do not contain internal components to derive the required voltage and power from </w:t>
      </w:r>
      <w:hyperlink r:id="rId39">
        <w:r>
          <w:rPr>
            <w:u w:val="single"/>
          </w:rPr>
          <w:t>mains power</w:t>
        </w:r>
      </w:hyperlink>
      <w:r>
        <w:t>. The internal circuitry of an external power supply is very similar to the design that would be used for a built-in or internal supply.</w:t>
      </w:r>
    </w:p>
    <w:p w14:paraId="6F76EC4D" w14:textId="77777777" w:rsidR="00090B6F" w:rsidRDefault="00000000">
      <w:pPr>
        <w:pStyle w:val="BodyText"/>
        <w:spacing w:line="360" w:lineRule="auto"/>
        <w:ind w:left="620" w:right="605" w:firstLine="720"/>
        <w:jc w:val="both"/>
        <w:rPr>
          <w:sz w:val="20"/>
        </w:rPr>
      </w:pPr>
      <w:r>
        <w:rPr>
          <w:noProof/>
          <w:sz w:val="20"/>
        </w:rPr>
        <w:drawing>
          <wp:inline distT="0" distB="0" distL="0" distR="0" wp14:anchorId="0CCF2B76" wp14:editId="02C2FD13">
            <wp:extent cx="2110105" cy="1478280"/>
            <wp:effectExtent l="0" t="0" r="8255" b="0"/>
            <wp:docPr id="60" name="Image 21" descr="ANd9GcRijFKV0YuJzMkVe8b5WQKXm8Pe_Ie5wTqJowlfBLe_gw4IKIuJ"/>
            <wp:cNvGraphicFramePr/>
            <a:graphic xmlns:a="http://schemas.openxmlformats.org/drawingml/2006/main">
              <a:graphicData uri="http://schemas.openxmlformats.org/drawingml/2006/picture">
                <pic:pic xmlns:pic="http://schemas.openxmlformats.org/drawingml/2006/picture">
                  <pic:nvPicPr>
                    <pic:cNvPr id="60" name="Image 21" descr="ANd9GcRijFKV0YuJzMkVe8b5WQKXm8Pe_Ie5wTqJowlfBLe_gw4IKIuJ"/>
                    <pic:cNvPicPr/>
                  </pic:nvPicPr>
                  <pic:blipFill>
                    <a:blip r:embed="rId40" cstate="print"/>
                    <a:stretch>
                      <a:fillRect/>
                    </a:stretch>
                  </pic:blipFill>
                  <pic:spPr>
                    <a:xfrm>
                      <a:off x="0" y="0"/>
                      <a:ext cx="2110105" cy="1478280"/>
                    </a:xfrm>
                    <a:prstGeom prst="rect">
                      <a:avLst/>
                    </a:prstGeom>
                  </pic:spPr>
                </pic:pic>
              </a:graphicData>
            </a:graphic>
          </wp:inline>
        </w:drawing>
      </w:r>
    </w:p>
    <w:p w14:paraId="40544341" w14:textId="77777777" w:rsidR="00090B6F" w:rsidRDefault="00000000">
      <w:pPr>
        <w:pStyle w:val="BodyText"/>
        <w:spacing w:line="362" w:lineRule="auto"/>
        <w:ind w:left="620" w:right="607" w:firstLine="720"/>
        <w:jc w:val="both"/>
      </w:pPr>
      <w:r>
        <w:t>External</w:t>
      </w:r>
      <w:r>
        <w:rPr>
          <w:spacing w:val="-5"/>
        </w:rPr>
        <w:t xml:space="preserve"> </w:t>
      </w:r>
      <w:r>
        <w:t>power supplies are used both with equipment with no other source</w:t>
      </w:r>
      <w:r>
        <w:rPr>
          <w:spacing w:val="-1"/>
        </w:rPr>
        <w:t xml:space="preserve"> </w:t>
      </w:r>
      <w:r>
        <w:t>of</w:t>
      </w:r>
      <w:r>
        <w:rPr>
          <w:spacing w:val="-3"/>
        </w:rPr>
        <w:t xml:space="preserve"> </w:t>
      </w:r>
      <w:r>
        <w:t xml:space="preserve">power and with </w:t>
      </w:r>
      <w:hyperlink r:id="rId41">
        <w:r>
          <w:rPr>
            <w:u w:val="single"/>
          </w:rPr>
          <w:t>battery</w:t>
        </w:r>
      </w:hyperlink>
      <w:r>
        <w:t>-powered equipment, where the supply, when plugged in, can sometimes charge the battery in addition to powering the equipment.</w:t>
      </w:r>
    </w:p>
    <w:p w14:paraId="7BA4E30F" w14:textId="77777777" w:rsidR="00090B6F" w:rsidRDefault="00000000">
      <w:pPr>
        <w:pStyle w:val="BodyText"/>
        <w:spacing w:before="272" w:line="362" w:lineRule="auto"/>
        <w:ind w:left="620" w:right="612" w:firstLine="720"/>
        <w:jc w:val="both"/>
      </w:pPr>
      <w:r>
        <w:t>Use of an external power supply allows portability of battery-powered equipment without the added bulk of internal power components and makes it unnecessary to produce equipment for use</w:t>
      </w:r>
      <w:r>
        <w:rPr>
          <w:spacing w:val="40"/>
        </w:rPr>
        <w:t xml:space="preserve"> </w:t>
      </w:r>
      <w:r>
        <w:t>only with a specified power source</w:t>
      </w:r>
    </w:p>
    <w:p w14:paraId="7FA7BD77" w14:textId="77777777" w:rsidR="00090B6F" w:rsidRDefault="00000000">
      <w:pPr>
        <w:pStyle w:val="BodyText"/>
        <w:spacing w:before="24"/>
        <w:rPr>
          <w:sz w:val="20"/>
        </w:rPr>
      </w:pPr>
      <w:r>
        <w:rPr>
          <w:noProof/>
        </w:rPr>
        <w:drawing>
          <wp:anchor distT="0" distB="0" distL="0" distR="0" simplePos="0" relativeHeight="251650048" behindDoc="1" locked="0" layoutInCell="1" allowOverlap="1" wp14:anchorId="0D738604" wp14:editId="23E8FF34">
            <wp:simplePos x="0" y="0"/>
            <wp:positionH relativeFrom="page">
              <wp:posOffset>914400</wp:posOffset>
            </wp:positionH>
            <wp:positionV relativeFrom="paragraph">
              <wp:posOffset>176530</wp:posOffset>
            </wp:positionV>
            <wp:extent cx="2488565" cy="1526540"/>
            <wp:effectExtent l="0" t="0" r="0" b="0"/>
            <wp:wrapTopAndBottom/>
            <wp:docPr id="22" name="Image 22" descr="DCplug1"/>
            <wp:cNvGraphicFramePr/>
            <a:graphic xmlns:a="http://schemas.openxmlformats.org/drawingml/2006/main">
              <a:graphicData uri="http://schemas.openxmlformats.org/drawingml/2006/picture">
                <pic:pic xmlns:pic="http://schemas.openxmlformats.org/drawingml/2006/picture">
                  <pic:nvPicPr>
                    <pic:cNvPr id="22" name="Image 22" descr="DCplug1"/>
                    <pic:cNvPicPr/>
                  </pic:nvPicPr>
                  <pic:blipFill>
                    <a:blip r:embed="rId42" cstate="print"/>
                    <a:stretch>
                      <a:fillRect/>
                    </a:stretch>
                  </pic:blipFill>
                  <pic:spPr>
                    <a:xfrm>
                      <a:off x="0" y="0"/>
                      <a:ext cx="2488770" cy="1526571"/>
                    </a:xfrm>
                    <a:prstGeom prst="rect">
                      <a:avLst/>
                    </a:prstGeom>
                  </pic:spPr>
                </pic:pic>
              </a:graphicData>
            </a:graphic>
          </wp:anchor>
        </w:drawing>
      </w:r>
    </w:p>
    <w:p w14:paraId="611C8AB8" w14:textId="77777777" w:rsidR="00090B6F" w:rsidRDefault="00090B6F">
      <w:pPr>
        <w:pStyle w:val="BodyText"/>
        <w:spacing w:before="165"/>
      </w:pPr>
    </w:p>
    <w:p w14:paraId="1F02A4DD" w14:textId="77777777" w:rsidR="00090B6F" w:rsidRDefault="00000000">
      <w:pPr>
        <w:pStyle w:val="ListParagraph"/>
        <w:numPr>
          <w:ilvl w:val="0"/>
          <w:numId w:val="19"/>
        </w:numPr>
        <w:tabs>
          <w:tab w:val="left" w:pos="1339"/>
        </w:tabs>
        <w:ind w:left="1339" w:hanging="359"/>
        <w:jc w:val="both"/>
        <w:rPr>
          <w:sz w:val="24"/>
        </w:rPr>
      </w:pPr>
      <w:r>
        <w:rPr>
          <w:sz w:val="24"/>
        </w:rPr>
        <w:t>must</w:t>
      </w:r>
      <w:r>
        <w:rPr>
          <w:spacing w:val="3"/>
          <w:sz w:val="24"/>
        </w:rPr>
        <w:t xml:space="preserve"> </w:t>
      </w:r>
      <w:r>
        <w:rPr>
          <w:sz w:val="24"/>
        </w:rPr>
        <w:t>be</w:t>
      </w:r>
      <w:r>
        <w:rPr>
          <w:spacing w:val="-2"/>
          <w:sz w:val="24"/>
        </w:rPr>
        <w:t xml:space="preserve"> </w:t>
      </w:r>
      <w:r>
        <w:rPr>
          <w:sz w:val="24"/>
        </w:rPr>
        <w:t>a</w:t>
      </w:r>
      <w:r>
        <w:rPr>
          <w:spacing w:val="-3"/>
          <w:sz w:val="24"/>
        </w:rPr>
        <w:t xml:space="preserve"> </w:t>
      </w:r>
      <w:r>
        <w:rPr>
          <w:sz w:val="24"/>
        </w:rPr>
        <w:t>DC</w:t>
      </w:r>
      <w:r>
        <w:rPr>
          <w:spacing w:val="-3"/>
          <w:sz w:val="24"/>
        </w:rPr>
        <w:t xml:space="preserve"> </w:t>
      </w:r>
      <w:r>
        <w:rPr>
          <w:sz w:val="24"/>
        </w:rPr>
        <w:t>adapter</w:t>
      </w:r>
      <w:r>
        <w:rPr>
          <w:spacing w:val="-4"/>
          <w:sz w:val="24"/>
        </w:rPr>
        <w:t xml:space="preserve"> </w:t>
      </w:r>
      <w:r>
        <w:rPr>
          <w:sz w:val="24"/>
        </w:rPr>
        <w:t>(i.e.</w:t>
      </w:r>
      <w:r>
        <w:rPr>
          <w:spacing w:val="5"/>
          <w:sz w:val="24"/>
        </w:rPr>
        <w:t xml:space="preserve"> </w:t>
      </w:r>
      <w:r>
        <w:rPr>
          <w:sz w:val="24"/>
        </w:rPr>
        <w:t>it</w:t>
      </w:r>
      <w:r>
        <w:rPr>
          <w:spacing w:val="4"/>
          <w:sz w:val="24"/>
        </w:rPr>
        <w:t xml:space="preserve"> </w:t>
      </w:r>
      <w:r>
        <w:rPr>
          <w:sz w:val="24"/>
        </w:rPr>
        <w:t>has</w:t>
      </w:r>
      <w:r>
        <w:rPr>
          <w:spacing w:val="-4"/>
          <w:sz w:val="24"/>
        </w:rPr>
        <w:t xml:space="preserve"> </w:t>
      </w:r>
      <w:r>
        <w:rPr>
          <w:sz w:val="24"/>
        </w:rPr>
        <w:t>to</w:t>
      </w:r>
      <w:r>
        <w:rPr>
          <w:spacing w:val="4"/>
          <w:sz w:val="24"/>
        </w:rPr>
        <w:t xml:space="preserve"> </w:t>
      </w:r>
      <w:r>
        <w:rPr>
          <w:sz w:val="24"/>
        </w:rPr>
        <w:t>put</w:t>
      </w:r>
      <w:r>
        <w:rPr>
          <w:spacing w:val="-5"/>
          <w:sz w:val="24"/>
        </w:rPr>
        <w:t xml:space="preserve"> </w:t>
      </w:r>
      <w:r>
        <w:rPr>
          <w:sz w:val="24"/>
        </w:rPr>
        <w:t>out</w:t>
      </w:r>
      <w:r>
        <w:rPr>
          <w:spacing w:val="-2"/>
          <w:sz w:val="24"/>
        </w:rPr>
        <w:t xml:space="preserve"> </w:t>
      </w:r>
      <w:r>
        <w:rPr>
          <w:sz w:val="24"/>
        </w:rPr>
        <w:t>DC,</w:t>
      </w:r>
      <w:r>
        <w:rPr>
          <w:spacing w:val="1"/>
          <w:sz w:val="24"/>
        </w:rPr>
        <w:t xml:space="preserve"> </w:t>
      </w:r>
      <w:r>
        <w:rPr>
          <w:sz w:val="24"/>
        </w:rPr>
        <w:t>not</w:t>
      </w:r>
      <w:r>
        <w:rPr>
          <w:spacing w:val="-1"/>
          <w:sz w:val="24"/>
        </w:rPr>
        <w:t xml:space="preserve"> </w:t>
      </w:r>
      <w:r>
        <w:rPr>
          <w:spacing w:val="-4"/>
          <w:sz w:val="24"/>
        </w:rPr>
        <w:t>AC);</w:t>
      </w:r>
    </w:p>
    <w:p w14:paraId="437B7AF7" w14:textId="77777777" w:rsidR="00090B6F" w:rsidRDefault="00000000">
      <w:pPr>
        <w:pStyle w:val="ListParagraph"/>
        <w:numPr>
          <w:ilvl w:val="0"/>
          <w:numId w:val="19"/>
        </w:numPr>
        <w:tabs>
          <w:tab w:val="left" w:pos="1339"/>
        </w:tabs>
        <w:spacing w:before="137"/>
        <w:ind w:left="1339" w:hanging="359"/>
        <w:jc w:val="both"/>
        <w:rPr>
          <w:sz w:val="24"/>
        </w:rPr>
      </w:pPr>
      <w:r>
        <w:rPr>
          <w:sz w:val="24"/>
        </w:rPr>
        <w:t>should</w:t>
      </w:r>
      <w:r>
        <w:rPr>
          <w:spacing w:val="3"/>
          <w:sz w:val="24"/>
        </w:rPr>
        <w:t xml:space="preserve"> </w:t>
      </w:r>
      <w:r>
        <w:rPr>
          <w:sz w:val="24"/>
        </w:rPr>
        <w:t>be</w:t>
      </w:r>
      <w:r>
        <w:rPr>
          <w:spacing w:val="3"/>
          <w:sz w:val="24"/>
        </w:rPr>
        <w:t xml:space="preserve"> </w:t>
      </w:r>
      <w:r>
        <w:rPr>
          <w:sz w:val="24"/>
        </w:rPr>
        <w:t>between</w:t>
      </w:r>
      <w:r>
        <w:rPr>
          <w:spacing w:val="-6"/>
          <w:sz w:val="24"/>
        </w:rPr>
        <w:t xml:space="preserve"> </w:t>
      </w:r>
      <w:r>
        <w:rPr>
          <w:sz w:val="24"/>
        </w:rPr>
        <w:t>9V</w:t>
      </w:r>
      <w:r>
        <w:rPr>
          <w:spacing w:val="-1"/>
          <w:sz w:val="24"/>
        </w:rPr>
        <w:t xml:space="preserve"> </w:t>
      </w:r>
      <w:r>
        <w:rPr>
          <w:sz w:val="24"/>
        </w:rPr>
        <w:t>and</w:t>
      </w:r>
      <w:r>
        <w:rPr>
          <w:spacing w:val="-1"/>
          <w:sz w:val="24"/>
        </w:rPr>
        <w:t xml:space="preserve"> </w:t>
      </w:r>
      <w:r>
        <w:rPr>
          <w:sz w:val="24"/>
        </w:rPr>
        <w:t>12V</w:t>
      </w:r>
      <w:r>
        <w:rPr>
          <w:spacing w:val="-2"/>
          <w:sz w:val="24"/>
        </w:rPr>
        <w:t xml:space="preserve"> </w:t>
      </w:r>
      <w:r>
        <w:rPr>
          <w:sz w:val="24"/>
        </w:rPr>
        <w:t>DC</w:t>
      </w:r>
      <w:r>
        <w:rPr>
          <w:spacing w:val="-2"/>
          <w:sz w:val="24"/>
        </w:rPr>
        <w:t xml:space="preserve"> </w:t>
      </w:r>
      <w:r>
        <w:rPr>
          <w:sz w:val="24"/>
        </w:rPr>
        <w:t>(see</w:t>
      </w:r>
      <w:r>
        <w:rPr>
          <w:spacing w:val="-2"/>
          <w:sz w:val="24"/>
        </w:rPr>
        <w:t xml:space="preserve"> </w:t>
      </w:r>
      <w:r>
        <w:rPr>
          <w:sz w:val="24"/>
        </w:rPr>
        <w:t>note</w:t>
      </w:r>
      <w:r>
        <w:rPr>
          <w:spacing w:val="-1"/>
          <w:sz w:val="24"/>
        </w:rPr>
        <w:t xml:space="preserve"> </w:t>
      </w:r>
      <w:r>
        <w:rPr>
          <w:spacing w:val="-2"/>
          <w:sz w:val="24"/>
        </w:rPr>
        <w:t>below);</w:t>
      </w:r>
    </w:p>
    <w:p w14:paraId="732936E9" w14:textId="77777777" w:rsidR="00090B6F" w:rsidRDefault="00000000">
      <w:pPr>
        <w:pStyle w:val="ListParagraph"/>
        <w:numPr>
          <w:ilvl w:val="0"/>
          <w:numId w:val="19"/>
        </w:numPr>
        <w:tabs>
          <w:tab w:val="left" w:pos="1339"/>
          <w:tab w:val="left" w:pos="1341"/>
        </w:tabs>
        <w:spacing w:before="137" w:line="360" w:lineRule="auto"/>
        <w:ind w:right="615"/>
        <w:jc w:val="both"/>
        <w:rPr>
          <w:sz w:val="24"/>
        </w:rPr>
      </w:pPr>
      <w:r>
        <w:rPr>
          <w:sz w:val="24"/>
        </w:rPr>
        <w:t>must be rated for a minimum of 250mA current output, although you will likely want something more like 500mA or 1A output, as it gives you the current necessary to power a servo or twenty LEDs if you want to.</w:t>
      </w:r>
    </w:p>
    <w:p w14:paraId="0F2C790A" w14:textId="77777777" w:rsidR="00090B6F" w:rsidRDefault="00000000">
      <w:pPr>
        <w:pStyle w:val="ListParagraph"/>
        <w:numPr>
          <w:ilvl w:val="0"/>
          <w:numId w:val="19"/>
        </w:numPr>
        <w:tabs>
          <w:tab w:val="left" w:pos="1339"/>
        </w:tabs>
        <w:spacing w:before="2"/>
        <w:ind w:left="1339" w:hanging="359"/>
        <w:jc w:val="both"/>
        <w:rPr>
          <w:sz w:val="24"/>
        </w:rPr>
      </w:pPr>
      <w:r>
        <w:rPr>
          <w:sz w:val="24"/>
        </w:rPr>
        <w:t>must</w:t>
      </w:r>
      <w:r>
        <w:rPr>
          <w:spacing w:val="3"/>
          <w:sz w:val="24"/>
        </w:rPr>
        <w:t xml:space="preserve"> </w:t>
      </w:r>
      <w:r>
        <w:rPr>
          <w:sz w:val="24"/>
        </w:rPr>
        <w:t>have</w:t>
      </w:r>
      <w:r>
        <w:rPr>
          <w:spacing w:val="-2"/>
          <w:sz w:val="24"/>
        </w:rPr>
        <w:t xml:space="preserve"> </w:t>
      </w:r>
      <w:r>
        <w:rPr>
          <w:sz w:val="24"/>
        </w:rPr>
        <w:t>a</w:t>
      </w:r>
      <w:r>
        <w:rPr>
          <w:spacing w:val="-2"/>
          <w:sz w:val="24"/>
        </w:rPr>
        <w:t xml:space="preserve"> </w:t>
      </w:r>
      <w:r>
        <w:rPr>
          <w:sz w:val="24"/>
        </w:rPr>
        <w:t>2.1mm</w:t>
      </w:r>
      <w:r>
        <w:rPr>
          <w:spacing w:val="-9"/>
          <w:sz w:val="24"/>
        </w:rPr>
        <w:t xml:space="preserve"> </w:t>
      </w:r>
      <w:r>
        <w:rPr>
          <w:sz w:val="24"/>
        </w:rPr>
        <w:t>power plug</w:t>
      </w:r>
      <w:r>
        <w:rPr>
          <w:spacing w:val="-1"/>
          <w:sz w:val="24"/>
        </w:rPr>
        <w:t xml:space="preserve"> </w:t>
      </w:r>
      <w:r>
        <w:rPr>
          <w:sz w:val="24"/>
        </w:rPr>
        <w:t>on</w:t>
      </w:r>
      <w:r>
        <w:rPr>
          <w:spacing w:val="-6"/>
          <w:sz w:val="24"/>
        </w:rPr>
        <w:t xml:space="preserve"> </w:t>
      </w:r>
      <w:r>
        <w:rPr>
          <w:sz w:val="24"/>
        </w:rPr>
        <w:t>the</w:t>
      </w:r>
      <w:r>
        <w:rPr>
          <w:spacing w:val="-2"/>
          <w:sz w:val="24"/>
        </w:rPr>
        <w:t xml:space="preserve"> </w:t>
      </w:r>
      <w:r>
        <w:rPr>
          <w:sz w:val="24"/>
        </w:rPr>
        <w:t>Arduino</w:t>
      </w:r>
      <w:r>
        <w:rPr>
          <w:spacing w:val="3"/>
          <w:sz w:val="24"/>
        </w:rPr>
        <w:t xml:space="preserve"> </w:t>
      </w:r>
      <w:r>
        <w:rPr>
          <w:sz w:val="24"/>
        </w:rPr>
        <w:t>end</w:t>
      </w:r>
      <w:r>
        <w:rPr>
          <w:sz w:val="24"/>
          <w:lang w:val="en-IN"/>
        </w:rPr>
        <w:t>.</w:t>
      </w:r>
    </w:p>
    <w:p w14:paraId="382C39CB" w14:textId="77777777" w:rsidR="00090B6F" w:rsidRDefault="00090B6F">
      <w:pPr>
        <w:pStyle w:val="ListParagraph"/>
        <w:tabs>
          <w:tab w:val="left" w:pos="1339"/>
        </w:tabs>
        <w:spacing w:before="2"/>
        <w:ind w:left="980" w:firstLine="0"/>
        <w:jc w:val="both"/>
        <w:rPr>
          <w:sz w:val="24"/>
        </w:rPr>
      </w:pPr>
    </w:p>
    <w:p w14:paraId="13B1ED53" w14:textId="77777777" w:rsidR="00090B6F" w:rsidRDefault="00000000">
      <w:pPr>
        <w:spacing w:before="1"/>
        <w:ind w:left="620"/>
        <w:rPr>
          <w:b/>
          <w:sz w:val="24"/>
        </w:rPr>
      </w:pPr>
      <w:r>
        <w:rPr>
          <w:b/>
          <w:sz w:val="24"/>
        </w:rPr>
        <w:t>3.4.</w:t>
      </w:r>
      <w:r>
        <w:rPr>
          <w:b/>
          <w:spacing w:val="1"/>
          <w:sz w:val="24"/>
        </w:rPr>
        <w:t xml:space="preserve"> </w:t>
      </w:r>
      <w:r>
        <w:rPr>
          <w:b/>
          <w:spacing w:val="-4"/>
          <w:sz w:val="24"/>
        </w:rPr>
        <w:t>LED:</w:t>
      </w:r>
    </w:p>
    <w:p w14:paraId="2BEA550E" w14:textId="77777777" w:rsidR="00090B6F" w:rsidRDefault="00090B6F">
      <w:pPr>
        <w:rPr>
          <w:sz w:val="24"/>
        </w:rPr>
      </w:pPr>
    </w:p>
    <w:p w14:paraId="57CDD400" w14:textId="77777777" w:rsidR="00090B6F" w:rsidRDefault="00000000">
      <w:pPr>
        <w:pStyle w:val="BodyText"/>
        <w:spacing w:before="67" w:line="360" w:lineRule="auto"/>
        <w:ind w:left="620" w:right="609" w:firstLine="1440"/>
        <w:jc w:val="both"/>
      </w:pPr>
      <w:r>
        <w:rPr>
          <w:noProof/>
        </w:rPr>
        <w:drawing>
          <wp:anchor distT="0" distB="0" distL="0" distR="0" simplePos="0" relativeHeight="251651072" behindDoc="1" locked="0" layoutInCell="1" allowOverlap="1" wp14:anchorId="3C933DC4" wp14:editId="77B553CD">
            <wp:simplePos x="0" y="0"/>
            <wp:positionH relativeFrom="page">
              <wp:posOffset>989330</wp:posOffset>
            </wp:positionH>
            <wp:positionV relativeFrom="paragraph">
              <wp:posOffset>1393190</wp:posOffset>
            </wp:positionV>
            <wp:extent cx="1907540" cy="197485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3" cstate="print"/>
                    <a:stretch>
                      <a:fillRect/>
                    </a:stretch>
                  </pic:blipFill>
                  <pic:spPr>
                    <a:xfrm>
                      <a:off x="0" y="0"/>
                      <a:ext cx="1907698" cy="1975103"/>
                    </a:xfrm>
                    <a:prstGeom prst="rect">
                      <a:avLst/>
                    </a:prstGeom>
                  </pic:spPr>
                </pic:pic>
              </a:graphicData>
            </a:graphic>
          </wp:anchor>
        </w:drawing>
      </w:r>
      <w:r>
        <w:t xml:space="preserve">A light-emitting diode (LED) is a semiconductor light source. </w:t>
      </w:r>
      <w:proofErr w:type="gramStart"/>
      <w:r>
        <w:t>LED’s</w:t>
      </w:r>
      <w:proofErr w:type="gramEnd"/>
      <w:r>
        <w:t xml:space="preserve"> are used as indicator lamps in many devices, and are increasingly used for lighting. Introduced as a practical electronic component in 1962, early </w:t>
      </w:r>
      <w:proofErr w:type="gramStart"/>
      <w:r>
        <w:t>LED’s</w:t>
      </w:r>
      <w:proofErr w:type="gramEnd"/>
      <w:r>
        <w:t xml:space="preserve"> emitted low-intensity red light, but modern versions are available across the visible, ultraviolet and infrared wavelengths, with very high brightness. The internal structure and parts of a led are shown in figures 3.4.1 and 3.4.2 respectively.</w:t>
      </w:r>
    </w:p>
    <w:p w14:paraId="0E4ADCA5" w14:textId="77777777" w:rsidR="00090B6F" w:rsidRDefault="00000000">
      <w:pPr>
        <w:rPr>
          <w:sz w:val="24"/>
        </w:rPr>
      </w:pPr>
      <w:r>
        <w:rPr>
          <w:noProof/>
        </w:rPr>
        <w:drawing>
          <wp:anchor distT="0" distB="0" distL="0" distR="0" simplePos="0" relativeHeight="251652096" behindDoc="1" locked="0" layoutInCell="1" allowOverlap="1" wp14:anchorId="025CEA3E" wp14:editId="41930F49">
            <wp:simplePos x="0" y="0"/>
            <wp:positionH relativeFrom="page">
              <wp:posOffset>4544060</wp:posOffset>
            </wp:positionH>
            <wp:positionV relativeFrom="paragraph">
              <wp:posOffset>46355</wp:posOffset>
            </wp:positionV>
            <wp:extent cx="1870075" cy="1993900"/>
            <wp:effectExtent l="0" t="0" r="4445" b="2540"/>
            <wp:wrapTopAndBottom/>
            <wp:docPr id="24" name="Image 24" descr="http://upload.wikimedia.org/wikipedia/commons/thumb/f/f9/LED%2C_5mm%2C_green_%28en%29.svg/300px-LED%2C_5mm%2C_green_%28en%29.svg.png"/>
            <wp:cNvGraphicFramePr/>
            <a:graphic xmlns:a="http://schemas.openxmlformats.org/drawingml/2006/main">
              <a:graphicData uri="http://schemas.openxmlformats.org/drawingml/2006/picture">
                <pic:pic xmlns:pic="http://schemas.openxmlformats.org/drawingml/2006/picture">
                  <pic:nvPicPr>
                    <pic:cNvPr id="24" name="Image 24" descr="http://upload.wikimedia.org/wikipedia/commons/thumb/f/f9/LED%2C_5mm%2C_green_%28en%29.svg/300px-LED%2C_5mm%2C_green_%28en%29.svg.png"/>
                    <pic:cNvPicPr/>
                  </pic:nvPicPr>
                  <pic:blipFill>
                    <a:blip r:embed="rId44" cstate="print"/>
                    <a:stretch>
                      <a:fillRect/>
                    </a:stretch>
                  </pic:blipFill>
                  <pic:spPr>
                    <a:xfrm>
                      <a:off x="0" y="0"/>
                      <a:ext cx="1870100" cy="1993900"/>
                    </a:xfrm>
                    <a:prstGeom prst="rect">
                      <a:avLst/>
                    </a:prstGeom>
                  </pic:spPr>
                </pic:pic>
              </a:graphicData>
            </a:graphic>
          </wp:anchor>
        </w:drawing>
      </w:r>
    </w:p>
    <w:p w14:paraId="68FF54D8" w14:textId="77777777" w:rsidR="00090B6F" w:rsidRDefault="00000000">
      <w:pPr>
        <w:pStyle w:val="Heading3"/>
        <w:tabs>
          <w:tab w:val="left" w:pos="4715"/>
        </w:tabs>
        <w:spacing w:before="1"/>
        <w:ind w:left="0" w:right="293" w:firstLineChars="500" w:firstLine="1205"/>
        <w:jc w:val="both"/>
        <w:rPr>
          <w:lang w:val="en-IN"/>
        </w:rPr>
        <w:sectPr w:rsidR="00090B6F">
          <w:pgSz w:w="12240" w:h="15840"/>
          <w:pgMar w:top="940" w:right="340" w:bottom="1200" w:left="820" w:header="0" w:footer="950" w:gutter="0"/>
          <w:cols w:space="720"/>
        </w:sectPr>
      </w:pPr>
      <w:r>
        <w:t>Fig</w:t>
      </w:r>
      <w:r>
        <w:rPr>
          <w:spacing w:val="-3"/>
        </w:rPr>
        <w:t xml:space="preserve"> </w:t>
      </w:r>
      <w:r>
        <w:t>3.4.1:</w:t>
      </w:r>
      <w:r>
        <w:rPr>
          <w:spacing w:val="1"/>
        </w:rPr>
        <w:t xml:space="preserve"> </w:t>
      </w:r>
      <w:r>
        <w:t>Inside</w:t>
      </w:r>
      <w:r>
        <w:rPr>
          <w:spacing w:val="-1"/>
        </w:rPr>
        <w:t xml:space="preserve"> </w:t>
      </w:r>
      <w:r>
        <w:t>a</w:t>
      </w:r>
      <w:r>
        <w:rPr>
          <w:spacing w:val="-5"/>
        </w:rPr>
        <w:t xml:space="preserve"> LED</w:t>
      </w:r>
      <w:r>
        <w:rPr>
          <w:spacing w:val="-5"/>
          <w:lang w:val="en-IN"/>
        </w:rPr>
        <w:t xml:space="preserve">                                          </w:t>
      </w:r>
      <w:r>
        <w:t>Fig</w:t>
      </w:r>
      <w:r>
        <w:rPr>
          <w:spacing w:val="-1"/>
        </w:rPr>
        <w:t xml:space="preserve"> </w:t>
      </w:r>
      <w:r>
        <w:t>3.4.2:</w:t>
      </w:r>
      <w:r>
        <w:rPr>
          <w:spacing w:val="-3"/>
        </w:rPr>
        <w:t xml:space="preserve"> </w:t>
      </w:r>
      <w:r>
        <w:t>Parts</w:t>
      </w:r>
      <w:r>
        <w:rPr>
          <w:spacing w:val="-3"/>
        </w:rPr>
        <w:t xml:space="preserve"> </w:t>
      </w:r>
      <w:r>
        <w:t>of</w:t>
      </w:r>
      <w:r>
        <w:rPr>
          <w:spacing w:val="-3"/>
        </w:rPr>
        <w:t xml:space="preserve"> </w:t>
      </w:r>
      <w:r>
        <w:t xml:space="preserve">a </w:t>
      </w:r>
      <w:r>
        <w:rPr>
          <w:spacing w:val="-5"/>
        </w:rPr>
        <w:t>LED</w:t>
      </w:r>
    </w:p>
    <w:p w14:paraId="2666D76F" w14:textId="77777777" w:rsidR="00090B6F" w:rsidRDefault="00090B6F">
      <w:pPr>
        <w:pStyle w:val="BodyText"/>
        <w:spacing w:before="7"/>
        <w:rPr>
          <w:b/>
        </w:rPr>
      </w:pPr>
    </w:p>
    <w:p w14:paraId="5263858E" w14:textId="77777777" w:rsidR="00090B6F" w:rsidRDefault="00000000">
      <w:pPr>
        <w:ind w:left="620"/>
        <w:rPr>
          <w:b/>
          <w:sz w:val="24"/>
        </w:rPr>
      </w:pPr>
      <w:r>
        <w:rPr>
          <w:b/>
          <w:spacing w:val="-2"/>
          <w:sz w:val="24"/>
        </w:rPr>
        <w:t>Working:</w:t>
      </w:r>
    </w:p>
    <w:p w14:paraId="4F077652" w14:textId="77777777" w:rsidR="00090B6F" w:rsidRDefault="00090B6F">
      <w:pPr>
        <w:pStyle w:val="BodyText"/>
        <w:spacing w:before="135"/>
        <w:rPr>
          <w:b/>
        </w:rPr>
      </w:pPr>
    </w:p>
    <w:p w14:paraId="6C530A8B" w14:textId="77777777" w:rsidR="00090B6F" w:rsidRDefault="00000000">
      <w:pPr>
        <w:pStyle w:val="BodyText"/>
        <w:spacing w:line="362" w:lineRule="auto"/>
        <w:ind w:left="620" w:right="612" w:firstLine="1440"/>
        <w:jc w:val="both"/>
      </w:pPr>
      <w:r>
        <w:t>The structure of the LED light is completely different than that of the light bulb. Amazingly, the LED has a simple and strong structure. The light-emitting semiconductor material is what determines the LED's color. The LED is based on the semiconductor diode.</w:t>
      </w:r>
    </w:p>
    <w:p w14:paraId="48C85FC5" w14:textId="77777777" w:rsidR="00090B6F" w:rsidRDefault="00000000">
      <w:pPr>
        <w:pStyle w:val="BodyText"/>
        <w:spacing w:before="272" w:line="360" w:lineRule="auto"/>
        <w:ind w:left="620" w:right="611" w:firstLine="1440"/>
        <w:jc w:val="both"/>
      </w:pPr>
      <w:r>
        <w:t>When a diode is forward biased (switched on), electrons are able to recombine with holes within the device, releasing energy in the form of photons. This effect is called electroluminescence and the color of the light (corresponding to the energy of the photon) is determined</w:t>
      </w:r>
      <w:r>
        <w:rPr>
          <w:spacing w:val="40"/>
        </w:rPr>
        <w:t xml:space="preserve"> </w:t>
      </w:r>
      <w:r>
        <w:t>by</w:t>
      </w:r>
      <w:r>
        <w:rPr>
          <w:spacing w:val="37"/>
        </w:rPr>
        <w:t xml:space="preserve"> </w:t>
      </w:r>
      <w:r>
        <w:t>the</w:t>
      </w:r>
      <w:r>
        <w:rPr>
          <w:spacing w:val="40"/>
        </w:rPr>
        <w:t xml:space="preserve"> </w:t>
      </w:r>
      <w:r>
        <w:t>energy</w:t>
      </w:r>
      <w:r>
        <w:rPr>
          <w:spacing w:val="37"/>
        </w:rPr>
        <w:t xml:space="preserve"> </w:t>
      </w:r>
      <w:r>
        <w:t>gap</w:t>
      </w:r>
      <w:r>
        <w:rPr>
          <w:spacing w:val="40"/>
        </w:rPr>
        <w:t xml:space="preserve"> </w:t>
      </w:r>
      <w:r>
        <w:t>of</w:t>
      </w:r>
      <w:r>
        <w:rPr>
          <w:spacing w:val="34"/>
        </w:rPr>
        <w:t xml:space="preserve"> </w:t>
      </w:r>
      <w:r>
        <w:t>the</w:t>
      </w:r>
      <w:r>
        <w:rPr>
          <w:spacing w:val="40"/>
        </w:rPr>
        <w:t xml:space="preserve"> </w:t>
      </w:r>
      <w:r>
        <w:t>semiconductor.</w:t>
      </w:r>
      <w:r>
        <w:rPr>
          <w:spacing w:val="40"/>
        </w:rPr>
        <w:t xml:space="preserve"> </w:t>
      </w:r>
      <w:r>
        <w:t>An</w:t>
      </w:r>
      <w:r>
        <w:rPr>
          <w:spacing w:val="40"/>
        </w:rPr>
        <w:t xml:space="preserve"> </w:t>
      </w:r>
      <w:r>
        <w:t>LED</w:t>
      </w:r>
      <w:r>
        <w:rPr>
          <w:spacing w:val="40"/>
        </w:rPr>
        <w:t xml:space="preserve"> </w:t>
      </w:r>
      <w:r>
        <w:t>is</w:t>
      </w:r>
      <w:r>
        <w:rPr>
          <w:spacing w:val="40"/>
        </w:rPr>
        <w:t xml:space="preserve"> </w:t>
      </w:r>
      <w:r>
        <w:t>usually</w:t>
      </w:r>
      <w:r>
        <w:rPr>
          <w:spacing w:val="37"/>
        </w:rPr>
        <w:t xml:space="preserve"> </w:t>
      </w:r>
      <w:r>
        <w:t>small</w:t>
      </w:r>
      <w:r>
        <w:rPr>
          <w:spacing w:val="40"/>
        </w:rPr>
        <w:t xml:space="preserve"> </w:t>
      </w:r>
      <w:r>
        <w:t>in</w:t>
      </w:r>
      <w:r>
        <w:rPr>
          <w:spacing w:val="40"/>
        </w:rPr>
        <w:t xml:space="preserve"> </w:t>
      </w:r>
      <w:r>
        <w:t>area</w:t>
      </w:r>
      <w:r>
        <w:rPr>
          <w:spacing w:val="40"/>
        </w:rPr>
        <w:t xml:space="preserve"> </w:t>
      </w:r>
      <w:r>
        <w:t>(less</w:t>
      </w:r>
      <w:r>
        <w:rPr>
          <w:spacing w:val="40"/>
        </w:rPr>
        <w:t xml:space="preserve"> </w:t>
      </w:r>
      <w:r>
        <w:t>than 1</w:t>
      </w:r>
      <w:r>
        <w:rPr>
          <w:spacing w:val="-1"/>
        </w:rPr>
        <w:t xml:space="preserve"> </w:t>
      </w:r>
      <w:r>
        <w:t>mm</w:t>
      </w:r>
      <w:r>
        <w:rPr>
          <w:vertAlign w:val="superscript"/>
        </w:rPr>
        <w:t>2</w:t>
      </w:r>
      <w:r>
        <w:t>), and integrated optical components are used to shape its radiation pattern and assist in reflection. LED’s present many advantages over incandescent light sources including lower energy consumption,</w:t>
      </w:r>
      <w:r>
        <w:rPr>
          <w:spacing w:val="53"/>
          <w:w w:val="150"/>
        </w:rPr>
        <w:t xml:space="preserve"> </w:t>
      </w:r>
      <w:r>
        <w:t>longer</w:t>
      </w:r>
      <w:r>
        <w:rPr>
          <w:spacing w:val="54"/>
          <w:w w:val="150"/>
        </w:rPr>
        <w:t xml:space="preserve"> </w:t>
      </w:r>
      <w:r>
        <w:t>lifetime,</w:t>
      </w:r>
      <w:r>
        <w:rPr>
          <w:spacing w:val="55"/>
          <w:w w:val="150"/>
        </w:rPr>
        <w:t xml:space="preserve"> </w:t>
      </w:r>
      <w:r>
        <w:t>improved</w:t>
      </w:r>
      <w:r>
        <w:rPr>
          <w:spacing w:val="78"/>
        </w:rPr>
        <w:t xml:space="preserve"> </w:t>
      </w:r>
      <w:r>
        <w:t>robustness,</w:t>
      </w:r>
      <w:r>
        <w:rPr>
          <w:spacing w:val="51"/>
          <w:w w:val="150"/>
        </w:rPr>
        <w:t xml:space="preserve"> </w:t>
      </w:r>
      <w:r>
        <w:t>smaller</w:t>
      </w:r>
      <w:r>
        <w:rPr>
          <w:spacing w:val="50"/>
          <w:w w:val="150"/>
        </w:rPr>
        <w:t xml:space="preserve"> </w:t>
      </w:r>
      <w:r>
        <w:t>size,</w:t>
      </w:r>
      <w:r>
        <w:rPr>
          <w:spacing w:val="55"/>
          <w:w w:val="150"/>
        </w:rPr>
        <w:t xml:space="preserve"> </w:t>
      </w:r>
      <w:r>
        <w:t>faster</w:t>
      </w:r>
      <w:r>
        <w:rPr>
          <w:spacing w:val="51"/>
          <w:w w:val="150"/>
        </w:rPr>
        <w:t xml:space="preserve"> </w:t>
      </w:r>
      <w:r>
        <w:t>switching,</w:t>
      </w:r>
      <w:r>
        <w:rPr>
          <w:spacing w:val="50"/>
          <w:w w:val="150"/>
        </w:rPr>
        <w:t xml:space="preserve"> </w:t>
      </w:r>
      <w:r>
        <w:t>and</w:t>
      </w:r>
      <w:r>
        <w:rPr>
          <w:spacing w:val="79"/>
        </w:rPr>
        <w:t xml:space="preserve"> </w:t>
      </w:r>
      <w:r>
        <w:rPr>
          <w:spacing w:val="-2"/>
        </w:rPr>
        <w:t>greater</w:t>
      </w:r>
    </w:p>
    <w:p w14:paraId="4A0EEA59" w14:textId="77777777" w:rsidR="00090B6F" w:rsidRDefault="00000000">
      <w:pPr>
        <w:pStyle w:val="BodyText"/>
        <w:spacing w:line="274" w:lineRule="exact"/>
        <w:ind w:left="620"/>
        <w:jc w:val="both"/>
      </w:pPr>
      <w:r>
        <w:t>durability</w:t>
      </w:r>
      <w:r>
        <w:rPr>
          <w:spacing w:val="-2"/>
        </w:rPr>
        <w:t xml:space="preserve"> </w:t>
      </w:r>
      <w:r>
        <w:t>and</w:t>
      </w:r>
      <w:r>
        <w:rPr>
          <w:spacing w:val="2"/>
        </w:rPr>
        <w:t xml:space="preserve"> </w:t>
      </w:r>
      <w:r>
        <w:t>reliability.</w:t>
      </w:r>
      <w:r>
        <w:rPr>
          <w:spacing w:val="5"/>
        </w:rPr>
        <w:t xml:space="preserve"> </w:t>
      </w:r>
      <w:r>
        <w:t>However,</w:t>
      </w:r>
      <w:r>
        <w:rPr>
          <w:spacing w:val="5"/>
        </w:rPr>
        <w:t xml:space="preserve"> </w:t>
      </w:r>
      <w:r>
        <w:t>they</w:t>
      </w:r>
      <w:r>
        <w:rPr>
          <w:spacing w:val="-6"/>
        </w:rPr>
        <w:t xml:space="preserve"> </w:t>
      </w:r>
      <w:r>
        <w:t>are</w:t>
      </w:r>
      <w:r>
        <w:rPr>
          <w:spacing w:val="2"/>
        </w:rPr>
        <w:t xml:space="preserve"> </w:t>
      </w:r>
      <w:r>
        <w:t>relatively</w:t>
      </w:r>
      <w:r>
        <w:rPr>
          <w:spacing w:val="-1"/>
        </w:rPr>
        <w:t xml:space="preserve"> </w:t>
      </w:r>
      <w:r>
        <w:t>expensive</w:t>
      </w:r>
      <w:r>
        <w:rPr>
          <w:spacing w:val="2"/>
        </w:rPr>
        <w:t xml:space="preserve"> </w:t>
      </w:r>
      <w:r>
        <w:t>and</w:t>
      </w:r>
      <w:r>
        <w:rPr>
          <w:spacing w:val="2"/>
        </w:rPr>
        <w:t xml:space="preserve"> </w:t>
      </w:r>
      <w:r>
        <w:t>require</w:t>
      </w:r>
      <w:r>
        <w:rPr>
          <w:spacing w:val="6"/>
        </w:rPr>
        <w:t xml:space="preserve"> </w:t>
      </w:r>
      <w:r>
        <w:t>more</w:t>
      </w:r>
      <w:r>
        <w:rPr>
          <w:spacing w:val="2"/>
        </w:rPr>
        <w:t xml:space="preserve"> </w:t>
      </w:r>
      <w:r>
        <w:t>precise</w:t>
      </w:r>
      <w:r>
        <w:rPr>
          <w:spacing w:val="3"/>
        </w:rPr>
        <w:t xml:space="preserve"> </w:t>
      </w:r>
      <w:r>
        <w:t>current</w:t>
      </w:r>
      <w:r>
        <w:rPr>
          <w:spacing w:val="8"/>
        </w:rPr>
        <w:t xml:space="preserve"> </w:t>
      </w:r>
      <w:r>
        <w:rPr>
          <w:spacing w:val="-5"/>
        </w:rPr>
        <w:t>and</w:t>
      </w:r>
    </w:p>
    <w:p w14:paraId="394133BF" w14:textId="77777777" w:rsidR="00090B6F" w:rsidRDefault="00000000">
      <w:pPr>
        <w:pStyle w:val="BodyText"/>
        <w:spacing w:before="62" w:line="360" w:lineRule="auto"/>
        <w:ind w:left="620" w:right="605"/>
        <w:jc w:val="both"/>
      </w:pPr>
      <w:r>
        <w:t>heat management than traditional light sources. Current LED products for general lighting are more expensive to buy than fluorescent lamp sources of comparable output. They also enjoy use in applications as diverse as replacements for traditional light sources in automotive lighting</w:t>
      </w:r>
      <w:r>
        <w:rPr>
          <w:spacing w:val="40"/>
        </w:rPr>
        <w:t xml:space="preserve"> </w:t>
      </w:r>
      <w:r>
        <w:t>(particularly indicators) and in traffic signals. The compact size of LED’s has allowed new text and video displays and sensors to be developed, while their high switching rates are useful in advanced communications technology. The electrical symbol and polarities of led are shown in fig: 3.4.3.</w:t>
      </w:r>
    </w:p>
    <w:p w14:paraId="156AF0F1" w14:textId="77777777" w:rsidR="00090B6F" w:rsidRDefault="00090B6F">
      <w:pPr>
        <w:pStyle w:val="BodyText"/>
        <w:ind w:left="985"/>
      </w:pPr>
    </w:p>
    <w:p w14:paraId="42AA1D20" w14:textId="77777777" w:rsidR="00090B6F" w:rsidRDefault="00000000">
      <w:pPr>
        <w:pStyle w:val="BodyText"/>
        <w:ind w:left="985"/>
      </w:pPr>
      <w:r>
        <w:rPr>
          <w:noProof/>
        </w:rPr>
        <w:drawing>
          <wp:anchor distT="0" distB="0" distL="0" distR="0" simplePos="0" relativeHeight="251671552" behindDoc="1" locked="0" layoutInCell="1" allowOverlap="1" wp14:anchorId="41BE374B" wp14:editId="395C0593">
            <wp:simplePos x="0" y="0"/>
            <wp:positionH relativeFrom="page">
              <wp:posOffset>2014855</wp:posOffset>
            </wp:positionH>
            <wp:positionV relativeFrom="paragraph">
              <wp:posOffset>38100</wp:posOffset>
            </wp:positionV>
            <wp:extent cx="3053080" cy="1975485"/>
            <wp:effectExtent l="0" t="0" r="10160" b="5715"/>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cstate="print"/>
                    <a:stretch>
                      <a:fillRect/>
                    </a:stretch>
                  </pic:blipFill>
                  <pic:spPr>
                    <a:xfrm>
                      <a:off x="0" y="0"/>
                      <a:ext cx="3053080" cy="1975485"/>
                    </a:xfrm>
                    <a:prstGeom prst="rect">
                      <a:avLst/>
                    </a:prstGeom>
                  </pic:spPr>
                </pic:pic>
              </a:graphicData>
            </a:graphic>
          </wp:anchor>
        </w:drawing>
      </w:r>
      <w:r>
        <w:t>LED</w:t>
      </w:r>
      <w:r>
        <w:rPr>
          <w:spacing w:val="-4"/>
        </w:rPr>
        <w:t xml:space="preserve"> </w:t>
      </w:r>
      <w:r>
        <w:t>lights</w:t>
      </w:r>
      <w:r>
        <w:rPr>
          <w:spacing w:val="-2"/>
        </w:rPr>
        <w:t xml:space="preserve"> </w:t>
      </w:r>
      <w:r>
        <w:t>have</w:t>
      </w:r>
      <w:r>
        <w:rPr>
          <w:spacing w:val="-1"/>
        </w:rPr>
        <w:t xml:space="preserve"> </w:t>
      </w:r>
      <w:r>
        <w:t>a</w:t>
      </w:r>
      <w:r>
        <w:rPr>
          <w:spacing w:val="-1"/>
        </w:rPr>
        <w:t xml:space="preserve"> </w:t>
      </w:r>
      <w:r>
        <w:t>variety</w:t>
      </w:r>
      <w:r>
        <w:rPr>
          <w:spacing w:val="-10"/>
        </w:rPr>
        <w:t xml:space="preserve"> </w:t>
      </w:r>
      <w:r>
        <w:t>of</w:t>
      </w:r>
      <w:r>
        <w:rPr>
          <w:spacing w:val="-8"/>
        </w:rPr>
        <w:t xml:space="preserve"> </w:t>
      </w:r>
      <w:r>
        <w:t>advantages</w:t>
      </w:r>
      <w:r>
        <w:rPr>
          <w:spacing w:val="-3"/>
        </w:rPr>
        <w:t xml:space="preserve"> </w:t>
      </w:r>
      <w:r>
        <w:t>over</w:t>
      </w:r>
      <w:r>
        <w:rPr>
          <w:spacing w:val="-3"/>
        </w:rPr>
        <w:t xml:space="preserve"> </w:t>
      </w:r>
      <w:r>
        <w:t>other</w:t>
      </w:r>
      <w:r>
        <w:rPr>
          <w:spacing w:val="1"/>
        </w:rPr>
        <w:t xml:space="preserve"> </w:t>
      </w:r>
      <w:r>
        <w:t>light</w:t>
      </w:r>
      <w:r>
        <w:rPr>
          <w:spacing w:val="5"/>
        </w:rPr>
        <w:t xml:space="preserve"> </w:t>
      </w:r>
      <w:r>
        <w:rPr>
          <w:spacing w:val="-2"/>
        </w:rPr>
        <w:t>sources:</w:t>
      </w:r>
    </w:p>
    <w:p w14:paraId="132C2AB8" w14:textId="77777777" w:rsidR="00090B6F" w:rsidRDefault="00090B6F">
      <w:pPr>
        <w:pStyle w:val="BodyText"/>
        <w:spacing w:before="137"/>
      </w:pPr>
    </w:p>
    <w:p w14:paraId="206FA35F" w14:textId="77777777" w:rsidR="00090B6F" w:rsidRDefault="00000000">
      <w:pPr>
        <w:pStyle w:val="ListParagraph"/>
        <w:numPr>
          <w:ilvl w:val="0"/>
          <w:numId w:val="20"/>
        </w:numPr>
        <w:tabs>
          <w:tab w:val="left" w:pos="1340"/>
        </w:tabs>
        <w:ind w:left="1340" w:hanging="360"/>
        <w:rPr>
          <w:lang w:val="en-IN"/>
        </w:rPr>
        <w:sectPr w:rsidR="00090B6F">
          <w:pgSz w:w="12240" w:h="15840"/>
          <w:pgMar w:top="880" w:right="340" w:bottom="1160" w:left="820" w:header="0" w:footer="950" w:gutter="0"/>
          <w:cols w:space="720"/>
        </w:sectPr>
      </w:pPr>
      <w:r>
        <w:rPr>
          <w:sz w:val="24"/>
        </w:rPr>
        <w:t>High-levels</w:t>
      </w:r>
      <w:r>
        <w:rPr>
          <w:spacing w:val="-4"/>
          <w:sz w:val="24"/>
        </w:rPr>
        <w:t xml:space="preserve"> </w:t>
      </w:r>
      <w:r>
        <w:rPr>
          <w:sz w:val="24"/>
        </w:rPr>
        <w:t>of</w:t>
      </w:r>
      <w:r>
        <w:rPr>
          <w:spacing w:val="-4"/>
          <w:sz w:val="24"/>
        </w:rPr>
        <w:t xml:space="preserve"> </w:t>
      </w:r>
      <w:r>
        <w:rPr>
          <w:sz w:val="24"/>
        </w:rPr>
        <w:t>brightness</w:t>
      </w:r>
      <w:r>
        <w:rPr>
          <w:spacing w:val="-4"/>
          <w:sz w:val="24"/>
        </w:rPr>
        <w:t xml:space="preserve"> </w:t>
      </w:r>
      <w:r>
        <w:rPr>
          <w:sz w:val="24"/>
        </w:rPr>
        <w:t>and</w:t>
      </w:r>
      <w:r>
        <w:rPr>
          <w:spacing w:val="3"/>
          <w:sz w:val="24"/>
        </w:rPr>
        <w:t xml:space="preserve"> </w:t>
      </w:r>
      <w:proofErr w:type="spellStart"/>
      <w:r>
        <w:rPr>
          <w:spacing w:val="-2"/>
          <w:sz w:val="24"/>
        </w:rPr>
        <w:t>intensit</w:t>
      </w:r>
      <w:proofErr w:type="spellEnd"/>
      <w:r>
        <w:rPr>
          <w:spacing w:val="-2"/>
          <w:sz w:val="24"/>
          <w:lang w:val="en-IN"/>
        </w:rPr>
        <w:t>y</w:t>
      </w:r>
    </w:p>
    <w:p w14:paraId="75DB34C5" w14:textId="77777777" w:rsidR="00090B6F" w:rsidRDefault="00090B6F">
      <w:pPr>
        <w:pStyle w:val="BodyText"/>
        <w:spacing w:before="139"/>
      </w:pPr>
    </w:p>
    <w:p w14:paraId="758471C8" w14:textId="77777777" w:rsidR="00090B6F" w:rsidRDefault="00000000">
      <w:pPr>
        <w:pStyle w:val="ListParagraph"/>
        <w:numPr>
          <w:ilvl w:val="0"/>
          <w:numId w:val="20"/>
        </w:numPr>
        <w:tabs>
          <w:tab w:val="left" w:pos="1340"/>
        </w:tabs>
        <w:spacing w:before="138"/>
        <w:ind w:left="1340" w:hanging="360"/>
        <w:rPr>
          <w:rFonts w:ascii="Symbol" w:hAnsi="Symbol"/>
          <w:sz w:val="24"/>
        </w:rPr>
      </w:pPr>
      <w:r>
        <w:rPr>
          <w:spacing w:val="-2"/>
          <w:sz w:val="24"/>
        </w:rPr>
        <w:t>High-efficiency</w:t>
      </w:r>
    </w:p>
    <w:p w14:paraId="750E0E8C" w14:textId="77777777" w:rsidR="00090B6F" w:rsidRDefault="00000000">
      <w:pPr>
        <w:pStyle w:val="ListParagraph"/>
        <w:numPr>
          <w:ilvl w:val="0"/>
          <w:numId w:val="20"/>
        </w:numPr>
        <w:tabs>
          <w:tab w:val="left" w:pos="1340"/>
        </w:tabs>
        <w:spacing w:before="138"/>
        <w:ind w:left="1340" w:hanging="360"/>
        <w:rPr>
          <w:rFonts w:ascii="Symbol" w:hAnsi="Symbol"/>
          <w:sz w:val="24"/>
        </w:rPr>
      </w:pPr>
      <w:r>
        <w:rPr>
          <w:sz w:val="24"/>
        </w:rPr>
        <w:t>Low-voltage</w:t>
      </w:r>
      <w:r>
        <w:rPr>
          <w:spacing w:val="-5"/>
          <w:sz w:val="24"/>
        </w:rPr>
        <w:t xml:space="preserve"> </w:t>
      </w:r>
      <w:r>
        <w:rPr>
          <w:sz w:val="24"/>
        </w:rPr>
        <w:t>and</w:t>
      </w:r>
      <w:r>
        <w:rPr>
          <w:spacing w:val="-3"/>
          <w:sz w:val="24"/>
        </w:rPr>
        <w:t xml:space="preserve"> </w:t>
      </w:r>
      <w:r>
        <w:rPr>
          <w:sz w:val="24"/>
        </w:rPr>
        <w:t>current</w:t>
      </w:r>
      <w:r>
        <w:rPr>
          <w:spacing w:val="1"/>
          <w:sz w:val="24"/>
        </w:rPr>
        <w:t xml:space="preserve"> </w:t>
      </w:r>
      <w:r>
        <w:rPr>
          <w:spacing w:val="-2"/>
          <w:sz w:val="24"/>
        </w:rPr>
        <w:t>requirements</w:t>
      </w:r>
    </w:p>
    <w:p w14:paraId="37510BAB" w14:textId="77777777" w:rsidR="00090B6F" w:rsidRDefault="00000000">
      <w:pPr>
        <w:pStyle w:val="ListParagraph"/>
        <w:numPr>
          <w:ilvl w:val="0"/>
          <w:numId w:val="20"/>
        </w:numPr>
        <w:tabs>
          <w:tab w:val="left" w:pos="1340"/>
        </w:tabs>
        <w:spacing w:before="138"/>
        <w:ind w:left="1340" w:hanging="360"/>
        <w:rPr>
          <w:rFonts w:ascii="Symbol" w:hAnsi="Symbol"/>
          <w:sz w:val="24"/>
        </w:rPr>
      </w:pPr>
      <w:r>
        <w:rPr>
          <w:sz w:val="24"/>
        </w:rPr>
        <w:t>Low</w:t>
      </w:r>
      <w:r>
        <w:rPr>
          <w:spacing w:val="-2"/>
          <w:sz w:val="24"/>
        </w:rPr>
        <w:t xml:space="preserve"> </w:t>
      </w:r>
      <w:r>
        <w:rPr>
          <w:sz w:val="24"/>
        </w:rPr>
        <w:t>radiated</w:t>
      </w:r>
      <w:r>
        <w:rPr>
          <w:spacing w:val="-1"/>
          <w:sz w:val="24"/>
        </w:rPr>
        <w:t xml:space="preserve"> </w:t>
      </w:r>
      <w:r>
        <w:rPr>
          <w:spacing w:val="-4"/>
          <w:sz w:val="24"/>
        </w:rPr>
        <w:t>heat</w:t>
      </w:r>
    </w:p>
    <w:p w14:paraId="3B396DDF" w14:textId="77777777" w:rsidR="00090B6F" w:rsidRDefault="00000000">
      <w:pPr>
        <w:pStyle w:val="ListParagraph"/>
        <w:numPr>
          <w:ilvl w:val="0"/>
          <w:numId w:val="20"/>
        </w:numPr>
        <w:tabs>
          <w:tab w:val="left" w:pos="1340"/>
        </w:tabs>
        <w:spacing w:before="138"/>
        <w:ind w:left="1340" w:hanging="360"/>
        <w:rPr>
          <w:rFonts w:ascii="Symbol" w:hAnsi="Symbol"/>
          <w:sz w:val="24"/>
        </w:rPr>
      </w:pPr>
      <w:r>
        <w:rPr>
          <w:sz w:val="24"/>
        </w:rPr>
        <w:t>High</w:t>
      </w:r>
      <w:r>
        <w:rPr>
          <w:spacing w:val="-7"/>
          <w:sz w:val="24"/>
        </w:rPr>
        <w:t xml:space="preserve"> </w:t>
      </w:r>
      <w:r>
        <w:rPr>
          <w:sz w:val="24"/>
        </w:rPr>
        <w:t>reliability</w:t>
      </w:r>
      <w:r>
        <w:rPr>
          <w:spacing w:val="-10"/>
          <w:sz w:val="24"/>
        </w:rPr>
        <w:t xml:space="preserve"> </w:t>
      </w:r>
      <w:r>
        <w:rPr>
          <w:sz w:val="24"/>
        </w:rPr>
        <w:t>(resistant</w:t>
      </w:r>
      <w:r>
        <w:rPr>
          <w:spacing w:val="-2"/>
          <w:sz w:val="24"/>
        </w:rPr>
        <w:t xml:space="preserve"> </w:t>
      </w:r>
      <w:r>
        <w:rPr>
          <w:sz w:val="24"/>
        </w:rPr>
        <w:t>to</w:t>
      </w:r>
      <w:r>
        <w:rPr>
          <w:spacing w:val="-1"/>
          <w:sz w:val="24"/>
        </w:rPr>
        <w:t xml:space="preserve"> </w:t>
      </w:r>
      <w:r>
        <w:rPr>
          <w:sz w:val="24"/>
        </w:rPr>
        <w:t>shock</w:t>
      </w:r>
      <w:r>
        <w:rPr>
          <w:spacing w:val="-1"/>
          <w:sz w:val="24"/>
        </w:rPr>
        <w:t xml:space="preserve"> </w:t>
      </w:r>
      <w:r>
        <w:rPr>
          <w:sz w:val="24"/>
        </w:rPr>
        <w:t>and</w:t>
      </w:r>
      <w:r>
        <w:rPr>
          <w:spacing w:val="-1"/>
          <w:sz w:val="24"/>
        </w:rPr>
        <w:t xml:space="preserve"> </w:t>
      </w:r>
      <w:r>
        <w:rPr>
          <w:spacing w:val="-2"/>
          <w:sz w:val="24"/>
        </w:rPr>
        <w:t>vibration)</w:t>
      </w:r>
    </w:p>
    <w:p w14:paraId="2538DA2E" w14:textId="77777777" w:rsidR="00090B6F" w:rsidRDefault="00000000">
      <w:pPr>
        <w:pStyle w:val="ListParagraph"/>
        <w:numPr>
          <w:ilvl w:val="0"/>
          <w:numId w:val="20"/>
        </w:numPr>
        <w:tabs>
          <w:tab w:val="left" w:pos="1340"/>
        </w:tabs>
        <w:spacing w:before="134"/>
        <w:ind w:left="1340" w:hanging="360"/>
        <w:rPr>
          <w:rFonts w:ascii="Symbol" w:hAnsi="Symbol"/>
          <w:sz w:val="24"/>
        </w:rPr>
      </w:pPr>
      <w:r>
        <w:rPr>
          <w:sz w:val="24"/>
        </w:rPr>
        <w:t>No</w:t>
      </w:r>
      <w:r>
        <w:rPr>
          <w:spacing w:val="4"/>
          <w:sz w:val="24"/>
        </w:rPr>
        <w:t xml:space="preserve"> </w:t>
      </w:r>
      <w:r>
        <w:rPr>
          <w:sz w:val="24"/>
        </w:rPr>
        <w:t>UV</w:t>
      </w:r>
      <w:r>
        <w:rPr>
          <w:spacing w:val="-4"/>
          <w:sz w:val="24"/>
        </w:rPr>
        <w:t xml:space="preserve"> Rays</w:t>
      </w:r>
    </w:p>
    <w:p w14:paraId="1116EC35" w14:textId="77777777" w:rsidR="00090B6F" w:rsidRDefault="00000000">
      <w:pPr>
        <w:pStyle w:val="ListParagraph"/>
        <w:numPr>
          <w:ilvl w:val="0"/>
          <w:numId w:val="20"/>
        </w:numPr>
        <w:tabs>
          <w:tab w:val="left" w:pos="1340"/>
        </w:tabs>
        <w:spacing w:before="138"/>
        <w:ind w:left="1340" w:hanging="360"/>
        <w:rPr>
          <w:rFonts w:ascii="Symbol" w:hAnsi="Symbol"/>
          <w:sz w:val="24"/>
        </w:rPr>
      </w:pPr>
      <w:r>
        <w:rPr>
          <w:sz w:val="24"/>
        </w:rPr>
        <w:t>Long</w:t>
      </w:r>
      <w:r>
        <w:rPr>
          <w:spacing w:val="-2"/>
          <w:sz w:val="24"/>
        </w:rPr>
        <w:t xml:space="preserve"> </w:t>
      </w:r>
      <w:r>
        <w:rPr>
          <w:sz w:val="24"/>
        </w:rPr>
        <w:t xml:space="preserve">source </w:t>
      </w:r>
      <w:r>
        <w:rPr>
          <w:spacing w:val="-4"/>
          <w:sz w:val="24"/>
        </w:rPr>
        <w:t>life</w:t>
      </w:r>
    </w:p>
    <w:p w14:paraId="37706A65" w14:textId="77777777" w:rsidR="00090B6F" w:rsidRDefault="00000000">
      <w:pPr>
        <w:pStyle w:val="ListParagraph"/>
        <w:numPr>
          <w:ilvl w:val="0"/>
          <w:numId w:val="20"/>
        </w:numPr>
        <w:tabs>
          <w:tab w:val="left" w:pos="1340"/>
        </w:tabs>
        <w:spacing w:before="138" w:line="583" w:lineRule="auto"/>
        <w:ind w:right="5013" w:firstLine="0"/>
        <w:rPr>
          <w:rFonts w:ascii="Symbol" w:hAnsi="Symbol"/>
          <w:sz w:val="24"/>
        </w:rPr>
      </w:pPr>
      <w:r>
        <w:rPr>
          <w:sz w:val="24"/>
        </w:rPr>
        <w:t>Can be easily controlled and programmed Applications</w:t>
      </w:r>
      <w:r>
        <w:rPr>
          <w:spacing w:val="-6"/>
          <w:sz w:val="24"/>
        </w:rPr>
        <w:t xml:space="preserve"> </w:t>
      </w:r>
      <w:r>
        <w:rPr>
          <w:sz w:val="24"/>
        </w:rPr>
        <w:t>of</w:t>
      </w:r>
      <w:r>
        <w:rPr>
          <w:spacing w:val="-12"/>
          <w:sz w:val="24"/>
        </w:rPr>
        <w:t xml:space="preserve"> </w:t>
      </w:r>
      <w:r>
        <w:rPr>
          <w:sz w:val="24"/>
        </w:rPr>
        <w:t>LED</w:t>
      </w:r>
      <w:r>
        <w:rPr>
          <w:spacing w:val="-5"/>
          <w:sz w:val="24"/>
        </w:rPr>
        <w:t xml:space="preserve"> </w:t>
      </w:r>
      <w:r>
        <w:rPr>
          <w:sz w:val="24"/>
        </w:rPr>
        <w:t>fall</w:t>
      </w:r>
      <w:r>
        <w:rPr>
          <w:spacing w:val="-5"/>
          <w:sz w:val="24"/>
        </w:rPr>
        <w:t xml:space="preserve"> </w:t>
      </w:r>
      <w:r>
        <w:rPr>
          <w:sz w:val="24"/>
        </w:rPr>
        <w:t>into</w:t>
      </w:r>
      <w:r>
        <w:rPr>
          <w:spacing w:val="-5"/>
          <w:sz w:val="24"/>
        </w:rPr>
        <w:t xml:space="preserve"> </w:t>
      </w:r>
      <w:r>
        <w:rPr>
          <w:sz w:val="24"/>
        </w:rPr>
        <w:t>three</w:t>
      </w:r>
      <w:r>
        <w:rPr>
          <w:spacing w:val="-5"/>
          <w:sz w:val="24"/>
        </w:rPr>
        <w:t xml:space="preserve"> </w:t>
      </w:r>
      <w:r>
        <w:rPr>
          <w:sz w:val="24"/>
        </w:rPr>
        <w:t>major</w:t>
      </w:r>
      <w:r>
        <w:rPr>
          <w:spacing w:val="-4"/>
          <w:sz w:val="24"/>
        </w:rPr>
        <w:t xml:space="preserve"> </w:t>
      </w:r>
      <w:r>
        <w:rPr>
          <w:sz w:val="24"/>
        </w:rPr>
        <w:t>categories:</w:t>
      </w:r>
    </w:p>
    <w:p w14:paraId="6EAE86EB" w14:textId="77777777" w:rsidR="00090B6F" w:rsidRDefault="00000000">
      <w:pPr>
        <w:pStyle w:val="ListParagraph"/>
        <w:numPr>
          <w:ilvl w:val="0"/>
          <w:numId w:val="20"/>
        </w:numPr>
        <w:tabs>
          <w:tab w:val="left" w:pos="1341"/>
        </w:tabs>
        <w:spacing w:before="19" w:line="360" w:lineRule="auto"/>
        <w:ind w:left="1341" w:right="622"/>
        <w:rPr>
          <w:rFonts w:ascii="Symbol" w:hAnsi="Symbol"/>
          <w:sz w:val="20"/>
        </w:rPr>
      </w:pPr>
      <w:r>
        <w:rPr>
          <w:sz w:val="24"/>
        </w:rPr>
        <w:t>Visual</w:t>
      </w:r>
      <w:r>
        <w:rPr>
          <w:spacing w:val="38"/>
          <w:sz w:val="24"/>
        </w:rPr>
        <w:t xml:space="preserve"> </w:t>
      </w:r>
      <w:r>
        <w:rPr>
          <w:sz w:val="24"/>
        </w:rPr>
        <w:t>signal</w:t>
      </w:r>
      <w:r>
        <w:rPr>
          <w:spacing w:val="40"/>
          <w:sz w:val="24"/>
        </w:rPr>
        <w:t xml:space="preserve"> </w:t>
      </w:r>
      <w:r>
        <w:rPr>
          <w:sz w:val="24"/>
        </w:rPr>
        <w:t>application</w:t>
      </w:r>
      <w:r>
        <w:rPr>
          <w:spacing w:val="40"/>
          <w:sz w:val="24"/>
        </w:rPr>
        <w:t xml:space="preserve"> </w:t>
      </w:r>
      <w:r>
        <w:rPr>
          <w:sz w:val="24"/>
        </w:rPr>
        <w:t>where</w:t>
      </w:r>
      <w:r>
        <w:rPr>
          <w:spacing w:val="40"/>
          <w:sz w:val="24"/>
        </w:rPr>
        <w:t xml:space="preserve"> </w:t>
      </w:r>
      <w:r>
        <w:rPr>
          <w:sz w:val="24"/>
        </w:rPr>
        <w:t>the</w:t>
      </w:r>
      <w:r>
        <w:rPr>
          <w:spacing w:val="40"/>
          <w:sz w:val="24"/>
        </w:rPr>
        <w:t xml:space="preserve"> </w:t>
      </w:r>
      <w:r>
        <w:rPr>
          <w:sz w:val="24"/>
        </w:rPr>
        <w:t>light</w:t>
      </w:r>
      <w:r>
        <w:rPr>
          <w:spacing w:val="40"/>
          <w:sz w:val="24"/>
        </w:rPr>
        <w:t xml:space="preserve"> </w:t>
      </w:r>
      <w:r>
        <w:rPr>
          <w:sz w:val="24"/>
        </w:rPr>
        <w:t>goes</w:t>
      </w:r>
      <w:r>
        <w:rPr>
          <w:spacing w:val="40"/>
          <w:sz w:val="24"/>
        </w:rPr>
        <w:t xml:space="preserve"> </w:t>
      </w:r>
      <w:r>
        <w:rPr>
          <w:sz w:val="24"/>
        </w:rPr>
        <w:t>more</w:t>
      </w:r>
      <w:r>
        <w:rPr>
          <w:spacing w:val="40"/>
          <w:sz w:val="24"/>
        </w:rPr>
        <w:t xml:space="preserve"> </w:t>
      </w:r>
      <w:r>
        <w:rPr>
          <w:sz w:val="24"/>
        </w:rPr>
        <w:t>or</w:t>
      </w:r>
      <w:r>
        <w:rPr>
          <w:spacing w:val="40"/>
          <w:sz w:val="24"/>
        </w:rPr>
        <w:t xml:space="preserve"> </w:t>
      </w:r>
      <w:r>
        <w:rPr>
          <w:sz w:val="24"/>
        </w:rPr>
        <w:t>less</w:t>
      </w:r>
      <w:r>
        <w:rPr>
          <w:spacing w:val="40"/>
          <w:sz w:val="24"/>
        </w:rPr>
        <w:t xml:space="preserve"> </w:t>
      </w:r>
      <w:r>
        <w:rPr>
          <w:sz w:val="24"/>
        </w:rPr>
        <w:t>directly</w:t>
      </w:r>
      <w:r>
        <w:rPr>
          <w:spacing w:val="40"/>
          <w:sz w:val="24"/>
        </w:rPr>
        <w:t xml:space="preserve"> </w:t>
      </w:r>
      <w:r>
        <w:rPr>
          <w:sz w:val="24"/>
        </w:rPr>
        <w:t>from</w:t>
      </w:r>
      <w:r>
        <w:rPr>
          <w:spacing w:val="38"/>
          <w:sz w:val="24"/>
        </w:rPr>
        <w:t xml:space="preserve"> </w:t>
      </w:r>
      <w:r>
        <w:rPr>
          <w:sz w:val="24"/>
        </w:rPr>
        <w:t>the</w:t>
      </w:r>
      <w:r>
        <w:rPr>
          <w:spacing w:val="40"/>
          <w:sz w:val="24"/>
        </w:rPr>
        <w:t xml:space="preserve"> </w:t>
      </w:r>
      <w:r>
        <w:rPr>
          <w:sz w:val="24"/>
        </w:rPr>
        <w:t>LED</w:t>
      </w:r>
      <w:r>
        <w:rPr>
          <w:spacing w:val="40"/>
          <w:sz w:val="24"/>
        </w:rPr>
        <w:t xml:space="preserve"> </w:t>
      </w:r>
      <w:r>
        <w:rPr>
          <w:sz w:val="24"/>
        </w:rPr>
        <w:t>to</w:t>
      </w:r>
      <w:r>
        <w:rPr>
          <w:spacing w:val="40"/>
          <w:sz w:val="24"/>
        </w:rPr>
        <w:t xml:space="preserve"> </w:t>
      </w:r>
      <w:r>
        <w:rPr>
          <w:sz w:val="24"/>
        </w:rPr>
        <w:t>the human eye, to convey a message or meaning.</w:t>
      </w:r>
    </w:p>
    <w:p w14:paraId="387AEA98" w14:textId="77777777" w:rsidR="00090B6F" w:rsidRDefault="00000000">
      <w:pPr>
        <w:pStyle w:val="ListParagraph"/>
        <w:numPr>
          <w:ilvl w:val="0"/>
          <w:numId w:val="20"/>
        </w:numPr>
        <w:tabs>
          <w:tab w:val="left" w:pos="1340"/>
        </w:tabs>
        <w:spacing w:line="274" w:lineRule="exact"/>
        <w:ind w:left="1340" w:hanging="360"/>
        <w:rPr>
          <w:rFonts w:ascii="Symbol" w:hAnsi="Symbol"/>
          <w:sz w:val="20"/>
        </w:rPr>
      </w:pPr>
      <w:r>
        <w:rPr>
          <w:sz w:val="24"/>
        </w:rPr>
        <w:t>Illumination</w:t>
      </w:r>
      <w:r>
        <w:rPr>
          <w:spacing w:val="-7"/>
          <w:sz w:val="24"/>
        </w:rPr>
        <w:t xml:space="preserve"> </w:t>
      </w:r>
      <w:r>
        <w:rPr>
          <w:sz w:val="24"/>
        </w:rPr>
        <w:t>where</w:t>
      </w:r>
      <w:r>
        <w:rPr>
          <w:spacing w:val="-2"/>
          <w:sz w:val="24"/>
        </w:rPr>
        <w:t xml:space="preserve"> </w:t>
      </w:r>
      <w:r>
        <w:rPr>
          <w:sz w:val="24"/>
        </w:rPr>
        <w:t>LED</w:t>
      </w:r>
      <w:r>
        <w:rPr>
          <w:spacing w:val="2"/>
          <w:sz w:val="24"/>
        </w:rPr>
        <w:t xml:space="preserve"> </w:t>
      </w:r>
      <w:r>
        <w:rPr>
          <w:sz w:val="24"/>
        </w:rPr>
        <w:t>light</w:t>
      </w:r>
      <w:r>
        <w:rPr>
          <w:spacing w:val="3"/>
          <w:sz w:val="24"/>
        </w:rPr>
        <w:t xml:space="preserve"> </w:t>
      </w:r>
      <w:r>
        <w:rPr>
          <w:sz w:val="24"/>
        </w:rPr>
        <w:t>is</w:t>
      </w:r>
      <w:r>
        <w:rPr>
          <w:spacing w:val="-3"/>
          <w:sz w:val="24"/>
        </w:rPr>
        <w:t xml:space="preserve"> </w:t>
      </w:r>
      <w:r>
        <w:rPr>
          <w:sz w:val="24"/>
        </w:rPr>
        <w:t>reflected</w:t>
      </w:r>
      <w:r>
        <w:rPr>
          <w:spacing w:val="-2"/>
          <w:sz w:val="24"/>
        </w:rPr>
        <w:t xml:space="preserve"> </w:t>
      </w:r>
      <w:r>
        <w:rPr>
          <w:sz w:val="24"/>
        </w:rPr>
        <w:t>from</w:t>
      </w:r>
      <w:r>
        <w:rPr>
          <w:spacing w:val="-10"/>
          <w:sz w:val="24"/>
        </w:rPr>
        <w:t xml:space="preserve"> </w:t>
      </w:r>
      <w:r>
        <w:rPr>
          <w:sz w:val="24"/>
        </w:rPr>
        <w:t>object</w:t>
      </w:r>
      <w:r>
        <w:rPr>
          <w:spacing w:val="-1"/>
          <w:sz w:val="24"/>
        </w:rPr>
        <w:t xml:space="preserve"> </w:t>
      </w:r>
      <w:r>
        <w:rPr>
          <w:sz w:val="24"/>
        </w:rPr>
        <w:t>to</w:t>
      </w:r>
      <w:r>
        <w:rPr>
          <w:spacing w:val="-2"/>
          <w:sz w:val="24"/>
        </w:rPr>
        <w:t xml:space="preserve"> </w:t>
      </w:r>
      <w:r>
        <w:rPr>
          <w:sz w:val="24"/>
        </w:rPr>
        <w:t>give</w:t>
      </w:r>
      <w:r>
        <w:rPr>
          <w:spacing w:val="3"/>
          <w:sz w:val="24"/>
        </w:rPr>
        <w:t xml:space="preserve"> </w:t>
      </w:r>
      <w:r>
        <w:rPr>
          <w:sz w:val="24"/>
        </w:rPr>
        <w:t>visual</w:t>
      </w:r>
      <w:r>
        <w:rPr>
          <w:spacing w:val="-7"/>
          <w:sz w:val="24"/>
        </w:rPr>
        <w:t xml:space="preserve"> </w:t>
      </w:r>
      <w:r>
        <w:rPr>
          <w:sz w:val="24"/>
        </w:rPr>
        <w:t>response</w:t>
      </w:r>
      <w:r>
        <w:rPr>
          <w:spacing w:val="-2"/>
          <w:sz w:val="24"/>
        </w:rPr>
        <w:t xml:space="preserve"> </w:t>
      </w:r>
      <w:r>
        <w:rPr>
          <w:sz w:val="24"/>
        </w:rPr>
        <w:t>of</w:t>
      </w:r>
      <w:r>
        <w:rPr>
          <w:spacing w:val="-9"/>
          <w:sz w:val="24"/>
        </w:rPr>
        <w:t xml:space="preserve"> </w:t>
      </w:r>
      <w:r>
        <w:rPr>
          <w:sz w:val="24"/>
        </w:rPr>
        <w:t>these</w:t>
      </w:r>
      <w:r>
        <w:rPr>
          <w:spacing w:val="-2"/>
          <w:sz w:val="24"/>
        </w:rPr>
        <w:t xml:space="preserve"> objects.</w:t>
      </w:r>
    </w:p>
    <w:p w14:paraId="5E86A18F" w14:textId="77777777" w:rsidR="00090B6F" w:rsidRDefault="00090B6F">
      <w:pPr>
        <w:pStyle w:val="ListParagraph"/>
        <w:tabs>
          <w:tab w:val="left" w:pos="1340"/>
        </w:tabs>
        <w:spacing w:line="274" w:lineRule="exact"/>
        <w:ind w:left="0" w:firstLine="0"/>
        <w:rPr>
          <w:spacing w:val="-2"/>
          <w:sz w:val="24"/>
        </w:rPr>
      </w:pPr>
    </w:p>
    <w:p w14:paraId="6DF0CAB5" w14:textId="77777777" w:rsidR="00090B6F" w:rsidRDefault="00090B6F">
      <w:pPr>
        <w:pStyle w:val="ListParagraph"/>
        <w:tabs>
          <w:tab w:val="left" w:pos="1340"/>
        </w:tabs>
        <w:spacing w:line="274" w:lineRule="exact"/>
        <w:ind w:left="0" w:firstLine="0"/>
        <w:rPr>
          <w:spacing w:val="-2"/>
          <w:sz w:val="24"/>
        </w:rPr>
      </w:pPr>
    </w:p>
    <w:p w14:paraId="499D60D6" w14:textId="77777777" w:rsidR="00090B6F" w:rsidRDefault="00000000">
      <w:pPr>
        <w:ind w:left="1341"/>
        <w:rPr>
          <w:b/>
        </w:rPr>
      </w:pPr>
      <w:r>
        <w:rPr>
          <w:b/>
          <w:sz w:val="28"/>
        </w:rPr>
        <w:t>3.5</w:t>
      </w:r>
      <w:r>
        <w:rPr>
          <w:b/>
          <w:spacing w:val="-2"/>
          <w:sz w:val="28"/>
        </w:rPr>
        <w:t xml:space="preserve"> </w:t>
      </w:r>
      <w:r>
        <w:rPr>
          <w:b/>
        </w:rPr>
        <w:t>FLEX</w:t>
      </w:r>
      <w:r>
        <w:rPr>
          <w:b/>
          <w:spacing w:val="-1"/>
        </w:rPr>
        <w:t xml:space="preserve"> </w:t>
      </w:r>
      <w:r>
        <w:rPr>
          <w:b/>
          <w:spacing w:val="-2"/>
        </w:rPr>
        <w:t>SENSOR:</w:t>
      </w:r>
    </w:p>
    <w:p w14:paraId="3598DEEA" w14:textId="77777777" w:rsidR="00090B6F" w:rsidRDefault="00090B6F">
      <w:pPr>
        <w:pStyle w:val="BodyText"/>
        <w:rPr>
          <w:b/>
          <w:sz w:val="22"/>
        </w:rPr>
      </w:pPr>
    </w:p>
    <w:p w14:paraId="44AC836F" w14:textId="77777777" w:rsidR="00090B6F" w:rsidRDefault="00090B6F">
      <w:pPr>
        <w:pStyle w:val="BodyText"/>
        <w:rPr>
          <w:b/>
          <w:sz w:val="22"/>
        </w:rPr>
      </w:pPr>
    </w:p>
    <w:p w14:paraId="293B1DA8" w14:textId="77777777" w:rsidR="00090B6F" w:rsidRDefault="00090B6F">
      <w:pPr>
        <w:pStyle w:val="BodyText"/>
        <w:spacing w:before="190"/>
        <w:rPr>
          <w:b/>
          <w:sz w:val="22"/>
        </w:rPr>
      </w:pPr>
    </w:p>
    <w:p w14:paraId="5BED71D3" w14:textId="77777777" w:rsidR="00090B6F" w:rsidRDefault="00000000">
      <w:pPr>
        <w:ind w:left="620"/>
        <w:rPr>
          <w:b/>
        </w:rPr>
      </w:pPr>
      <w:r>
        <w:rPr>
          <w:b/>
          <w:spacing w:val="-2"/>
        </w:rPr>
        <w:t>Introduction:</w:t>
      </w:r>
    </w:p>
    <w:p w14:paraId="3F34838B" w14:textId="77777777" w:rsidR="00090B6F" w:rsidRDefault="00090B6F">
      <w:pPr>
        <w:pStyle w:val="BodyText"/>
        <w:spacing w:before="70"/>
        <w:rPr>
          <w:b/>
          <w:sz w:val="22"/>
        </w:rPr>
      </w:pPr>
    </w:p>
    <w:p w14:paraId="5CA747CE" w14:textId="77777777" w:rsidR="00090B6F" w:rsidRDefault="00000000">
      <w:pPr>
        <w:spacing w:line="360" w:lineRule="auto"/>
        <w:ind w:left="620" w:right="607" w:firstLine="773"/>
        <w:jc w:val="both"/>
      </w:pPr>
      <w:r>
        <w:t>The Flex Sensor patented technology is based on resistive carbon elements. As a variable printed resistor, the Flex Sensor achieves great form-factor on a thin flexible substrate. When the substrate is bent, the sensor produces a resistance output correlated to the bend radius—the smaller the radius, the higher the resistance value.</w:t>
      </w:r>
    </w:p>
    <w:p w14:paraId="187AA1A6" w14:textId="77777777" w:rsidR="00090B6F" w:rsidRDefault="00000000">
      <w:pPr>
        <w:spacing w:before="201" w:line="360" w:lineRule="auto"/>
        <w:ind w:left="620" w:right="606" w:firstLine="720"/>
        <w:jc w:val="both"/>
      </w:pPr>
      <w:r>
        <w:t>In 1982 Thomas G. Zimmerman filed a patent (US Patent 4542291) on an optical flex sensor mounted in a glove to measure finger bending. Zimmerman worked with Jaron Lanier to incorporate ultrasonic and magnetic hand</w:t>
      </w:r>
      <w:r>
        <w:rPr>
          <w:spacing w:val="-3"/>
        </w:rPr>
        <w:t xml:space="preserve"> </w:t>
      </w:r>
      <w:r>
        <w:t>position</w:t>
      </w:r>
      <w:r>
        <w:rPr>
          <w:spacing w:val="-3"/>
        </w:rPr>
        <w:t xml:space="preserve"> </w:t>
      </w:r>
      <w:r>
        <w:t>tracking</w:t>
      </w:r>
      <w:r>
        <w:rPr>
          <w:spacing w:val="-3"/>
        </w:rPr>
        <w:t xml:space="preserve"> </w:t>
      </w:r>
      <w:r>
        <w:t>technology</w:t>
      </w:r>
      <w:r>
        <w:rPr>
          <w:spacing w:val="-3"/>
        </w:rPr>
        <w:t xml:space="preserve"> </w:t>
      </w:r>
      <w:r>
        <w:t>to</w:t>
      </w:r>
      <w:r>
        <w:rPr>
          <w:spacing w:val="-3"/>
        </w:rPr>
        <w:t xml:space="preserve"> </w:t>
      </w:r>
      <w:r>
        <w:t>create</w:t>
      </w:r>
      <w:r>
        <w:rPr>
          <w:spacing w:val="-5"/>
        </w:rPr>
        <w:t xml:space="preserve"> </w:t>
      </w:r>
      <w:r>
        <w:t>the</w:t>
      </w:r>
      <w:r>
        <w:rPr>
          <w:spacing w:val="-5"/>
        </w:rPr>
        <w:t xml:space="preserve"> </w:t>
      </w:r>
      <w:r>
        <w:t>Power Glove</w:t>
      </w:r>
      <w:r>
        <w:rPr>
          <w:spacing w:val="-5"/>
        </w:rPr>
        <w:t xml:space="preserve"> </w:t>
      </w:r>
      <w:r>
        <w:t>and</w:t>
      </w:r>
      <w:r>
        <w:rPr>
          <w:spacing w:val="-3"/>
        </w:rPr>
        <w:t xml:space="preserve"> </w:t>
      </w:r>
      <w:r>
        <w:t>Data Glove, respectively</w:t>
      </w:r>
      <w:r>
        <w:rPr>
          <w:spacing w:val="-3"/>
        </w:rPr>
        <w:t xml:space="preserve"> </w:t>
      </w:r>
      <w:r>
        <w:t xml:space="preserve">(US Patent 4988981, filed 1989). The optical flex sensor used in the Data Glove was invented by Young </w:t>
      </w:r>
      <w:r>
        <w:rPr>
          <w:b/>
        </w:rPr>
        <w:t xml:space="preserve">L. Harvill </w:t>
      </w:r>
      <w:r>
        <w:t>(US Patent 5097252,</w:t>
      </w:r>
      <w:r>
        <w:rPr>
          <w:spacing w:val="-1"/>
        </w:rPr>
        <w:t xml:space="preserve"> </w:t>
      </w:r>
      <w:r>
        <w:t>filed</w:t>
      </w:r>
      <w:r>
        <w:rPr>
          <w:spacing w:val="-3"/>
        </w:rPr>
        <w:t xml:space="preserve"> </w:t>
      </w:r>
      <w:r>
        <w:t>1989) who</w:t>
      </w:r>
      <w:r>
        <w:rPr>
          <w:spacing w:val="-3"/>
        </w:rPr>
        <w:t xml:space="preserve"> </w:t>
      </w:r>
      <w:r>
        <w:t>scratched</w:t>
      </w:r>
      <w:r>
        <w:rPr>
          <w:spacing w:val="-3"/>
        </w:rPr>
        <w:t xml:space="preserve"> </w:t>
      </w:r>
      <w:r>
        <w:t>the</w:t>
      </w:r>
      <w:r>
        <w:rPr>
          <w:spacing w:val="-5"/>
        </w:rPr>
        <w:t xml:space="preserve"> </w:t>
      </w:r>
      <w:r>
        <w:t>fiber near the</w:t>
      </w:r>
      <w:r>
        <w:rPr>
          <w:spacing w:val="-5"/>
        </w:rPr>
        <w:t xml:space="preserve"> </w:t>
      </w:r>
      <w:r>
        <w:t>finger joint to make</w:t>
      </w:r>
      <w:r>
        <w:rPr>
          <w:spacing w:val="-5"/>
        </w:rPr>
        <w:t xml:space="preserve"> </w:t>
      </w:r>
      <w:r>
        <w:t>it locally</w:t>
      </w:r>
      <w:r>
        <w:rPr>
          <w:spacing w:val="-3"/>
        </w:rPr>
        <w:t xml:space="preserve"> </w:t>
      </w:r>
      <w:r>
        <w:t>sensitive</w:t>
      </w:r>
      <w:r>
        <w:rPr>
          <w:spacing w:val="-5"/>
        </w:rPr>
        <w:t xml:space="preserve"> </w:t>
      </w:r>
      <w:r>
        <w:t>to</w:t>
      </w:r>
      <w:r>
        <w:rPr>
          <w:spacing w:val="-3"/>
        </w:rPr>
        <w:t xml:space="preserve"> </w:t>
      </w:r>
      <w:r>
        <w:t>bending.</w:t>
      </w:r>
    </w:p>
    <w:p w14:paraId="339821CA" w14:textId="77777777" w:rsidR="00090B6F" w:rsidRDefault="00000000">
      <w:pPr>
        <w:spacing w:before="201" w:line="360" w:lineRule="auto"/>
        <w:ind w:left="620" w:right="609" w:firstLine="720"/>
        <w:jc w:val="both"/>
      </w:pPr>
      <w:r>
        <w:t>A wired glove is a glove-like input device for human-computer interaction, often in virtual reality environments. Various</w:t>
      </w:r>
      <w:r>
        <w:rPr>
          <w:spacing w:val="-1"/>
        </w:rPr>
        <w:t xml:space="preserve"> </w:t>
      </w:r>
      <w:r>
        <w:t>sensor technologies</w:t>
      </w:r>
      <w:r>
        <w:rPr>
          <w:spacing w:val="-1"/>
        </w:rPr>
        <w:t xml:space="preserve"> </w:t>
      </w:r>
      <w:r>
        <w:t>are</w:t>
      </w:r>
      <w:r>
        <w:rPr>
          <w:spacing w:val="-7"/>
        </w:rPr>
        <w:t xml:space="preserve"> </w:t>
      </w:r>
      <w:r>
        <w:t>used</w:t>
      </w:r>
      <w:r>
        <w:rPr>
          <w:spacing w:val="-6"/>
        </w:rPr>
        <w:t xml:space="preserve"> </w:t>
      </w:r>
      <w:r>
        <w:t>to</w:t>
      </w:r>
      <w:r>
        <w:rPr>
          <w:spacing w:val="-1"/>
        </w:rPr>
        <w:t xml:space="preserve"> </w:t>
      </w:r>
      <w:r>
        <w:t>capture</w:t>
      </w:r>
      <w:r>
        <w:rPr>
          <w:spacing w:val="-7"/>
        </w:rPr>
        <w:t xml:space="preserve"> </w:t>
      </w:r>
      <w:r>
        <w:t>physical data such</w:t>
      </w:r>
      <w:r>
        <w:rPr>
          <w:spacing w:val="-6"/>
        </w:rPr>
        <w:t xml:space="preserve"> </w:t>
      </w:r>
      <w:r>
        <w:t>as</w:t>
      </w:r>
      <w:r>
        <w:rPr>
          <w:spacing w:val="-5"/>
        </w:rPr>
        <w:t xml:space="preserve"> </w:t>
      </w:r>
      <w:r>
        <w:t>bending</w:t>
      </w:r>
      <w:r>
        <w:rPr>
          <w:spacing w:val="-6"/>
        </w:rPr>
        <w:t xml:space="preserve"> </w:t>
      </w:r>
      <w:r>
        <w:t>of</w:t>
      </w:r>
      <w:r>
        <w:rPr>
          <w:spacing w:val="-3"/>
        </w:rPr>
        <w:t xml:space="preserve"> </w:t>
      </w:r>
      <w:r>
        <w:t>fingers. Often</w:t>
      </w:r>
      <w:r>
        <w:rPr>
          <w:spacing w:val="-1"/>
        </w:rPr>
        <w:t xml:space="preserve"> </w:t>
      </w:r>
      <w:r>
        <w:t>a motion tracker, such as a magnetic tracking device or inertial tracking device, is attached to capture the global position/rotation data of the glove. These movements are</w:t>
      </w:r>
      <w:r>
        <w:rPr>
          <w:spacing w:val="-2"/>
        </w:rPr>
        <w:t xml:space="preserve"> </w:t>
      </w:r>
      <w:r>
        <w:t>then interpreted by the</w:t>
      </w:r>
      <w:r>
        <w:rPr>
          <w:spacing w:val="-2"/>
        </w:rPr>
        <w:t xml:space="preserve"> </w:t>
      </w:r>
      <w:r>
        <w:t>software</w:t>
      </w:r>
      <w:r>
        <w:rPr>
          <w:spacing w:val="-2"/>
        </w:rPr>
        <w:t xml:space="preserve"> </w:t>
      </w:r>
      <w:r>
        <w:t xml:space="preserve">that accompanies the glove, so any one movement can mean any number of things. </w:t>
      </w:r>
    </w:p>
    <w:p w14:paraId="6E551CF8" w14:textId="77777777" w:rsidR="00090B6F" w:rsidRDefault="00000000">
      <w:pPr>
        <w:spacing w:before="201" w:line="360" w:lineRule="auto"/>
        <w:ind w:left="620" w:right="606" w:firstLine="720"/>
        <w:jc w:val="both"/>
      </w:pPr>
      <w:r>
        <w:t xml:space="preserve">Expensive high-end wired gloves can also provide haptic feedback, which is a simulation of the sense of touch. This allows a wired glove to also be used as an output device. Traditionally, wired gloves have only been available at a huge cost, with the finger bend sensors and the tracking device having to be bought </w:t>
      </w:r>
      <w:r>
        <w:rPr>
          <w:spacing w:val="-2"/>
        </w:rPr>
        <w:t>separately.</w:t>
      </w:r>
    </w:p>
    <w:p w14:paraId="52454716" w14:textId="77777777" w:rsidR="00090B6F" w:rsidRDefault="00000000">
      <w:pPr>
        <w:spacing w:before="196" w:line="364" w:lineRule="auto"/>
        <w:ind w:left="620" w:right="620" w:firstLine="720"/>
        <w:jc w:val="both"/>
      </w:pPr>
      <w:r>
        <w:t>Wired gloves are often called "</w:t>
      </w:r>
      <w:proofErr w:type="spellStart"/>
      <w:r>
        <w:t>datagloves</w:t>
      </w:r>
      <w:proofErr w:type="spellEnd"/>
      <w:r>
        <w:t>" or "</w:t>
      </w:r>
      <w:proofErr w:type="spellStart"/>
      <w:r>
        <w:t>cybergloves</w:t>
      </w:r>
      <w:proofErr w:type="spellEnd"/>
      <w:r>
        <w:t>". The latter term is a trademark of Immersion</w:t>
      </w:r>
      <w:r>
        <w:rPr>
          <w:spacing w:val="-4"/>
        </w:rPr>
        <w:t xml:space="preserve"> </w:t>
      </w:r>
      <w:r>
        <w:t>Corporation</w:t>
      </w:r>
      <w:r>
        <w:rPr>
          <w:spacing w:val="-4"/>
        </w:rPr>
        <w:t xml:space="preserve"> </w:t>
      </w:r>
      <w:r>
        <w:t>(which</w:t>
      </w:r>
      <w:r>
        <w:rPr>
          <w:spacing w:val="-4"/>
        </w:rPr>
        <w:t xml:space="preserve"> </w:t>
      </w:r>
      <w:r>
        <w:t>acquired Virtual</w:t>
      </w:r>
      <w:r>
        <w:rPr>
          <w:spacing w:val="-7"/>
        </w:rPr>
        <w:t xml:space="preserve"> </w:t>
      </w:r>
      <w:r>
        <w:t>Technologies, Inc. and</w:t>
      </w:r>
      <w:r>
        <w:rPr>
          <w:spacing w:val="-4"/>
        </w:rPr>
        <w:t xml:space="preserve"> </w:t>
      </w:r>
      <w:r>
        <w:t>its patent portfolio</w:t>
      </w:r>
      <w:r>
        <w:rPr>
          <w:spacing w:val="-4"/>
        </w:rPr>
        <w:t xml:space="preserve"> </w:t>
      </w:r>
      <w:r>
        <w:t>in</w:t>
      </w:r>
      <w:r>
        <w:rPr>
          <w:spacing w:val="-4"/>
        </w:rPr>
        <w:t xml:space="preserve"> </w:t>
      </w:r>
      <w:r>
        <w:t>September 2000).</w:t>
      </w:r>
    </w:p>
    <w:p w14:paraId="46C4ED89" w14:textId="77777777" w:rsidR="00090B6F" w:rsidRDefault="00000000">
      <w:pPr>
        <w:spacing w:before="191" w:line="360" w:lineRule="auto"/>
        <w:ind w:left="620" w:right="615" w:firstLine="720"/>
        <w:jc w:val="both"/>
      </w:pPr>
      <w:r>
        <w:t>An alternative to wired gloves is to use a camera and computer vision to track the 3D pose and trajectory of the hand, at the cost of tactile feedback.</w:t>
      </w:r>
    </w:p>
    <w:p w14:paraId="0BD972BF" w14:textId="77777777" w:rsidR="00090B6F" w:rsidRDefault="00090B6F">
      <w:pPr>
        <w:pStyle w:val="BodyText"/>
        <w:spacing w:before="23"/>
        <w:rPr>
          <w:sz w:val="22"/>
        </w:rPr>
      </w:pPr>
    </w:p>
    <w:p w14:paraId="3013B1ED" w14:textId="77777777" w:rsidR="00090B6F" w:rsidRDefault="00000000">
      <w:pPr>
        <w:ind w:left="620"/>
        <w:rPr>
          <w:b/>
        </w:rPr>
      </w:pPr>
      <w:r>
        <w:rPr>
          <w:b/>
          <w:spacing w:val="-2"/>
        </w:rPr>
        <w:t>Description:</w:t>
      </w:r>
    </w:p>
    <w:p w14:paraId="7E9D8ED6" w14:textId="77777777" w:rsidR="00090B6F" w:rsidRDefault="00090B6F">
      <w:pPr>
        <w:pStyle w:val="BodyText"/>
        <w:spacing w:before="109"/>
        <w:rPr>
          <w:b/>
          <w:sz w:val="22"/>
        </w:rPr>
      </w:pPr>
    </w:p>
    <w:p w14:paraId="7D7D9B5A" w14:textId="77777777" w:rsidR="00090B6F" w:rsidRDefault="00000000">
      <w:pPr>
        <w:pStyle w:val="Heading3"/>
        <w:rPr>
          <w:rFonts w:ascii="Calibri"/>
        </w:rPr>
      </w:pPr>
      <w:bookmarkStart w:id="10" w:name="Working_of_flex_sensor:"/>
      <w:bookmarkEnd w:id="10"/>
      <w:r>
        <w:rPr>
          <w:rFonts w:ascii="Calibri"/>
        </w:rPr>
        <w:t>Working</w:t>
      </w:r>
      <w:r>
        <w:rPr>
          <w:rFonts w:ascii="Calibri"/>
          <w:spacing w:val="-4"/>
        </w:rPr>
        <w:t xml:space="preserve"> </w:t>
      </w:r>
      <w:r>
        <w:rPr>
          <w:rFonts w:ascii="Calibri"/>
        </w:rPr>
        <w:t>of</w:t>
      </w:r>
      <w:r>
        <w:rPr>
          <w:rFonts w:ascii="Calibri"/>
          <w:spacing w:val="-4"/>
        </w:rPr>
        <w:t xml:space="preserve"> </w:t>
      </w:r>
      <w:r>
        <w:rPr>
          <w:rFonts w:ascii="Calibri"/>
        </w:rPr>
        <w:t>flex</w:t>
      </w:r>
      <w:r>
        <w:rPr>
          <w:rFonts w:ascii="Calibri"/>
          <w:spacing w:val="-4"/>
        </w:rPr>
        <w:t xml:space="preserve"> </w:t>
      </w:r>
      <w:r>
        <w:rPr>
          <w:rFonts w:ascii="Calibri"/>
          <w:spacing w:val="-2"/>
        </w:rPr>
        <w:t>sensor:</w:t>
      </w:r>
    </w:p>
    <w:p w14:paraId="56BDD663" w14:textId="77777777" w:rsidR="00090B6F" w:rsidRDefault="00090B6F">
      <w:pPr>
        <w:pStyle w:val="BodyText"/>
        <w:spacing w:before="130"/>
        <w:rPr>
          <w:rFonts w:ascii="Calibri"/>
          <w:b/>
        </w:rPr>
      </w:pPr>
    </w:p>
    <w:p w14:paraId="4BD67632" w14:textId="77777777" w:rsidR="00090B6F" w:rsidRDefault="00000000">
      <w:pPr>
        <w:pStyle w:val="BodyText"/>
        <w:spacing w:line="362" w:lineRule="auto"/>
        <w:ind w:left="620" w:right="609" w:firstLine="720"/>
        <w:jc w:val="both"/>
      </w:pPr>
      <w:r>
        <w:t>Flex sensor are sensors that change in resistance depending on the amount of bend on the sensor. They</w:t>
      </w:r>
      <w:r>
        <w:rPr>
          <w:spacing w:val="-6"/>
        </w:rPr>
        <w:t xml:space="preserve"> </w:t>
      </w:r>
      <w:r>
        <w:t>convert the change in bend to electrical</w:t>
      </w:r>
      <w:r>
        <w:rPr>
          <w:spacing w:val="-6"/>
        </w:rPr>
        <w:t xml:space="preserve"> </w:t>
      </w:r>
      <w:r>
        <w:t>resistance the more bend the more</w:t>
      </w:r>
      <w:r>
        <w:rPr>
          <w:spacing w:val="-2"/>
        </w:rPr>
        <w:t xml:space="preserve"> </w:t>
      </w:r>
      <w:r>
        <w:t>the resistance value. They</w:t>
      </w:r>
      <w:r>
        <w:rPr>
          <w:spacing w:val="-5"/>
        </w:rPr>
        <w:t xml:space="preserve"> </w:t>
      </w:r>
      <w:r>
        <w:t>are usually in the form</w:t>
      </w:r>
      <w:r>
        <w:rPr>
          <w:spacing w:val="-5"/>
        </w:rPr>
        <w:t xml:space="preserve"> </w:t>
      </w:r>
      <w:r>
        <w:t>of</w:t>
      </w:r>
      <w:r>
        <w:rPr>
          <w:spacing w:val="-3"/>
        </w:rPr>
        <w:t xml:space="preserve"> </w:t>
      </w:r>
      <w:r>
        <w:t>a thin strip from</w:t>
      </w:r>
      <w:r>
        <w:rPr>
          <w:spacing w:val="-5"/>
        </w:rPr>
        <w:t xml:space="preserve"> </w:t>
      </w:r>
      <w:r>
        <w:t>1”-5” long that vary in resistance. They</w:t>
      </w:r>
      <w:r>
        <w:rPr>
          <w:spacing w:val="-5"/>
        </w:rPr>
        <w:t xml:space="preserve"> </w:t>
      </w:r>
      <w:r>
        <w:t xml:space="preserve">can be made </w:t>
      </w:r>
      <w:proofErr w:type="spellStart"/>
      <w:r>
        <w:t>uni</w:t>
      </w:r>
      <w:proofErr w:type="spellEnd"/>
      <w:r>
        <w:t>-directional and bi-directional.</w:t>
      </w:r>
    </w:p>
    <w:p w14:paraId="7D813B05" w14:textId="77777777" w:rsidR="00090B6F" w:rsidRDefault="00090B6F">
      <w:pPr>
        <w:spacing w:line="360" w:lineRule="auto"/>
        <w:jc w:val="both"/>
      </w:pPr>
    </w:p>
    <w:tbl>
      <w:tblPr>
        <w:tblW w:w="0" w:type="auto"/>
        <w:tblInd w:w="577" w:type="dxa"/>
        <w:tblLayout w:type="fixed"/>
        <w:tblCellMar>
          <w:left w:w="0" w:type="dxa"/>
          <w:right w:w="0" w:type="dxa"/>
        </w:tblCellMar>
        <w:tblLook w:val="04A0" w:firstRow="1" w:lastRow="0" w:firstColumn="1" w:lastColumn="0" w:noHBand="0" w:noVBand="1"/>
      </w:tblPr>
      <w:tblGrid>
        <w:gridCol w:w="825"/>
        <w:gridCol w:w="654"/>
        <w:gridCol w:w="487"/>
        <w:gridCol w:w="903"/>
      </w:tblGrid>
      <w:tr w:rsidR="00090B6F" w14:paraId="5D6182DD" w14:textId="77777777">
        <w:trPr>
          <w:trHeight w:val="478"/>
        </w:trPr>
        <w:tc>
          <w:tcPr>
            <w:tcW w:w="825" w:type="dxa"/>
          </w:tcPr>
          <w:p w14:paraId="61C22D5E" w14:textId="77777777" w:rsidR="00090B6F" w:rsidRDefault="00000000">
            <w:pPr>
              <w:pStyle w:val="TableParagraph"/>
              <w:spacing w:line="266" w:lineRule="exact"/>
              <w:ind w:left="50"/>
              <w:rPr>
                <w:sz w:val="24"/>
              </w:rPr>
            </w:pPr>
            <w:r>
              <w:rPr>
                <w:sz w:val="24"/>
              </w:rPr>
              <w:t>Sizes</w:t>
            </w:r>
            <w:r>
              <w:rPr>
                <w:spacing w:val="-2"/>
                <w:sz w:val="24"/>
              </w:rPr>
              <w:t xml:space="preserve"> </w:t>
            </w:r>
            <w:r>
              <w:rPr>
                <w:spacing w:val="-10"/>
                <w:sz w:val="24"/>
              </w:rPr>
              <w:t>-</w:t>
            </w:r>
          </w:p>
        </w:tc>
        <w:tc>
          <w:tcPr>
            <w:tcW w:w="654" w:type="dxa"/>
          </w:tcPr>
          <w:p w14:paraId="71536768" w14:textId="77777777" w:rsidR="00090B6F" w:rsidRDefault="00000000">
            <w:pPr>
              <w:pStyle w:val="TableParagraph"/>
              <w:spacing w:line="266" w:lineRule="exact"/>
              <w:ind w:left="15" w:right="21"/>
              <w:jc w:val="center"/>
              <w:rPr>
                <w:sz w:val="24"/>
              </w:rPr>
            </w:pPr>
            <w:r>
              <w:rPr>
                <w:spacing w:val="-5"/>
                <w:sz w:val="24"/>
              </w:rPr>
              <w:t>1K</w:t>
            </w:r>
          </w:p>
        </w:tc>
        <w:tc>
          <w:tcPr>
            <w:tcW w:w="487" w:type="dxa"/>
          </w:tcPr>
          <w:p w14:paraId="27B2EF14" w14:textId="77777777" w:rsidR="00090B6F" w:rsidRDefault="00000000">
            <w:pPr>
              <w:pStyle w:val="TableParagraph"/>
              <w:spacing w:line="266" w:lineRule="exact"/>
              <w:ind w:left="112"/>
              <w:rPr>
                <w:sz w:val="24"/>
              </w:rPr>
            </w:pPr>
            <w:r>
              <w:rPr>
                <w:spacing w:val="-5"/>
                <w:sz w:val="24"/>
              </w:rPr>
              <w:t>to</w:t>
            </w:r>
          </w:p>
        </w:tc>
        <w:tc>
          <w:tcPr>
            <w:tcW w:w="903" w:type="dxa"/>
          </w:tcPr>
          <w:p w14:paraId="168A9421" w14:textId="77777777" w:rsidR="00090B6F" w:rsidRDefault="00000000">
            <w:pPr>
              <w:pStyle w:val="TableParagraph"/>
              <w:spacing w:line="266" w:lineRule="exact"/>
              <w:ind w:left="115"/>
              <w:rPr>
                <w:sz w:val="24"/>
              </w:rPr>
            </w:pPr>
            <w:r>
              <w:rPr>
                <w:spacing w:val="-5"/>
                <w:sz w:val="24"/>
              </w:rPr>
              <w:t>20K</w:t>
            </w:r>
          </w:p>
        </w:tc>
      </w:tr>
      <w:tr w:rsidR="00090B6F" w14:paraId="2103D19B" w14:textId="77777777">
        <w:trPr>
          <w:trHeight w:val="693"/>
        </w:trPr>
        <w:tc>
          <w:tcPr>
            <w:tcW w:w="825" w:type="dxa"/>
          </w:tcPr>
          <w:p w14:paraId="00E64011" w14:textId="77777777" w:rsidR="00090B6F" w:rsidRDefault="00090B6F">
            <w:pPr>
              <w:pStyle w:val="TableParagraph"/>
              <w:spacing w:line="240" w:lineRule="auto"/>
              <w:ind w:left="0"/>
            </w:pPr>
          </w:p>
        </w:tc>
        <w:tc>
          <w:tcPr>
            <w:tcW w:w="654" w:type="dxa"/>
          </w:tcPr>
          <w:p w14:paraId="1C346F3F" w14:textId="77777777" w:rsidR="00090B6F" w:rsidRDefault="00000000">
            <w:pPr>
              <w:pStyle w:val="TableParagraph"/>
              <w:spacing w:before="202" w:line="240" w:lineRule="auto"/>
              <w:ind w:left="21" w:right="6"/>
              <w:jc w:val="center"/>
              <w:rPr>
                <w:sz w:val="24"/>
              </w:rPr>
            </w:pPr>
            <w:r>
              <w:rPr>
                <w:spacing w:val="-5"/>
                <w:sz w:val="24"/>
              </w:rPr>
              <w:t>50K</w:t>
            </w:r>
          </w:p>
        </w:tc>
        <w:tc>
          <w:tcPr>
            <w:tcW w:w="487" w:type="dxa"/>
          </w:tcPr>
          <w:p w14:paraId="229C77AA" w14:textId="77777777" w:rsidR="00090B6F" w:rsidRDefault="00000000">
            <w:pPr>
              <w:pStyle w:val="TableParagraph"/>
              <w:spacing w:before="202" w:line="240" w:lineRule="auto"/>
              <w:ind w:left="0" w:right="113"/>
              <w:jc w:val="right"/>
              <w:rPr>
                <w:sz w:val="24"/>
              </w:rPr>
            </w:pPr>
            <w:r>
              <w:rPr>
                <w:spacing w:val="-5"/>
                <w:sz w:val="24"/>
              </w:rPr>
              <w:t>to</w:t>
            </w:r>
          </w:p>
        </w:tc>
        <w:tc>
          <w:tcPr>
            <w:tcW w:w="903" w:type="dxa"/>
          </w:tcPr>
          <w:p w14:paraId="67A78770" w14:textId="77777777" w:rsidR="00090B6F" w:rsidRDefault="00000000">
            <w:pPr>
              <w:pStyle w:val="TableParagraph"/>
              <w:spacing w:before="202" w:line="240" w:lineRule="auto"/>
              <w:ind w:left="187"/>
              <w:rPr>
                <w:sz w:val="24"/>
              </w:rPr>
            </w:pPr>
            <w:r>
              <w:rPr>
                <w:spacing w:val="-2"/>
                <w:sz w:val="24"/>
              </w:rPr>
              <w:t>50ohm</w:t>
            </w:r>
          </w:p>
        </w:tc>
      </w:tr>
      <w:tr w:rsidR="00090B6F" w14:paraId="099C0220" w14:textId="77777777">
        <w:trPr>
          <w:trHeight w:val="481"/>
        </w:trPr>
        <w:tc>
          <w:tcPr>
            <w:tcW w:w="825" w:type="dxa"/>
          </w:tcPr>
          <w:p w14:paraId="2A8CF77C" w14:textId="77777777" w:rsidR="00090B6F" w:rsidRDefault="00090B6F">
            <w:pPr>
              <w:pStyle w:val="TableParagraph"/>
              <w:spacing w:line="240" w:lineRule="auto"/>
              <w:ind w:left="0"/>
            </w:pPr>
          </w:p>
        </w:tc>
        <w:tc>
          <w:tcPr>
            <w:tcW w:w="654" w:type="dxa"/>
          </w:tcPr>
          <w:p w14:paraId="7CFF1128" w14:textId="77777777" w:rsidR="00090B6F" w:rsidRDefault="00000000">
            <w:pPr>
              <w:pStyle w:val="TableParagraph"/>
              <w:spacing w:before="205" w:line="256" w:lineRule="exact"/>
              <w:ind w:left="21" w:right="6"/>
              <w:jc w:val="center"/>
              <w:rPr>
                <w:sz w:val="24"/>
              </w:rPr>
            </w:pPr>
            <w:r>
              <w:rPr>
                <w:spacing w:val="-5"/>
                <w:sz w:val="24"/>
              </w:rPr>
              <w:t>50K</w:t>
            </w:r>
          </w:p>
        </w:tc>
        <w:tc>
          <w:tcPr>
            <w:tcW w:w="487" w:type="dxa"/>
          </w:tcPr>
          <w:p w14:paraId="604225D0" w14:textId="77777777" w:rsidR="00090B6F" w:rsidRDefault="00000000">
            <w:pPr>
              <w:pStyle w:val="TableParagraph"/>
              <w:spacing w:before="205" w:line="256" w:lineRule="exact"/>
              <w:ind w:left="0" w:right="114"/>
              <w:jc w:val="right"/>
              <w:rPr>
                <w:sz w:val="24"/>
              </w:rPr>
            </w:pPr>
            <w:r>
              <w:rPr>
                <w:spacing w:val="-5"/>
                <w:sz w:val="24"/>
              </w:rPr>
              <w:t>to</w:t>
            </w:r>
          </w:p>
        </w:tc>
        <w:tc>
          <w:tcPr>
            <w:tcW w:w="903" w:type="dxa"/>
          </w:tcPr>
          <w:p w14:paraId="64B1872F" w14:textId="77777777" w:rsidR="00090B6F" w:rsidRDefault="00000000">
            <w:pPr>
              <w:pStyle w:val="TableParagraph"/>
              <w:spacing w:before="205" w:line="256" w:lineRule="exact"/>
              <w:ind w:left="249"/>
              <w:rPr>
                <w:sz w:val="24"/>
              </w:rPr>
            </w:pPr>
            <w:r>
              <w:rPr>
                <w:spacing w:val="-4"/>
                <w:sz w:val="24"/>
              </w:rPr>
              <w:t>200k</w:t>
            </w:r>
          </w:p>
        </w:tc>
      </w:tr>
    </w:tbl>
    <w:p w14:paraId="410A3641" w14:textId="77777777" w:rsidR="00090B6F" w:rsidRDefault="00000000">
      <w:pPr>
        <w:spacing w:line="360" w:lineRule="auto"/>
        <w:jc w:val="both"/>
        <w:sectPr w:rsidR="00090B6F">
          <w:pgSz w:w="12240" w:h="15840"/>
          <w:pgMar w:top="880" w:right="340" w:bottom="1200" w:left="820" w:header="0" w:footer="950" w:gutter="0"/>
          <w:cols w:space="720"/>
        </w:sectPr>
      </w:pPr>
      <w:r>
        <w:rPr>
          <w:noProof/>
        </w:rPr>
        <w:drawing>
          <wp:anchor distT="0" distB="0" distL="0" distR="0" simplePos="0" relativeHeight="251653120" behindDoc="1" locked="0" layoutInCell="1" allowOverlap="1" wp14:anchorId="1A4E9D44" wp14:editId="54F3EA68">
            <wp:simplePos x="0" y="0"/>
            <wp:positionH relativeFrom="page">
              <wp:posOffset>876300</wp:posOffset>
            </wp:positionH>
            <wp:positionV relativeFrom="paragraph">
              <wp:posOffset>221615</wp:posOffset>
            </wp:positionV>
            <wp:extent cx="3556000" cy="2331085"/>
            <wp:effectExtent l="0" t="0" r="0" b="0"/>
            <wp:wrapTopAndBottom/>
            <wp:docPr id="26" name="Image 26" descr="flex-sensor"/>
            <wp:cNvGraphicFramePr/>
            <a:graphic xmlns:a="http://schemas.openxmlformats.org/drawingml/2006/main">
              <a:graphicData uri="http://schemas.openxmlformats.org/drawingml/2006/picture">
                <pic:pic xmlns:pic="http://schemas.openxmlformats.org/drawingml/2006/picture">
                  <pic:nvPicPr>
                    <pic:cNvPr id="26" name="Image 26" descr="flex-sensor"/>
                    <pic:cNvPicPr/>
                  </pic:nvPicPr>
                  <pic:blipFill>
                    <a:blip r:embed="rId46" cstate="print"/>
                    <a:stretch>
                      <a:fillRect/>
                    </a:stretch>
                  </pic:blipFill>
                  <pic:spPr>
                    <a:xfrm>
                      <a:off x="0" y="0"/>
                      <a:ext cx="3556270" cy="2330958"/>
                    </a:xfrm>
                    <a:prstGeom prst="rect">
                      <a:avLst/>
                    </a:prstGeom>
                  </pic:spPr>
                </pic:pic>
              </a:graphicData>
            </a:graphic>
          </wp:anchor>
        </w:drawing>
      </w:r>
    </w:p>
    <w:p w14:paraId="3FD03108" w14:textId="77777777" w:rsidR="00090B6F" w:rsidRDefault="00090B6F">
      <w:pPr>
        <w:pStyle w:val="BodyText"/>
        <w:spacing w:before="138"/>
      </w:pPr>
    </w:p>
    <w:p w14:paraId="30F5DC72" w14:textId="77777777" w:rsidR="00090B6F" w:rsidRDefault="00000000">
      <w:pPr>
        <w:pStyle w:val="Heading3"/>
        <w:spacing w:before="1"/>
        <w:rPr>
          <w:spacing w:val="-2"/>
        </w:rPr>
      </w:pPr>
      <w:r>
        <w:t>Basic</w:t>
      </w:r>
      <w:r>
        <w:rPr>
          <w:spacing w:val="-3"/>
        </w:rPr>
        <w:t xml:space="preserve"> </w:t>
      </w:r>
      <w:r>
        <w:t>circuit</w:t>
      </w:r>
      <w:r>
        <w:rPr>
          <w:spacing w:val="1"/>
        </w:rPr>
        <w:t xml:space="preserve"> </w:t>
      </w:r>
      <w:r>
        <w:t>operation</w:t>
      </w:r>
      <w:r>
        <w:rPr>
          <w:spacing w:val="-1"/>
        </w:rPr>
        <w:t xml:space="preserve"> </w:t>
      </w:r>
      <w:r>
        <w:t>of</w:t>
      </w:r>
      <w:r>
        <w:rPr>
          <w:spacing w:val="-4"/>
        </w:rPr>
        <w:t xml:space="preserve"> </w:t>
      </w:r>
      <w:r>
        <w:t>the</w:t>
      </w:r>
      <w:r>
        <w:rPr>
          <w:spacing w:val="-2"/>
        </w:rPr>
        <w:t xml:space="preserve"> </w:t>
      </w:r>
      <w:r>
        <w:t>flex</w:t>
      </w:r>
      <w:r>
        <w:rPr>
          <w:spacing w:val="-6"/>
        </w:rPr>
        <w:t xml:space="preserve"> </w:t>
      </w:r>
      <w:r>
        <w:rPr>
          <w:spacing w:val="-2"/>
        </w:rPr>
        <w:t>sensor:</w:t>
      </w:r>
    </w:p>
    <w:p w14:paraId="6316C167" w14:textId="77777777" w:rsidR="00090B6F" w:rsidRDefault="00090B6F">
      <w:pPr>
        <w:pStyle w:val="Heading3"/>
        <w:spacing w:before="1"/>
        <w:rPr>
          <w:spacing w:val="-2"/>
        </w:rPr>
      </w:pPr>
    </w:p>
    <w:p w14:paraId="7B066AE6" w14:textId="77777777" w:rsidR="00090B6F" w:rsidRDefault="00000000">
      <w:pPr>
        <w:rPr>
          <w:sz w:val="20"/>
        </w:rPr>
      </w:pPr>
      <w:r>
        <w:rPr>
          <w:sz w:val="20"/>
          <w:lang w:val="en-IN"/>
        </w:rPr>
        <w:t xml:space="preserve">          </w:t>
      </w:r>
      <w:r>
        <w:rPr>
          <w:noProof/>
          <w:sz w:val="20"/>
        </w:rPr>
        <w:drawing>
          <wp:inline distT="0" distB="0" distL="0" distR="0" wp14:anchorId="2C74742B" wp14:editId="0A996E0A">
            <wp:extent cx="3761105" cy="2301240"/>
            <wp:effectExtent l="0" t="0" r="3175"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cstate="print"/>
                    <a:stretch>
                      <a:fillRect/>
                    </a:stretch>
                  </pic:blipFill>
                  <pic:spPr>
                    <a:xfrm>
                      <a:off x="0" y="0"/>
                      <a:ext cx="3761105" cy="2301240"/>
                    </a:xfrm>
                    <a:prstGeom prst="rect">
                      <a:avLst/>
                    </a:prstGeom>
                  </pic:spPr>
                </pic:pic>
              </a:graphicData>
            </a:graphic>
          </wp:inline>
        </w:drawing>
      </w:r>
    </w:p>
    <w:p w14:paraId="403FFBA1" w14:textId="77777777" w:rsidR="00090B6F" w:rsidRDefault="00090B6F">
      <w:pPr>
        <w:rPr>
          <w:sz w:val="20"/>
        </w:rPr>
      </w:pPr>
    </w:p>
    <w:p w14:paraId="71A535EA" w14:textId="77777777" w:rsidR="00090B6F" w:rsidRDefault="00090B6F">
      <w:pPr>
        <w:rPr>
          <w:sz w:val="20"/>
        </w:rPr>
      </w:pPr>
    </w:p>
    <w:p w14:paraId="6A123775" w14:textId="77777777" w:rsidR="00090B6F" w:rsidRDefault="00000000">
      <w:pPr>
        <w:spacing w:line="360" w:lineRule="auto"/>
        <w:ind w:left="620" w:right="604" w:firstLine="720"/>
        <w:jc w:val="both"/>
        <w:rPr>
          <w:sz w:val="24"/>
          <w:szCs w:val="24"/>
        </w:rPr>
      </w:pPr>
      <w:r>
        <w:rPr>
          <w:noProof/>
        </w:rPr>
        <w:drawing>
          <wp:anchor distT="0" distB="0" distL="0" distR="0" simplePos="0" relativeHeight="251654144" behindDoc="1" locked="0" layoutInCell="1" allowOverlap="1" wp14:anchorId="3B1F35FF" wp14:editId="3767529A">
            <wp:simplePos x="0" y="0"/>
            <wp:positionH relativeFrom="page">
              <wp:posOffset>871855</wp:posOffset>
            </wp:positionH>
            <wp:positionV relativeFrom="paragraph">
              <wp:posOffset>1470660</wp:posOffset>
            </wp:positionV>
            <wp:extent cx="3823335" cy="220408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cstate="print"/>
                    <a:stretch>
                      <a:fillRect/>
                    </a:stretch>
                  </pic:blipFill>
                  <pic:spPr>
                    <a:xfrm>
                      <a:off x="0" y="0"/>
                      <a:ext cx="3823563" cy="2204275"/>
                    </a:xfrm>
                    <a:prstGeom prst="rect">
                      <a:avLst/>
                    </a:prstGeom>
                  </pic:spPr>
                </pic:pic>
              </a:graphicData>
            </a:graphic>
          </wp:anchor>
        </w:drawing>
      </w:r>
      <w:r>
        <w:rPr>
          <w:sz w:val="24"/>
          <w:szCs w:val="24"/>
        </w:rPr>
        <w:t xml:space="preserve">"The impedance buffer in the [Basic Flex Sensor Circuit] (above) is a single sided operational amplifier, used with these sensors because the low bias current of the op amp reduces </w:t>
      </w:r>
      <w:proofErr w:type="spellStart"/>
      <w:r>
        <w:rPr>
          <w:sz w:val="24"/>
          <w:szCs w:val="24"/>
        </w:rPr>
        <w:t>errer</w:t>
      </w:r>
      <w:proofErr w:type="spellEnd"/>
      <w:r>
        <w:rPr>
          <w:sz w:val="24"/>
          <w:szCs w:val="24"/>
        </w:rPr>
        <w:t xml:space="preserve"> due to source impedance of the flex sensor as voltage divider. Suggested op amps are the LM358 or LM324." "You can also test your flex sensor using the simplest circuit, and skip the op amp." </w:t>
      </w:r>
      <w:r>
        <w:rPr>
          <w:b/>
          <w:sz w:val="24"/>
          <w:szCs w:val="24"/>
        </w:rPr>
        <w:t>"Adjustable Buffer</w:t>
      </w:r>
      <w:r>
        <w:rPr>
          <w:b/>
          <w:spacing w:val="24"/>
          <w:sz w:val="24"/>
          <w:szCs w:val="24"/>
        </w:rPr>
        <w:t xml:space="preserve"> </w:t>
      </w:r>
      <w:r>
        <w:rPr>
          <w:sz w:val="24"/>
          <w:szCs w:val="24"/>
        </w:rPr>
        <w:t>- a potentiometer</w:t>
      </w:r>
      <w:r>
        <w:rPr>
          <w:spacing w:val="40"/>
          <w:sz w:val="24"/>
          <w:szCs w:val="24"/>
        </w:rPr>
        <w:t xml:space="preserve"> </w:t>
      </w:r>
      <w:r>
        <w:rPr>
          <w:sz w:val="24"/>
          <w:szCs w:val="24"/>
        </w:rPr>
        <w:t>can be added to the circuit to adjust the sensitivity range."</w:t>
      </w:r>
    </w:p>
    <w:p w14:paraId="57E6819B" w14:textId="77777777" w:rsidR="00090B6F" w:rsidRDefault="00090B6F">
      <w:pPr>
        <w:rPr>
          <w:sz w:val="20"/>
        </w:rPr>
      </w:pPr>
    </w:p>
    <w:p w14:paraId="41070C0C" w14:textId="77777777" w:rsidR="00090B6F" w:rsidRDefault="00090B6F">
      <w:pPr>
        <w:rPr>
          <w:sz w:val="20"/>
        </w:rPr>
      </w:pPr>
    </w:p>
    <w:p w14:paraId="4666020C" w14:textId="77777777" w:rsidR="00090B6F" w:rsidRDefault="00090B6F">
      <w:pPr>
        <w:rPr>
          <w:sz w:val="20"/>
        </w:rPr>
      </w:pPr>
    </w:p>
    <w:p w14:paraId="52697075" w14:textId="77777777" w:rsidR="00090B6F" w:rsidRDefault="00000000">
      <w:pPr>
        <w:spacing w:line="360" w:lineRule="auto"/>
        <w:ind w:left="620" w:right="603"/>
        <w:jc w:val="both"/>
        <w:rPr>
          <w:sz w:val="24"/>
          <w:szCs w:val="24"/>
        </w:rPr>
        <w:sectPr w:rsidR="00090B6F">
          <w:pgSz w:w="12240" w:h="15840"/>
          <w:pgMar w:top="1020" w:right="340" w:bottom="1200" w:left="820" w:header="0" w:footer="950" w:gutter="0"/>
          <w:cols w:space="720"/>
        </w:sectPr>
      </w:pPr>
      <w:r>
        <w:rPr>
          <w:b/>
          <w:sz w:val="24"/>
          <w:szCs w:val="24"/>
        </w:rPr>
        <w:t xml:space="preserve">`"Variable Deflection Threshold Switch </w:t>
      </w:r>
      <w:r>
        <w:rPr>
          <w:sz w:val="24"/>
          <w:szCs w:val="24"/>
        </w:rPr>
        <w:t>- an</w:t>
      </w:r>
      <w:r>
        <w:rPr>
          <w:spacing w:val="-1"/>
          <w:sz w:val="24"/>
          <w:szCs w:val="24"/>
        </w:rPr>
        <w:t xml:space="preserve"> </w:t>
      </w:r>
      <w:r>
        <w:rPr>
          <w:sz w:val="24"/>
          <w:szCs w:val="24"/>
        </w:rPr>
        <w:t>op amp is used</w:t>
      </w:r>
      <w:r>
        <w:rPr>
          <w:spacing w:val="-1"/>
          <w:sz w:val="24"/>
          <w:szCs w:val="24"/>
        </w:rPr>
        <w:t xml:space="preserve"> </w:t>
      </w:r>
      <w:r>
        <w:rPr>
          <w:sz w:val="24"/>
          <w:szCs w:val="24"/>
        </w:rPr>
        <w:t>and</w:t>
      </w:r>
      <w:r>
        <w:rPr>
          <w:spacing w:val="-1"/>
          <w:sz w:val="24"/>
          <w:szCs w:val="24"/>
        </w:rPr>
        <w:t xml:space="preserve"> </w:t>
      </w:r>
      <w:r>
        <w:rPr>
          <w:sz w:val="24"/>
          <w:szCs w:val="24"/>
        </w:rPr>
        <w:t>outputs either high</w:t>
      </w:r>
      <w:r>
        <w:rPr>
          <w:spacing w:val="-1"/>
          <w:sz w:val="24"/>
          <w:szCs w:val="24"/>
        </w:rPr>
        <w:t xml:space="preserve"> </w:t>
      </w:r>
      <w:r>
        <w:rPr>
          <w:sz w:val="24"/>
          <w:szCs w:val="24"/>
        </w:rPr>
        <w:t>or low</w:t>
      </w:r>
      <w:r>
        <w:rPr>
          <w:spacing w:val="-2"/>
          <w:sz w:val="24"/>
          <w:szCs w:val="24"/>
        </w:rPr>
        <w:t xml:space="preserve"> </w:t>
      </w:r>
      <w:r>
        <w:rPr>
          <w:sz w:val="24"/>
          <w:szCs w:val="24"/>
        </w:rPr>
        <w:t>depending</w:t>
      </w:r>
      <w:r>
        <w:rPr>
          <w:spacing w:val="-1"/>
          <w:sz w:val="24"/>
          <w:szCs w:val="24"/>
        </w:rPr>
        <w:t xml:space="preserve"> </w:t>
      </w:r>
      <w:r>
        <w:rPr>
          <w:sz w:val="24"/>
          <w:szCs w:val="24"/>
        </w:rPr>
        <w:t>on</w:t>
      </w:r>
      <w:r>
        <w:rPr>
          <w:spacing w:val="-1"/>
          <w:sz w:val="24"/>
          <w:szCs w:val="24"/>
        </w:rPr>
        <w:t xml:space="preserve"> </w:t>
      </w:r>
      <w:r>
        <w:rPr>
          <w:sz w:val="24"/>
          <w:szCs w:val="24"/>
        </w:rPr>
        <w:t xml:space="preserve">the voltage of the inverting input. In this way you can use the flex sensor as a switch without going through a </w:t>
      </w:r>
      <w:r>
        <w:rPr>
          <w:spacing w:val="-2"/>
          <w:sz w:val="24"/>
          <w:szCs w:val="24"/>
        </w:rPr>
        <w:t>microcontroller."</w:t>
      </w:r>
    </w:p>
    <w:p w14:paraId="320C1A23" w14:textId="77777777" w:rsidR="00090B6F" w:rsidRDefault="00090B6F">
      <w:pPr>
        <w:pStyle w:val="BodyText"/>
        <w:spacing w:before="163"/>
        <w:rPr>
          <w:sz w:val="22"/>
        </w:rPr>
      </w:pPr>
    </w:p>
    <w:p w14:paraId="15537E32" w14:textId="77777777" w:rsidR="00090B6F" w:rsidRDefault="00000000">
      <w:pPr>
        <w:pStyle w:val="BodyText"/>
        <w:ind w:left="645"/>
        <w:rPr>
          <w:sz w:val="20"/>
        </w:rPr>
      </w:pPr>
      <w:r>
        <w:rPr>
          <w:noProof/>
          <w:sz w:val="20"/>
        </w:rPr>
        <w:drawing>
          <wp:inline distT="0" distB="0" distL="0" distR="0" wp14:anchorId="11D8A50E" wp14:editId="3F40CC06">
            <wp:extent cx="3629025" cy="2221230"/>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cstate="print"/>
                    <a:stretch>
                      <a:fillRect/>
                    </a:stretch>
                  </pic:blipFill>
                  <pic:spPr>
                    <a:xfrm>
                      <a:off x="0" y="0"/>
                      <a:ext cx="3629253" cy="2221420"/>
                    </a:xfrm>
                    <a:prstGeom prst="rect">
                      <a:avLst/>
                    </a:prstGeom>
                  </pic:spPr>
                </pic:pic>
              </a:graphicData>
            </a:graphic>
          </wp:inline>
        </w:drawing>
      </w:r>
    </w:p>
    <w:p w14:paraId="3F1CF099" w14:textId="77777777" w:rsidR="00090B6F" w:rsidRDefault="00090B6F">
      <w:pPr>
        <w:pStyle w:val="BodyText"/>
        <w:spacing w:before="187"/>
        <w:rPr>
          <w:sz w:val="22"/>
        </w:rPr>
      </w:pPr>
    </w:p>
    <w:p w14:paraId="5446EC68" w14:textId="77777777" w:rsidR="00090B6F" w:rsidRDefault="00000000">
      <w:pPr>
        <w:spacing w:line="362" w:lineRule="auto"/>
        <w:ind w:left="620" w:right="615" w:firstLine="720"/>
        <w:jc w:val="both"/>
        <w:rPr>
          <w:sz w:val="28"/>
          <w:szCs w:val="28"/>
        </w:rPr>
      </w:pPr>
      <w:r>
        <w:rPr>
          <w:b/>
          <w:sz w:val="24"/>
          <w:szCs w:val="24"/>
        </w:rPr>
        <w:t xml:space="preserve">"Resistance to Voltage Converter </w:t>
      </w:r>
      <w:r>
        <w:rPr>
          <w:sz w:val="24"/>
          <w:szCs w:val="24"/>
        </w:rPr>
        <w:t>- use the sensor as the input of a resistance to voltage converter using a dual sided supply op-amp. A negative reference voltage will give a positive output. Should be used in situations when you want output at a low degree of bending"</w:t>
      </w:r>
    </w:p>
    <w:p w14:paraId="3FE82EEB" w14:textId="77777777" w:rsidR="00090B6F" w:rsidRDefault="00000000">
      <w:pPr>
        <w:pStyle w:val="BodyText"/>
        <w:spacing w:before="136"/>
      </w:pPr>
      <w:r>
        <w:rPr>
          <w:noProof/>
        </w:rPr>
        <w:drawing>
          <wp:anchor distT="0" distB="0" distL="0" distR="0" simplePos="0" relativeHeight="251655168" behindDoc="1" locked="0" layoutInCell="1" allowOverlap="1" wp14:anchorId="33DFD607" wp14:editId="2D2287D6">
            <wp:simplePos x="0" y="0"/>
            <wp:positionH relativeFrom="page">
              <wp:posOffset>973455</wp:posOffset>
            </wp:positionH>
            <wp:positionV relativeFrom="paragraph">
              <wp:posOffset>247650</wp:posOffset>
            </wp:positionV>
            <wp:extent cx="3582035" cy="213360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cstate="print"/>
                    <a:stretch>
                      <a:fillRect/>
                    </a:stretch>
                  </pic:blipFill>
                  <pic:spPr>
                    <a:xfrm>
                      <a:off x="0" y="0"/>
                      <a:ext cx="3582323" cy="2133600"/>
                    </a:xfrm>
                    <a:prstGeom prst="rect">
                      <a:avLst/>
                    </a:prstGeom>
                  </pic:spPr>
                </pic:pic>
              </a:graphicData>
            </a:graphic>
          </wp:anchor>
        </w:drawing>
      </w:r>
    </w:p>
    <w:p w14:paraId="495CBEBE" w14:textId="77777777" w:rsidR="00090B6F" w:rsidRDefault="00000000">
      <w:pPr>
        <w:ind w:left="620"/>
        <w:rPr>
          <w:b/>
          <w:spacing w:val="-2"/>
          <w:sz w:val="24"/>
          <w:szCs w:val="24"/>
        </w:rPr>
      </w:pPr>
      <w:r>
        <w:rPr>
          <w:b/>
          <w:spacing w:val="-2"/>
          <w:sz w:val="24"/>
          <w:szCs w:val="24"/>
        </w:rPr>
        <w:t>ATTRIBUTES:</w:t>
      </w:r>
    </w:p>
    <w:p w14:paraId="060E62E8" w14:textId="77777777" w:rsidR="00090B6F" w:rsidRDefault="00090B6F">
      <w:pPr>
        <w:ind w:left="620"/>
        <w:rPr>
          <w:b/>
          <w:spacing w:val="-2"/>
          <w:sz w:val="24"/>
          <w:szCs w:val="24"/>
        </w:rPr>
      </w:pPr>
    </w:p>
    <w:p w14:paraId="70F516A0" w14:textId="77777777" w:rsidR="00090B6F" w:rsidRDefault="00000000">
      <w:pPr>
        <w:spacing w:before="1" w:line="360" w:lineRule="auto"/>
        <w:ind w:left="620" w:right="603" w:firstLine="778"/>
        <w:jc w:val="both"/>
        <w:rPr>
          <w:sz w:val="24"/>
          <w:szCs w:val="24"/>
        </w:rPr>
      </w:pPr>
      <w:r>
        <w:rPr>
          <w:sz w:val="24"/>
          <w:szCs w:val="24"/>
        </w:rPr>
        <w:t>Custom designed to match customer specs High level of reliability, consistency, repeatability Harsh temperature resistance Variety of flexible or stationary surfaces for mounting Infinite number of resistance possibilities and bend ratios Please call our full Design Engineering team or Sales Engineers for any questions or ideas at One directional Flex Sensor is a unique component that changes resistance when bent or flexed (Patent 5086785). A UN flexed sensor</w:t>
      </w:r>
      <w:r>
        <w:rPr>
          <w:spacing w:val="13"/>
          <w:sz w:val="24"/>
          <w:szCs w:val="24"/>
        </w:rPr>
        <w:t xml:space="preserve"> </w:t>
      </w:r>
      <w:r>
        <w:rPr>
          <w:sz w:val="24"/>
          <w:szCs w:val="24"/>
        </w:rPr>
        <w:t>has a nominal resistance of approximately 10,000 ohms (10 K).</w:t>
      </w:r>
      <w:r>
        <w:rPr>
          <w:spacing w:val="16"/>
          <w:sz w:val="24"/>
          <w:szCs w:val="24"/>
        </w:rPr>
        <w:t xml:space="preserve"> </w:t>
      </w:r>
      <w:r>
        <w:rPr>
          <w:sz w:val="24"/>
          <w:szCs w:val="24"/>
        </w:rPr>
        <w:t>As the</w:t>
      </w:r>
      <w:r>
        <w:rPr>
          <w:sz w:val="24"/>
          <w:szCs w:val="24"/>
          <w:lang w:val="en-IN"/>
        </w:rPr>
        <w:t xml:space="preserve"> </w:t>
      </w:r>
      <w:r>
        <w:rPr>
          <w:sz w:val="24"/>
          <w:szCs w:val="24"/>
        </w:rPr>
        <w:t>flex</w:t>
      </w:r>
      <w:r>
        <w:rPr>
          <w:spacing w:val="33"/>
          <w:sz w:val="24"/>
          <w:szCs w:val="24"/>
        </w:rPr>
        <w:t xml:space="preserve"> </w:t>
      </w:r>
      <w:r>
        <w:rPr>
          <w:sz w:val="24"/>
          <w:szCs w:val="24"/>
        </w:rPr>
        <w:t>sensor</w:t>
      </w:r>
      <w:r>
        <w:rPr>
          <w:spacing w:val="36"/>
          <w:sz w:val="24"/>
          <w:szCs w:val="24"/>
        </w:rPr>
        <w:t xml:space="preserve"> </w:t>
      </w:r>
      <w:r>
        <w:rPr>
          <w:sz w:val="24"/>
          <w:szCs w:val="24"/>
        </w:rPr>
        <w:t>is</w:t>
      </w:r>
      <w:r>
        <w:rPr>
          <w:spacing w:val="34"/>
          <w:sz w:val="24"/>
          <w:szCs w:val="24"/>
        </w:rPr>
        <w:t xml:space="preserve"> </w:t>
      </w:r>
      <w:r>
        <w:rPr>
          <w:sz w:val="24"/>
          <w:szCs w:val="24"/>
        </w:rPr>
        <w:t>bent</w:t>
      </w:r>
      <w:r>
        <w:rPr>
          <w:spacing w:val="34"/>
          <w:sz w:val="24"/>
          <w:szCs w:val="24"/>
        </w:rPr>
        <w:t xml:space="preserve"> </w:t>
      </w:r>
      <w:r>
        <w:rPr>
          <w:sz w:val="24"/>
          <w:szCs w:val="24"/>
        </w:rPr>
        <w:t>in</w:t>
      </w:r>
      <w:r>
        <w:rPr>
          <w:spacing w:val="29"/>
          <w:sz w:val="24"/>
          <w:szCs w:val="24"/>
        </w:rPr>
        <w:t xml:space="preserve"> </w:t>
      </w:r>
      <w:r>
        <w:rPr>
          <w:sz w:val="24"/>
          <w:szCs w:val="24"/>
        </w:rPr>
        <w:t>one</w:t>
      </w:r>
      <w:r>
        <w:rPr>
          <w:spacing w:val="31"/>
          <w:sz w:val="24"/>
          <w:szCs w:val="24"/>
        </w:rPr>
        <w:t xml:space="preserve"> </w:t>
      </w:r>
      <w:r>
        <w:rPr>
          <w:sz w:val="24"/>
          <w:szCs w:val="24"/>
        </w:rPr>
        <w:t>direction</w:t>
      </w:r>
      <w:r>
        <w:rPr>
          <w:spacing w:val="29"/>
          <w:sz w:val="24"/>
          <w:szCs w:val="24"/>
        </w:rPr>
        <w:t xml:space="preserve"> </w:t>
      </w:r>
      <w:r>
        <w:rPr>
          <w:sz w:val="24"/>
          <w:szCs w:val="24"/>
        </w:rPr>
        <w:t>the</w:t>
      </w:r>
      <w:r>
        <w:rPr>
          <w:spacing w:val="27"/>
          <w:sz w:val="24"/>
          <w:szCs w:val="24"/>
        </w:rPr>
        <w:t xml:space="preserve"> </w:t>
      </w:r>
      <w:r>
        <w:rPr>
          <w:sz w:val="24"/>
          <w:szCs w:val="24"/>
        </w:rPr>
        <w:t>resistance</w:t>
      </w:r>
      <w:r>
        <w:rPr>
          <w:spacing w:val="31"/>
          <w:sz w:val="24"/>
          <w:szCs w:val="24"/>
        </w:rPr>
        <w:t xml:space="preserve"> </w:t>
      </w:r>
      <w:r>
        <w:rPr>
          <w:sz w:val="24"/>
          <w:szCs w:val="24"/>
        </w:rPr>
        <w:t>gradually</w:t>
      </w:r>
      <w:r>
        <w:rPr>
          <w:spacing w:val="29"/>
          <w:sz w:val="24"/>
          <w:szCs w:val="24"/>
        </w:rPr>
        <w:t xml:space="preserve"> </w:t>
      </w:r>
      <w:r>
        <w:rPr>
          <w:sz w:val="24"/>
          <w:szCs w:val="24"/>
        </w:rPr>
        <w:t>increases.</w:t>
      </w:r>
      <w:r>
        <w:rPr>
          <w:spacing w:val="36"/>
          <w:sz w:val="24"/>
          <w:szCs w:val="24"/>
        </w:rPr>
        <w:t xml:space="preserve"> </w:t>
      </w:r>
    </w:p>
    <w:p w14:paraId="0571E8BF" w14:textId="77777777" w:rsidR="00090B6F" w:rsidRDefault="00090B6F">
      <w:pPr>
        <w:spacing w:before="1" w:line="360" w:lineRule="auto"/>
        <w:ind w:left="620" w:right="603" w:firstLine="778"/>
        <w:jc w:val="both"/>
      </w:pPr>
    </w:p>
    <w:p w14:paraId="7DFA9B29" w14:textId="77777777" w:rsidR="00090B6F" w:rsidRDefault="00090B6F">
      <w:pPr>
        <w:spacing w:line="360" w:lineRule="auto"/>
        <w:jc w:val="both"/>
        <w:sectPr w:rsidR="00090B6F">
          <w:pgSz w:w="12240" w:h="15840"/>
          <w:pgMar w:top="1000" w:right="340" w:bottom="1200" w:left="820" w:header="0" w:footer="950" w:gutter="0"/>
          <w:cols w:space="720"/>
        </w:sectPr>
      </w:pPr>
    </w:p>
    <w:p w14:paraId="121F6171" w14:textId="77777777" w:rsidR="00090B6F" w:rsidRDefault="00090B6F">
      <w:pPr>
        <w:pStyle w:val="BodyText"/>
        <w:spacing w:before="25"/>
        <w:rPr>
          <w:sz w:val="22"/>
        </w:rPr>
      </w:pPr>
    </w:p>
    <w:p w14:paraId="58E9F51B" w14:textId="77777777" w:rsidR="00090B6F" w:rsidRDefault="00000000">
      <w:pPr>
        <w:pStyle w:val="BodyText"/>
        <w:ind w:left="620"/>
      </w:pPr>
      <w:r>
        <w:t>The</w:t>
      </w:r>
      <w:r>
        <w:rPr>
          <w:spacing w:val="3"/>
        </w:rPr>
        <w:t xml:space="preserve"> </w:t>
      </w:r>
      <w:r>
        <w:t>flex</w:t>
      </w:r>
      <w:r>
        <w:rPr>
          <w:spacing w:val="-6"/>
        </w:rPr>
        <w:t xml:space="preserve"> </w:t>
      </w:r>
      <w:r>
        <w:t>sensor</w:t>
      </w:r>
      <w:r>
        <w:rPr>
          <w:spacing w:val="-4"/>
        </w:rPr>
        <w:t xml:space="preserve"> </w:t>
      </w:r>
      <w:r>
        <w:t>operating temperature</w:t>
      </w:r>
      <w:r>
        <w:rPr>
          <w:spacing w:val="-2"/>
        </w:rPr>
        <w:t xml:space="preserve"> </w:t>
      </w:r>
      <w:r>
        <w:t>is</w:t>
      </w:r>
      <w:r>
        <w:rPr>
          <w:spacing w:val="3"/>
        </w:rPr>
        <w:t xml:space="preserve"> </w:t>
      </w:r>
      <w:r>
        <w:t>-45F</w:t>
      </w:r>
      <w:r>
        <w:rPr>
          <w:spacing w:val="-5"/>
        </w:rPr>
        <w:t xml:space="preserve"> </w:t>
      </w:r>
      <w:r>
        <w:t xml:space="preserve">to </w:t>
      </w:r>
      <w:r>
        <w:rPr>
          <w:spacing w:val="-2"/>
        </w:rPr>
        <w:t>125F.</w:t>
      </w:r>
    </w:p>
    <w:p w14:paraId="226CEA79" w14:textId="77777777" w:rsidR="00090B6F" w:rsidRDefault="00000000">
      <w:pPr>
        <w:pStyle w:val="BodyText"/>
        <w:spacing w:before="164"/>
        <w:rPr>
          <w:sz w:val="20"/>
        </w:rPr>
      </w:pPr>
      <w:r>
        <w:rPr>
          <w:noProof/>
        </w:rPr>
        <w:drawing>
          <wp:anchor distT="0" distB="0" distL="0" distR="0" simplePos="0" relativeHeight="251656192" behindDoc="1" locked="0" layoutInCell="1" allowOverlap="1" wp14:anchorId="20C1E68C" wp14:editId="49B65F7A">
            <wp:simplePos x="0" y="0"/>
            <wp:positionH relativeFrom="page">
              <wp:posOffset>914400</wp:posOffset>
            </wp:positionH>
            <wp:positionV relativeFrom="paragraph">
              <wp:posOffset>265430</wp:posOffset>
            </wp:positionV>
            <wp:extent cx="3343275" cy="317500"/>
            <wp:effectExtent l="0" t="0" r="0" b="0"/>
            <wp:wrapTopAndBottom/>
            <wp:docPr id="31" name="Image 31" descr="Bi-Directional Flex Sensor"/>
            <wp:cNvGraphicFramePr/>
            <a:graphic xmlns:a="http://schemas.openxmlformats.org/drawingml/2006/main">
              <a:graphicData uri="http://schemas.openxmlformats.org/drawingml/2006/picture">
                <pic:pic xmlns:pic="http://schemas.openxmlformats.org/drawingml/2006/picture">
                  <pic:nvPicPr>
                    <pic:cNvPr id="31" name="Image 31" descr="Bi-Directional Flex Sensor"/>
                    <pic:cNvPicPr/>
                  </pic:nvPicPr>
                  <pic:blipFill>
                    <a:blip r:embed="rId51" cstate="print"/>
                    <a:stretch>
                      <a:fillRect/>
                    </a:stretch>
                  </pic:blipFill>
                  <pic:spPr>
                    <a:xfrm>
                      <a:off x="0" y="0"/>
                      <a:ext cx="3343575" cy="317468"/>
                    </a:xfrm>
                    <a:prstGeom prst="rect">
                      <a:avLst/>
                    </a:prstGeom>
                  </pic:spPr>
                </pic:pic>
              </a:graphicData>
            </a:graphic>
          </wp:anchor>
        </w:drawing>
      </w:r>
    </w:p>
    <w:p w14:paraId="476BD961" w14:textId="77777777" w:rsidR="00090B6F" w:rsidRDefault="00090B6F">
      <w:pPr>
        <w:pStyle w:val="BodyText"/>
        <w:spacing w:before="139"/>
      </w:pPr>
    </w:p>
    <w:p w14:paraId="0F7F4BA3" w14:textId="77777777" w:rsidR="00090B6F" w:rsidRDefault="00000000">
      <w:pPr>
        <w:pStyle w:val="BodyText"/>
        <w:ind w:left="620"/>
      </w:pPr>
      <w:r>
        <w:t>Connection</w:t>
      </w:r>
      <w:r>
        <w:rPr>
          <w:spacing w:val="-2"/>
        </w:rPr>
        <w:t xml:space="preserve"> </w:t>
      </w:r>
      <w:r>
        <w:t>-</w:t>
      </w:r>
      <w:r>
        <w:rPr>
          <w:spacing w:val="3"/>
        </w:rPr>
        <w:t xml:space="preserve"> </w:t>
      </w:r>
      <w:r>
        <w:t>Pin</w:t>
      </w:r>
      <w:r>
        <w:rPr>
          <w:spacing w:val="-3"/>
        </w:rPr>
        <w:t xml:space="preserve"> </w:t>
      </w:r>
      <w:r>
        <w:t>connector</w:t>
      </w:r>
      <w:r>
        <w:rPr>
          <w:spacing w:val="-2"/>
        </w:rPr>
        <w:t xml:space="preserve"> </w:t>
      </w:r>
      <w:r>
        <w:t xml:space="preserve">.100" </w:t>
      </w:r>
      <w:r>
        <w:rPr>
          <w:spacing w:val="-2"/>
        </w:rPr>
        <w:t>spacing</w:t>
      </w:r>
    </w:p>
    <w:p w14:paraId="21856730" w14:textId="77777777" w:rsidR="00090B6F" w:rsidRDefault="00090B6F">
      <w:pPr>
        <w:pStyle w:val="BodyText"/>
        <w:spacing w:before="144"/>
      </w:pPr>
    </w:p>
    <w:p w14:paraId="15D44E0B" w14:textId="77777777" w:rsidR="00090B6F" w:rsidRDefault="00000000">
      <w:pPr>
        <w:pStyle w:val="BodyText"/>
        <w:ind w:left="620"/>
      </w:pPr>
      <w:r>
        <w:t>The</w:t>
      </w:r>
      <w:r>
        <w:rPr>
          <w:spacing w:val="-3"/>
        </w:rPr>
        <w:t xml:space="preserve"> </w:t>
      </w:r>
      <w:r>
        <w:t>sensor</w:t>
      </w:r>
      <w:r>
        <w:rPr>
          <w:spacing w:val="-2"/>
        </w:rPr>
        <w:t xml:space="preserve"> </w:t>
      </w:r>
      <w:r>
        <w:t>measures</w:t>
      </w:r>
      <w:r>
        <w:rPr>
          <w:spacing w:val="-3"/>
        </w:rPr>
        <w:t xml:space="preserve"> </w:t>
      </w:r>
      <w:r>
        <w:t>1/4</w:t>
      </w:r>
      <w:r>
        <w:rPr>
          <w:spacing w:val="2"/>
        </w:rPr>
        <w:t xml:space="preserve"> </w:t>
      </w:r>
      <w:r>
        <w:t>inch</w:t>
      </w:r>
      <w:r>
        <w:rPr>
          <w:spacing w:val="-6"/>
        </w:rPr>
        <w:t xml:space="preserve"> </w:t>
      </w:r>
      <w:r>
        <w:t>wide,</w:t>
      </w:r>
      <w:r>
        <w:rPr>
          <w:spacing w:val="-1"/>
        </w:rPr>
        <w:t xml:space="preserve"> </w:t>
      </w:r>
      <w:r>
        <w:t>4</w:t>
      </w:r>
      <w:r>
        <w:rPr>
          <w:spacing w:val="-2"/>
        </w:rPr>
        <w:t xml:space="preserve"> </w:t>
      </w:r>
      <w:r>
        <w:t>1/2</w:t>
      </w:r>
      <w:r>
        <w:rPr>
          <w:spacing w:val="-2"/>
        </w:rPr>
        <w:t xml:space="preserve"> </w:t>
      </w:r>
      <w:r>
        <w:t>inches long</w:t>
      </w:r>
      <w:r>
        <w:rPr>
          <w:spacing w:val="-2"/>
        </w:rPr>
        <w:t xml:space="preserve"> </w:t>
      </w:r>
      <w:r>
        <w:t>and</w:t>
      </w:r>
      <w:r>
        <w:rPr>
          <w:spacing w:val="-2"/>
        </w:rPr>
        <w:t xml:space="preserve"> </w:t>
      </w:r>
      <w:r>
        <w:t>only</w:t>
      </w:r>
      <w:r>
        <w:rPr>
          <w:spacing w:val="-7"/>
        </w:rPr>
        <w:t xml:space="preserve"> </w:t>
      </w:r>
      <w:r>
        <w:t>.019</w:t>
      </w:r>
      <w:r>
        <w:rPr>
          <w:spacing w:val="-2"/>
        </w:rPr>
        <w:t xml:space="preserve"> </w:t>
      </w:r>
      <w:r>
        <w:t>inches</w:t>
      </w:r>
      <w:r>
        <w:rPr>
          <w:spacing w:val="-3"/>
        </w:rPr>
        <w:t xml:space="preserve"> </w:t>
      </w:r>
      <w:r>
        <w:rPr>
          <w:spacing w:val="-2"/>
        </w:rPr>
        <w:t>thick!</w:t>
      </w:r>
    </w:p>
    <w:p w14:paraId="0CC2B8EB" w14:textId="77777777" w:rsidR="00090B6F" w:rsidRDefault="00090B6F">
      <w:pPr>
        <w:pStyle w:val="BodyText"/>
        <w:rPr>
          <w:sz w:val="20"/>
        </w:rPr>
      </w:pPr>
    </w:p>
    <w:p w14:paraId="253CB656" w14:textId="77777777" w:rsidR="00090B6F" w:rsidRDefault="00090B6F">
      <w:pPr>
        <w:pStyle w:val="BodyText"/>
        <w:rPr>
          <w:sz w:val="20"/>
        </w:rPr>
      </w:pPr>
    </w:p>
    <w:p w14:paraId="252BC61A" w14:textId="77777777" w:rsidR="00090B6F" w:rsidRDefault="00090B6F">
      <w:pPr>
        <w:pStyle w:val="BodyText"/>
        <w:rPr>
          <w:sz w:val="20"/>
        </w:rPr>
      </w:pPr>
    </w:p>
    <w:p w14:paraId="1B5BAA84" w14:textId="77777777" w:rsidR="00090B6F" w:rsidRDefault="00000000">
      <w:pPr>
        <w:pStyle w:val="BodyText"/>
        <w:spacing w:before="54"/>
        <w:rPr>
          <w:sz w:val="20"/>
        </w:rPr>
      </w:pPr>
      <w:r>
        <w:rPr>
          <w:noProof/>
        </w:rPr>
        <w:drawing>
          <wp:anchor distT="0" distB="0" distL="0" distR="0" simplePos="0" relativeHeight="251657216" behindDoc="1" locked="0" layoutInCell="1" allowOverlap="1" wp14:anchorId="7479A442" wp14:editId="799F691D">
            <wp:simplePos x="0" y="0"/>
            <wp:positionH relativeFrom="page">
              <wp:posOffset>914400</wp:posOffset>
            </wp:positionH>
            <wp:positionV relativeFrom="paragraph">
              <wp:posOffset>195580</wp:posOffset>
            </wp:positionV>
            <wp:extent cx="4895850" cy="1651635"/>
            <wp:effectExtent l="0" t="0" r="0" b="0"/>
            <wp:wrapTopAndBottom/>
            <wp:docPr id="32" name="Image 32" descr="Flex Sensor operation"/>
            <wp:cNvGraphicFramePr/>
            <a:graphic xmlns:a="http://schemas.openxmlformats.org/drawingml/2006/main">
              <a:graphicData uri="http://schemas.openxmlformats.org/drawingml/2006/picture">
                <pic:pic xmlns:pic="http://schemas.openxmlformats.org/drawingml/2006/picture">
                  <pic:nvPicPr>
                    <pic:cNvPr id="32" name="Image 32" descr="Flex Sensor operation"/>
                    <pic:cNvPicPr/>
                  </pic:nvPicPr>
                  <pic:blipFill>
                    <a:blip r:embed="rId52" cstate="print"/>
                    <a:stretch>
                      <a:fillRect/>
                    </a:stretch>
                  </pic:blipFill>
                  <pic:spPr>
                    <a:xfrm>
                      <a:off x="0" y="0"/>
                      <a:ext cx="4895842" cy="1651920"/>
                    </a:xfrm>
                    <a:prstGeom prst="rect">
                      <a:avLst/>
                    </a:prstGeom>
                  </pic:spPr>
                </pic:pic>
              </a:graphicData>
            </a:graphic>
          </wp:anchor>
        </w:drawing>
      </w:r>
    </w:p>
    <w:p w14:paraId="26A93FFA" w14:textId="77777777" w:rsidR="00090B6F" w:rsidRDefault="00090B6F">
      <w:pPr>
        <w:pStyle w:val="BodyText"/>
        <w:spacing w:before="108"/>
      </w:pPr>
    </w:p>
    <w:p w14:paraId="4608323C" w14:textId="77777777" w:rsidR="00090B6F" w:rsidRDefault="00000000">
      <w:pPr>
        <w:ind w:left="620"/>
        <w:rPr>
          <w:rFonts w:ascii="Calibri"/>
          <w:b/>
          <w:sz w:val="24"/>
        </w:rPr>
      </w:pPr>
      <w:bookmarkStart w:id="11" w:name="FEATUTRES:"/>
      <w:bookmarkEnd w:id="11"/>
      <w:r>
        <w:rPr>
          <w:rFonts w:ascii="Calibri"/>
          <w:b/>
          <w:spacing w:val="-2"/>
          <w:sz w:val="24"/>
        </w:rPr>
        <w:t>FEATUTRES:</w:t>
      </w:r>
    </w:p>
    <w:p w14:paraId="437C0E86" w14:textId="77777777" w:rsidR="00090B6F" w:rsidRDefault="00090B6F">
      <w:pPr>
        <w:pStyle w:val="BodyText"/>
        <w:spacing w:before="133"/>
        <w:rPr>
          <w:rFonts w:ascii="Calibri"/>
          <w:b/>
        </w:rPr>
      </w:pPr>
    </w:p>
    <w:p w14:paraId="094605A5" w14:textId="77777777" w:rsidR="00090B6F" w:rsidRDefault="00000000">
      <w:pPr>
        <w:pStyle w:val="ListParagraph"/>
        <w:numPr>
          <w:ilvl w:val="0"/>
          <w:numId w:val="21"/>
        </w:numPr>
        <w:tabs>
          <w:tab w:val="left" w:pos="1340"/>
        </w:tabs>
        <w:ind w:left="1340" w:hanging="360"/>
      </w:pPr>
      <w:r>
        <w:t>Size:</w:t>
      </w:r>
      <w:r>
        <w:rPr>
          <w:spacing w:val="-5"/>
        </w:rPr>
        <w:t xml:space="preserve"> </w:t>
      </w:r>
      <w:proofErr w:type="spellStart"/>
      <w:r>
        <w:t>approx</w:t>
      </w:r>
      <w:proofErr w:type="spellEnd"/>
      <w:r>
        <w:rPr>
          <w:spacing w:val="1"/>
        </w:rPr>
        <w:t xml:space="preserve"> </w:t>
      </w:r>
      <w:r>
        <w:t>0.28"</w:t>
      </w:r>
      <w:r>
        <w:rPr>
          <w:spacing w:val="-5"/>
        </w:rPr>
        <w:t xml:space="preserve"> </w:t>
      </w:r>
      <w:r>
        <w:t>wide</w:t>
      </w:r>
      <w:r>
        <w:rPr>
          <w:spacing w:val="-7"/>
        </w:rPr>
        <w:t xml:space="preserve"> </w:t>
      </w:r>
      <w:r>
        <w:t>and</w:t>
      </w:r>
      <w:r>
        <w:rPr>
          <w:spacing w:val="-5"/>
        </w:rPr>
        <w:t xml:space="preserve"> </w:t>
      </w:r>
      <w:r>
        <w:t>1"/3"/5"</w:t>
      </w:r>
      <w:r>
        <w:rPr>
          <w:spacing w:val="-4"/>
        </w:rPr>
        <w:t xml:space="preserve"> long</w:t>
      </w:r>
    </w:p>
    <w:p w14:paraId="5E53520C" w14:textId="77777777" w:rsidR="00090B6F" w:rsidRDefault="00000000">
      <w:pPr>
        <w:pStyle w:val="ListParagraph"/>
        <w:numPr>
          <w:ilvl w:val="0"/>
          <w:numId w:val="21"/>
        </w:numPr>
        <w:tabs>
          <w:tab w:val="left" w:pos="1340"/>
        </w:tabs>
        <w:spacing w:before="126"/>
        <w:ind w:left="1340" w:hanging="360"/>
      </w:pPr>
      <w:r>
        <w:t>Resistance</w:t>
      </w:r>
      <w:r>
        <w:rPr>
          <w:spacing w:val="-9"/>
        </w:rPr>
        <w:t xml:space="preserve"> </w:t>
      </w:r>
      <w:r>
        <w:t>Range:</w:t>
      </w:r>
      <w:r>
        <w:rPr>
          <w:spacing w:val="-6"/>
        </w:rPr>
        <w:t xml:space="preserve"> </w:t>
      </w:r>
      <w:r>
        <w:t>1.5-40K</w:t>
      </w:r>
      <w:r>
        <w:rPr>
          <w:spacing w:val="-4"/>
        </w:rPr>
        <w:t xml:space="preserve"> </w:t>
      </w:r>
      <w:r>
        <w:t>ohms</w:t>
      </w:r>
      <w:r>
        <w:rPr>
          <w:spacing w:val="-2"/>
        </w:rPr>
        <w:t xml:space="preserve"> </w:t>
      </w:r>
      <w:r>
        <w:t>depending</w:t>
      </w:r>
      <w:r>
        <w:rPr>
          <w:spacing w:val="-2"/>
        </w:rPr>
        <w:t xml:space="preserve"> </w:t>
      </w:r>
      <w:r>
        <w:t>on</w:t>
      </w:r>
      <w:r>
        <w:rPr>
          <w:spacing w:val="-7"/>
        </w:rPr>
        <w:t xml:space="preserve"> </w:t>
      </w:r>
      <w:r>
        <w:t>sensor.</w:t>
      </w:r>
      <w:r>
        <w:rPr>
          <w:spacing w:val="-5"/>
        </w:rPr>
        <w:t xml:space="preserve"> </w:t>
      </w:r>
      <w:r>
        <w:t>Flex</w:t>
      </w:r>
      <w:r>
        <w:rPr>
          <w:spacing w:val="-3"/>
        </w:rPr>
        <w:t xml:space="preserve"> </w:t>
      </w:r>
      <w:r>
        <w:t>point</w:t>
      </w:r>
      <w:r>
        <w:rPr>
          <w:spacing w:val="-1"/>
        </w:rPr>
        <w:t xml:space="preserve"> </w:t>
      </w:r>
      <w:r>
        <w:t>claims</w:t>
      </w:r>
      <w:r>
        <w:rPr>
          <w:spacing w:val="-2"/>
        </w:rPr>
        <w:t xml:space="preserve"> </w:t>
      </w:r>
      <w:r>
        <w:t>a 0-250</w:t>
      </w:r>
      <w:r>
        <w:rPr>
          <w:spacing w:val="-7"/>
        </w:rPr>
        <w:t xml:space="preserve"> </w:t>
      </w:r>
      <w:r>
        <w:t>resistance</w:t>
      </w:r>
      <w:r>
        <w:rPr>
          <w:spacing w:val="-8"/>
        </w:rPr>
        <w:t xml:space="preserve"> </w:t>
      </w:r>
      <w:r>
        <w:rPr>
          <w:spacing w:val="-2"/>
        </w:rPr>
        <w:t>range.</w:t>
      </w:r>
    </w:p>
    <w:p w14:paraId="3D7F7EA9" w14:textId="77777777" w:rsidR="00090B6F" w:rsidRDefault="00000000">
      <w:pPr>
        <w:pStyle w:val="ListParagraph"/>
        <w:numPr>
          <w:ilvl w:val="0"/>
          <w:numId w:val="21"/>
        </w:numPr>
        <w:tabs>
          <w:tab w:val="left" w:pos="1340"/>
        </w:tabs>
        <w:spacing w:before="127"/>
        <w:ind w:left="1340" w:hanging="360"/>
      </w:pPr>
      <w:r>
        <w:t>Lifetime:</w:t>
      </w:r>
      <w:r>
        <w:rPr>
          <w:spacing w:val="-7"/>
        </w:rPr>
        <w:t xml:space="preserve"> </w:t>
      </w:r>
      <w:r>
        <w:t>Greater</w:t>
      </w:r>
      <w:r>
        <w:rPr>
          <w:spacing w:val="-1"/>
        </w:rPr>
        <w:t xml:space="preserve"> </w:t>
      </w:r>
      <w:r>
        <w:t>than</w:t>
      </w:r>
      <w:r>
        <w:rPr>
          <w:spacing w:val="-7"/>
        </w:rPr>
        <w:t xml:space="preserve"> </w:t>
      </w:r>
      <w:r>
        <w:t>1</w:t>
      </w:r>
      <w:r>
        <w:rPr>
          <w:spacing w:val="-3"/>
        </w:rPr>
        <w:t xml:space="preserve"> </w:t>
      </w:r>
      <w:r>
        <w:t>million</w:t>
      </w:r>
      <w:r>
        <w:rPr>
          <w:spacing w:val="-8"/>
        </w:rPr>
        <w:t xml:space="preserve"> </w:t>
      </w:r>
      <w:r>
        <w:t>life</w:t>
      </w:r>
      <w:r>
        <w:rPr>
          <w:spacing w:val="-9"/>
        </w:rPr>
        <w:t xml:space="preserve"> </w:t>
      </w:r>
      <w:r>
        <w:rPr>
          <w:spacing w:val="-2"/>
        </w:rPr>
        <w:t>cycles</w:t>
      </w:r>
    </w:p>
    <w:p w14:paraId="5F2AED3D" w14:textId="77777777" w:rsidR="00090B6F" w:rsidRDefault="00000000">
      <w:pPr>
        <w:pStyle w:val="ListParagraph"/>
        <w:numPr>
          <w:ilvl w:val="0"/>
          <w:numId w:val="21"/>
        </w:numPr>
        <w:tabs>
          <w:tab w:val="left" w:pos="1340"/>
        </w:tabs>
        <w:spacing w:before="126"/>
        <w:ind w:left="1340" w:hanging="360"/>
      </w:pPr>
      <w:r>
        <w:t>Temperature</w:t>
      </w:r>
      <w:r>
        <w:rPr>
          <w:spacing w:val="-9"/>
        </w:rPr>
        <w:t xml:space="preserve"> </w:t>
      </w:r>
      <w:r>
        <w:t>Range:</w:t>
      </w:r>
      <w:r>
        <w:rPr>
          <w:spacing w:val="-3"/>
        </w:rPr>
        <w:t xml:space="preserve"> </w:t>
      </w:r>
      <w:r>
        <w:t>-35</w:t>
      </w:r>
      <w:r>
        <w:rPr>
          <w:spacing w:val="-1"/>
        </w:rPr>
        <w:t xml:space="preserve"> </w:t>
      </w:r>
      <w:r>
        <w:t>to</w:t>
      </w:r>
      <w:r>
        <w:rPr>
          <w:spacing w:val="-7"/>
        </w:rPr>
        <w:t xml:space="preserve"> </w:t>
      </w:r>
      <w:r>
        <w:t>+80</w:t>
      </w:r>
      <w:r>
        <w:rPr>
          <w:spacing w:val="-2"/>
        </w:rPr>
        <w:t xml:space="preserve"> </w:t>
      </w:r>
      <w:r>
        <w:t>degrees</w:t>
      </w:r>
      <w:r>
        <w:rPr>
          <w:spacing w:val="-1"/>
        </w:rPr>
        <w:t xml:space="preserve"> </w:t>
      </w:r>
      <w:r>
        <w:rPr>
          <w:spacing w:val="-2"/>
        </w:rPr>
        <w:t>Celsius</w:t>
      </w:r>
    </w:p>
    <w:p w14:paraId="0CDC20D1" w14:textId="77777777" w:rsidR="00090B6F" w:rsidRDefault="00000000">
      <w:pPr>
        <w:pStyle w:val="ListParagraph"/>
        <w:numPr>
          <w:ilvl w:val="0"/>
          <w:numId w:val="21"/>
        </w:numPr>
        <w:tabs>
          <w:tab w:val="left" w:pos="1340"/>
        </w:tabs>
        <w:spacing w:before="131"/>
        <w:ind w:left="1340" w:hanging="360"/>
      </w:pPr>
      <w:r>
        <w:t>Hysteresis:</w:t>
      </w:r>
      <w:r>
        <w:rPr>
          <w:spacing w:val="-9"/>
        </w:rPr>
        <w:t xml:space="preserve"> </w:t>
      </w:r>
      <w:r>
        <w:rPr>
          <w:spacing w:val="-5"/>
        </w:rPr>
        <w:t>7%</w:t>
      </w:r>
    </w:p>
    <w:p w14:paraId="73E3BBBA" w14:textId="77777777" w:rsidR="00090B6F" w:rsidRDefault="00000000">
      <w:pPr>
        <w:pStyle w:val="ListParagraph"/>
        <w:numPr>
          <w:ilvl w:val="0"/>
          <w:numId w:val="21"/>
        </w:numPr>
        <w:tabs>
          <w:tab w:val="left" w:pos="1340"/>
        </w:tabs>
        <w:spacing w:before="127"/>
        <w:ind w:left="1340" w:hanging="360"/>
      </w:pPr>
      <w:r>
        <w:t>Voltage:</w:t>
      </w:r>
      <w:r>
        <w:rPr>
          <w:spacing w:val="-4"/>
        </w:rPr>
        <w:t xml:space="preserve"> </w:t>
      </w:r>
      <w:r>
        <w:t>5 to</w:t>
      </w:r>
      <w:r>
        <w:rPr>
          <w:spacing w:val="-4"/>
        </w:rPr>
        <w:t xml:space="preserve"> </w:t>
      </w:r>
      <w:r>
        <w:t>12</w:t>
      </w:r>
      <w:r>
        <w:rPr>
          <w:spacing w:val="1"/>
        </w:rPr>
        <w:t xml:space="preserve"> </w:t>
      </w:r>
      <w:r>
        <w:rPr>
          <w:spacing w:val="-10"/>
        </w:rPr>
        <w:t>V</w:t>
      </w:r>
    </w:p>
    <w:p w14:paraId="02A5CB8E" w14:textId="77777777" w:rsidR="00090B6F" w:rsidRDefault="00090B6F">
      <w:pPr>
        <w:pStyle w:val="BodyText"/>
        <w:spacing w:before="152"/>
        <w:rPr>
          <w:sz w:val="22"/>
        </w:rPr>
      </w:pPr>
    </w:p>
    <w:p w14:paraId="2D7EB92A" w14:textId="77777777" w:rsidR="00090B6F" w:rsidRDefault="00000000">
      <w:pPr>
        <w:spacing w:before="1"/>
        <w:ind w:left="620"/>
        <w:rPr>
          <w:rFonts w:ascii="Calibri"/>
          <w:b/>
          <w:sz w:val="20"/>
        </w:rPr>
      </w:pPr>
      <w:bookmarkStart w:id="12" w:name="SPECIFICATION:"/>
      <w:bookmarkEnd w:id="12"/>
      <w:r>
        <w:rPr>
          <w:rFonts w:ascii="Calibri"/>
          <w:b/>
          <w:spacing w:val="-2"/>
          <w:sz w:val="24"/>
        </w:rPr>
        <w:t>SPECIFICATION:</w:t>
      </w:r>
    </w:p>
    <w:p w14:paraId="71924B09" w14:textId="77777777" w:rsidR="00090B6F" w:rsidRDefault="00090B6F">
      <w:pPr>
        <w:pStyle w:val="BodyText"/>
        <w:spacing w:before="57"/>
        <w:rPr>
          <w:rFonts w:ascii="Calibri"/>
          <w:b/>
          <w:sz w:val="20"/>
        </w:rPr>
      </w:pPr>
    </w:p>
    <w:tbl>
      <w:tblPr>
        <w:tblW w:w="0" w:type="auto"/>
        <w:tblInd w:w="243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left w:w="0" w:type="dxa"/>
          <w:right w:w="0" w:type="dxa"/>
        </w:tblCellMar>
        <w:tblLook w:val="04A0" w:firstRow="1" w:lastRow="0" w:firstColumn="1" w:lastColumn="0" w:noHBand="0" w:noVBand="1"/>
      </w:tblPr>
      <w:tblGrid>
        <w:gridCol w:w="2713"/>
        <w:gridCol w:w="3543"/>
      </w:tblGrid>
      <w:tr w:rsidR="00090B6F" w14:paraId="7A8D89C3" w14:textId="77777777">
        <w:trPr>
          <w:trHeight w:val="426"/>
        </w:trPr>
        <w:tc>
          <w:tcPr>
            <w:tcW w:w="2713" w:type="dxa"/>
            <w:tcBorders>
              <w:left w:val="single" w:sz="12" w:space="0" w:color="EFEFEF"/>
              <w:right w:val="double" w:sz="6" w:space="0" w:color="9F9F9F"/>
            </w:tcBorders>
          </w:tcPr>
          <w:p w14:paraId="145593C1" w14:textId="77777777" w:rsidR="00090B6F" w:rsidRDefault="00000000">
            <w:pPr>
              <w:pStyle w:val="TableParagraph"/>
              <w:spacing w:before="1" w:line="240" w:lineRule="auto"/>
              <w:ind w:left="71"/>
              <w:rPr>
                <w:b/>
                <w:sz w:val="24"/>
              </w:rPr>
            </w:pPr>
            <w:r>
              <w:rPr>
                <w:b/>
                <w:spacing w:val="-2"/>
                <w:sz w:val="24"/>
              </w:rPr>
              <w:t>parameter</w:t>
            </w:r>
          </w:p>
        </w:tc>
        <w:tc>
          <w:tcPr>
            <w:tcW w:w="3543" w:type="dxa"/>
            <w:tcBorders>
              <w:left w:val="double" w:sz="6" w:space="0" w:color="9F9F9F"/>
            </w:tcBorders>
          </w:tcPr>
          <w:p w14:paraId="321213C7" w14:textId="77777777" w:rsidR="00090B6F" w:rsidRDefault="00000000">
            <w:pPr>
              <w:pStyle w:val="TableParagraph"/>
              <w:spacing w:before="1" w:line="240" w:lineRule="auto"/>
              <w:ind w:left="68"/>
              <w:rPr>
                <w:b/>
                <w:sz w:val="24"/>
              </w:rPr>
            </w:pPr>
            <w:r>
              <w:rPr>
                <w:b/>
                <w:spacing w:val="-2"/>
                <w:sz w:val="24"/>
              </w:rPr>
              <w:t>value</w:t>
            </w:r>
          </w:p>
        </w:tc>
      </w:tr>
      <w:tr w:rsidR="00090B6F" w14:paraId="16A961CB" w14:textId="77777777">
        <w:trPr>
          <w:trHeight w:val="484"/>
        </w:trPr>
        <w:tc>
          <w:tcPr>
            <w:tcW w:w="2713" w:type="dxa"/>
            <w:tcBorders>
              <w:left w:val="single" w:sz="12" w:space="0" w:color="EFEFEF"/>
              <w:right w:val="double" w:sz="6" w:space="0" w:color="9F9F9F"/>
            </w:tcBorders>
          </w:tcPr>
          <w:p w14:paraId="22EB0131" w14:textId="77777777" w:rsidR="00090B6F" w:rsidRDefault="00000000">
            <w:pPr>
              <w:pStyle w:val="TableParagraph"/>
              <w:spacing w:before="25" w:line="240" w:lineRule="auto"/>
              <w:ind w:left="9"/>
              <w:rPr>
                <w:sz w:val="24"/>
              </w:rPr>
            </w:pPr>
            <w:r>
              <w:rPr>
                <w:sz w:val="24"/>
              </w:rPr>
              <w:t>Operating</w:t>
            </w:r>
            <w:r>
              <w:rPr>
                <w:spacing w:val="-5"/>
                <w:sz w:val="24"/>
              </w:rPr>
              <w:t xml:space="preserve"> </w:t>
            </w:r>
            <w:r>
              <w:rPr>
                <w:spacing w:val="-2"/>
                <w:sz w:val="24"/>
              </w:rPr>
              <w:t>Voltage</w:t>
            </w:r>
          </w:p>
        </w:tc>
        <w:tc>
          <w:tcPr>
            <w:tcW w:w="3543" w:type="dxa"/>
            <w:tcBorders>
              <w:left w:val="double" w:sz="6" w:space="0" w:color="9F9F9F"/>
            </w:tcBorders>
          </w:tcPr>
          <w:p w14:paraId="2C997850" w14:textId="77777777" w:rsidR="00090B6F" w:rsidRDefault="00000000">
            <w:pPr>
              <w:pStyle w:val="TableParagraph"/>
              <w:spacing w:before="25" w:line="240" w:lineRule="auto"/>
              <w:ind w:left="6"/>
              <w:rPr>
                <w:sz w:val="24"/>
              </w:rPr>
            </w:pPr>
            <w:r>
              <w:rPr>
                <w:sz w:val="24"/>
              </w:rPr>
              <w:t xml:space="preserve">+5V DC </w:t>
            </w:r>
            <w:r>
              <w:rPr>
                <w:spacing w:val="-2"/>
                <w:sz w:val="24"/>
              </w:rPr>
              <w:t>regulated</w:t>
            </w:r>
          </w:p>
        </w:tc>
      </w:tr>
    </w:tbl>
    <w:p w14:paraId="7B195C38" w14:textId="77777777" w:rsidR="00090B6F" w:rsidRDefault="00090B6F">
      <w:pPr>
        <w:rPr>
          <w:sz w:val="24"/>
        </w:rPr>
        <w:sectPr w:rsidR="00090B6F">
          <w:pgSz w:w="12240" w:h="15840"/>
          <w:pgMar w:top="880" w:right="340" w:bottom="1200" w:left="820" w:header="0" w:footer="950" w:gutter="0"/>
          <w:cols w:space="720"/>
        </w:sectPr>
      </w:pPr>
    </w:p>
    <w:tbl>
      <w:tblPr>
        <w:tblW w:w="0" w:type="auto"/>
        <w:tblInd w:w="2436"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CellMar>
          <w:left w:w="0" w:type="dxa"/>
          <w:right w:w="0" w:type="dxa"/>
        </w:tblCellMar>
        <w:tblLook w:val="04A0" w:firstRow="1" w:lastRow="0" w:firstColumn="1" w:lastColumn="0" w:noHBand="0" w:noVBand="1"/>
      </w:tblPr>
      <w:tblGrid>
        <w:gridCol w:w="2713"/>
        <w:gridCol w:w="3543"/>
      </w:tblGrid>
      <w:tr w:rsidR="00090B6F" w14:paraId="3CB95075" w14:textId="77777777">
        <w:trPr>
          <w:trHeight w:val="541"/>
        </w:trPr>
        <w:tc>
          <w:tcPr>
            <w:tcW w:w="2713" w:type="dxa"/>
            <w:tcBorders>
              <w:left w:val="single" w:sz="12" w:space="0" w:color="EFEFEF"/>
              <w:right w:val="double" w:sz="6" w:space="0" w:color="9F9F9F"/>
            </w:tcBorders>
          </w:tcPr>
          <w:p w14:paraId="16F3C862" w14:textId="77777777" w:rsidR="00090B6F" w:rsidRDefault="00000000">
            <w:pPr>
              <w:pStyle w:val="TableParagraph"/>
              <w:spacing w:before="58" w:line="240" w:lineRule="auto"/>
              <w:ind w:left="9"/>
              <w:rPr>
                <w:sz w:val="24"/>
              </w:rPr>
            </w:pPr>
            <w:r>
              <w:rPr>
                <w:sz w:val="24"/>
              </w:rPr>
              <w:t>Operating</w:t>
            </w:r>
            <w:r>
              <w:rPr>
                <w:spacing w:val="-5"/>
                <w:sz w:val="24"/>
              </w:rPr>
              <w:t xml:space="preserve"> </w:t>
            </w:r>
            <w:r>
              <w:rPr>
                <w:spacing w:val="-2"/>
                <w:sz w:val="24"/>
              </w:rPr>
              <w:t>Current</w:t>
            </w:r>
          </w:p>
        </w:tc>
        <w:tc>
          <w:tcPr>
            <w:tcW w:w="3543" w:type="dxa"/>
            <w:tcBorders>
              <w:left w:val="double" w:sz="6" w:space="0" w:color="9F9F9F"/>
            </w:tcBorders>
          </w:tcPr>
          <w:p w14:paraId="215B0AC8" w14:textId="77777777" w:rsidR="00090B6F" w:rsidRDefault="00000000">
            <w:pPr>
              <w:pStyle w:val="TableParagraph"/>
              <w:spacing w:before="58" w:line="240" w:lineRule="auto"/>
              <w:ind w:left="6"/>
              <w:rPr>
                <w:sz w:val="24"/>
              </w:rPr>
            </w:pPr>
            <w:r>
              <w:rPr>
                <w:spacing w:val="-2"/>
                <w:sz w:val="24"/>
              </w:rPr>
              <w:t>100mA</w:t>
            </w:r>
          </w:p>
        </w:tc>
      </w:tr>
      <w:tr w:rsidR="00090B6F" w14:paraId="2F1A088D" w14:textId="77777777">
        <w:trPr>
          <w:trHeight w:val="589"/>
        </w:trPr>
        <w:tc>
          <w:tcPr>
            <w:tcW w:w="2713" w:type="dxa"/>
            <w:tcBorders>
              <w:left w:val="single" w:sz="12" w:space="0" w:color="EFEFEF"/>
              <w:right w:val="double" w:sz="6" w:space="0" w:color="9F9F9F"/>
            </w:tcBorders>
          </w:tcPr>
          <w:p w14:paraId="2C505C04" w14:textId="77777777" w:rsidR="00090B6F" w:rsidRDefault="00000000">
            <w:pPr>
              <w:pStyle w:val="TableParagraph"/>
              <w:spacing w:before="82" w:line="240" w:lineRule="auto"/>
              <w:ind w:left="9"/>
              <w:rPr>
                <w:sz w:val="24"/>
              </w:rPr>
            </w:pPr>
            <w:r>
              <w:rPr>
                <w:spacing w:val="-2"/>
                <w:sz w:val="24"/>
              </w:rPr>
              <w:t>Output</w:t>
            </w:r>
          </w:p>
        </w:tc>
        <w:tc>
          <w:tcPr>
            <w:tcW w:w="3543" w:type="dxa"/>
            <w:tcBorders>
              <w:left w:val="double" w:sz="6" w:space="0" w:color="9F9F9F"/>
            </w:tcBorders>
          </w:tcPr>
          <w:p w14:paraId="21E6D22F" w14:textId="77777777" w:rsidR="00090B6F" w:rsidRDefault="00000000">
            <w:pPr>
              <w:pStyle w:val="TableParagraph"/>
              <w:spacing w:before="82" w:line="240" w:lineRule="auto"/>
              <w:ind w:left="68"/>
              <w:rPr>
                <w:sz w:val="24"/>
              </w:rPr>
            </w:pPr>
            <w:r>
              <w:rPr>
                <w:sz w:val="24"/>
              </w:rPr>
              <w:t>Analog</w:t>
            </w:r>
            <w:r>
              <w:rPr>
                <w:spacing w:val="-7"/>
                <w:sz w:val="24"/>
              </w:rPr>
              <w:t xml:space="preserve"> </w:t>
            </w:r>
            <w:r>
              <w:rPr>
                <w:spacing w:val="-2"/>
                <w:sz w:val="24"/>
              </w:rPr>
              <w:t>output</w:t>
            </w:r>
          </w:p>
        </w:tc>
      </w:tr>
      <w:tr w:rsidR="00090B6F" w14:paraId="40948E5B" w14:textId="77777777">
        <w:trPr>
          <w:trHeight w:val="652"/>
        </w:trPr>
        <w:tc>
          <w:tcPr>
            <w:tcW w:w="2713" w:type="dxa"/>
            <w:tcBorders>
              <w:left w:val="single" w:sz="12" w:space="0" w:color="EFEFEF"/>
              <w:right w:val="double" w:sz="6" w:space="0" w:color="9F9F9F"/>
            </w:tcBorders>
          </w:tcPr>
          <w:p w14:paraId="14C6DAE6" w14:textId="77777777" w:rsidR="00090B6F" w:rsidRDefault="00000000">
            <w:pPr>
              <w:pStyle w:val="TableParagraph"/>
              <w:spacing w:before="112" w:line="240" w:lineRule="auto"/>
              <w:ind w:left="9"/>
              <w:rPr>
                <w:sz w:val="24"/>
              </w:rPr>
            </w:pPr>
            <w:r>
              <w:rPr>
                <w:sz w:val="24"/>
              </w:rPr>
              <w:t>Flex</w:t>
            </w:r>
            <w:r>
              <w:rPr>
                <w:spacing w:val="-5"/>
                <w:sz w:val="24"/>
              </w:rPr>
              <w:t xml:space="preserve"> </w:t>
            </w:r>
            <w:r>
              <w:rPr>
                <w:spacing w:val="-2"/>
                <w:sz w:val="24"/>
              </w:rPr>
              <w:t>Bending</w:t>
            </w:r>
          </w:p>
        </w:tc>
        <w:tc>
          <w:tcPr>
            <w:tcW w:w="3543" w:type="dxa"/>
            <w:tcBorders>
              <w:left w:val="double" w:sz="6" w:space="0" w:color="9F9F9F"/>
            </w:tcBorders>
          </w:tcPr>
          <w:p w14:paraId="2BC85C95" w14:textId="77777777" w:rsidR="00090B6F" w:rsidRDefault="00000000">
            <w:pPr>
              <w:pStyle w:val="TableParagraph"/>
              <w:spacing w:before="112" w:line="240" w:lineRule="auto"/>
              <w:ind w:left="6"/>
              <w:rPr>
                <w:sz w:val="24"/>
              </w:rPr>
            </w:pPr>
            <w:r>
              <w:rPr>
                <w:sz w:val="24"/>
              </w:rPr>
              <w:t>Nominal,</w:t>
            </w:r>
            <w:proofErr w:type="gramStart"/>
            <w:r>
              <w:rPr>
                <w:sz w:val="24"/>
              </w:rPr>
              <w:t>45</w:t>
            </w:r>
            <w:r>
              <w:rPr>
                <w:spacing w:val="-4"/>
                <w:sz w:val="24"/>
              </w:rPr>
              <w:t xml:space="preserve"> </w:t>
            </w:r>
            <w:r>
              <w:rPr>
                <w:sz w:val="24"/>
              </w:rPr>
              <w:t>degree</w:t>
            </w:r>
            <w:proofErr w:type="gramEnd"/>
            <w:r>
              <w:rPr>
                <w:sz w:val="24"/>
              </w:rPr>
              <w:t>,90</w:t>
            </w:r>
            <w:r>
              <w:rPr>
                <w:spacing w:val="-3"/>
                <w:sz w:val="24"/>
              </w:rPr>
              <w:t xml:space="preserve"> </w:t>
            </w:r>
            <w:r>
              <w:rPr>
                <w:spacing w:val="-2"/>
                <w:sz w:val="24"/>
              </w:rPr>
              <w:t>degree</w:t>
            </w:r>
          </w:p>
        </w:tc>
      </w:tr>
    </w:tbl>
    <w:p w14:paraId="1E2604D0" w14:textId="77777777" w:rsidR="00090B6F" w:rsidRDefault="00090B6F">
      <w:pPr>
        <w:pStyle w:val="BodyText"/>
        <w:spacing w:before="54"/>
        <w:rPr>
          <w:rFonts w:ascii="Calibri"/>
          <w:b/>
        </w:rPr>
      </w:pPr>
    </w:p>
    <w:p w14:paraId="33936B8A" w14:textId="77777777" w:rsidR="00090B6F" w:rsidRDefault="00000000">
      <w:pPr>
        <w:spacing w:before="1"/>
        <w:ind w:left="620"/>
        <w:rPr>
          <w:b/>
          <w:sz w:val="24"/>
          <w:szCs w:val="24"/>
        </w:rPr>
      </w:pPr>
      <w:r>
        <w:rPr>
          <w:b/>
          <w:sz w:val="24"/>
          <w:szCs w:val="24"/>
        </w:rPr>
        <w:t>Mechanical</w:t>
      </w:r>
      <w:r>
        <w:rPr>
          <w:b/>
          <w:spacing w:val="-8"/>
          <w:sz w:val="24"/>
          <w:szCs w:val="24"/>
        </w:rPr>
        <w:t xml:space="preserve"> </w:t>
      </w:r>
      <w:r>
        <w:rPr>
          <w:b/>
          <w:spacing w:val="-2"/>
          <w:sz w:val="24"/>
          <w:szCs w:val="24"/>
        </w:rPr>
        <w:t>Specifications:</w:t>
      </w:r>
    </w:p>
    <w:p w14:paraId="39916E04" w14:textId="77777777" w:rsidR="00090B6F" w:rsidRDefault="00090B6F">
      <w:pPr>
        <w:pStyle w:val="BodyText"/>
        <w:spacing w:before="70"/>
        <w:rPr>
          <w:b/>
        </w:rPr>
      </w:pPr>
    </w:p>
    <w:p w14:paraId="1B3663FA" w14:textId="77777777" w:rsidR="00090B6F" w:rsidRDefault="00000000">
      <w:pPr>
        <w:pStyle w:val="ListParagraph"/>
        <w:numPr>
          <w:ilvl w:val="0"/>
          <w:numId w:val="22"/>
        </w:numPr>
        <w:tabs>
          <w:tab w:val="left" w:pos="844"/>
        </w:tabs>
        <w:ind w:left="844" w:hanging="224"/>
        <w:rPr>
          <w:sz w:val="24"/>
          <w:szCs w:val="24"/>
        </w:rPr>
      </w:pPr>
      <w:r>
        <w:rPr>
          <w:sz w:val="24"/>
          <w:szCs w:val="24"/>
        </w:rPr>
        <w:t>Life</w:t>
      </w:r>
      <w:r>
        <w:rPr>
          <w:spacing w:val="-9"/>
          <w:sz w:val="24"/>
          <w:szCs w:val="24"/>
        </w:rPr>
        <w:t xml:space="preserve"> </w:t>
      </w:r>
      <w:r>
        <w:rPr>
          <w:sz w:val="24"/>
          <w:szCs w:val="24"/>
        </w:rPr>
        <w:t>Cycle:</w:t>
      </w:r>
      <w:r>
        <w:rPr>
          <w:spacing w:val="-5"/>
          <w:sz w:val="24"/>
          <w:szCs w:val="24"/>
        </w:rPr>
        <w:t xml:space="preserve"> </w:t>
      </w:r>
      <w:r>
        <w:rPr>
          <w:sz w:val="24"/>
          <w:szCs w:val="24"/>
        </w:rPr>
        <w:t>&gt;1</w:t>
      </w:r>
      <w:r>
        <w:rPr>
          <w:spacing w:val="3"/>
          <w:sz w:val="24"/>
          <w:szCs w:val="24"/>
        </w:rPr>
        <w:t xml:space="preserve"> </w:t>
      </w:r>
      <w:r>
        <w:rPr>
          <w:spacing w:val="-2"/>
          <w:sz w:val="24"/>
          <w:szCs w:val="24"/>
        </w:rPr>
        <w:t>million</w:t>
      </w:r>
    </w:p>
    <w:p w14:paraId="10A61D1A" w14:textId="77777777" w:rsidR="00090B6F" w:rsidRDefault="00090B6F">
      <w:pPr>
        <w:pStyle w:val="BodyText"/>
        <w:spacing w:before="70"/>
      </w:pPr>
    </w:p>
    <w:p w14:paraId="4FB73986" w14:textId="77777777" w:rsidR="00090B6F" w:rsidRDefault="00000000">
      <w:pPr>
        <w:pStyle w:val="ListParagraph"/>
        <w:numPr>
          <w:ilvl w:val="0"/>
          <w:numId w:val="22"/>
        </w:numPr>
        <w:tabs>
          <w:tab w:val="left" w:pos="844"/>
        </w:tabs>
        <w:ind w:left="844" w:hanging="224"/>
        <w:rPr>
          <w:sz w:val="24"/>
          <w:szCs w:val="24"/>
        </w:rPr>
      </w:pPr>
      <w:r>
        <w:rPr>
          <w:sz w:val="24"/>
          <w:szCs w:val="24"/>
        </w:rPr>
        <w:t>Height:</w:t>
      </w:r>
      <w:r>
        <w:rPr>
          <w:spacing w:val="-9"/>
          <w:sz w:val="24"/>
          <w:szCs w:val="24"/>
        </w:rPr>
        <w:t xml:space="preserve"> </w:t>
      </w:r>
      <w:r>
        <w:rPr>
          <w:sz w:val="24"/>
          <w:szCs w:val="24"/>
        </w:rPr>
        <w:t>0.43mm</w:t>
      </w:r>
      <w:r>
        <w:rPr>
          <w:spacing w:val="-12"/>
          <w:sz w:val="24"/>
          <w:szCs w:val="24"/>
        </w:rPr>
        <w:t xml:space="preserve"> </w:t>
      </w:r>
      <w:r>
        <w:rPr>
          <w:spacing w:val="-2"/>
          <w:sz w:val="24"/>
          <w:szCs w:val="24"/>
        </w:rPr>
        <w:t>(0.017")</w:t>
      </w:r>
    </w:p>
    <w:p w14:paraId="4326A3AB" w14:textId="77777777" w:rsidR="00090B6F" w:rsidRDefault="00090B6F">
      <w:pPr>
        <w:pStyle w:val="BodyText"/>
        <w:spacing w:before="75"/>
      </w:pPr>
    </w:p>
    <w:p w14:paraId="3C61B6BB" w14:textId="77777777" w:rsidR="00090B6F" w:rsidRDefault="00000000">
      <w:pPr>
        <w:pStyle w:val="ListParagraph"/>
        <w:numPr>
          <w:ilvl w:val="0"/>
          <w:numId w:val="22"/>
        </w:numPr>
        <w:tabs>
          <w:tab w:val="left" w:pos="839"/>
        </w:tabs>
        <w:ind w:left="839" w:hanging="219"/>
        <w:rPr>
          <w:sz w:val="24"/>
          <w:szCs w:val="24"/>
        </w:rPr>
      </w:pPr>
      <w:r>
        <w:rPr>
          <w:sz w:val="24"/>
          <w:szCs w:val="24"/>
        </w:rPr>
        <w:t>Temperature</w:t>
      </w:r>
      <w:r>
        <w:rPr>
          <w:spacing w:val="-9"/>
          <w:sz w:val="24"/>
          <w:szCs w:val="24"/>
        </w:rPr>
        <w:t xml:space="preserve"> </w:t>
      </w:r>
      <w:r>
        <w:rPr>
          <w:sz w:val="24"/>
          <w:szCs w:val="24"/>
        </w:rPr>
        <w:t>Range:</w:t>
      </w:r>
      <w:r>
        <w:rPr>
          <w:spacing w:val="-3"/>
          <w:sz w:val="24"/>
          <w:szCs w:val="24"/>
        </w:rPr>
        <w:t xml:space="preserve"> </w:t>
      </w:r>
      <w:r>
        <w:rPr>
          <w:sz w:val="24"/>
          <w:szCs w:val="24"/>
        </w:rPr>
        <w:t>-35°C</w:t>
      </w:r>
      <w:r>
        <w:rPr>
          <w:spacing w:val="-1"/>
          <w:sz w:val="24"/>
          <w:szCs w:val="24"/>
        </w:rPr>
        <w:t xml:space="preserve"> </w:t>
      </w:r>
      <w:r>
        <w:rPr>
          <w:sz w:val="24"/>
          <w:szCs w:val="24"/>
        </w:rPr>
        <w:t>to</w:t>
      </w:r>
      <w:r>
        <w:rPr>
          <w:spacing w:val="-6"/>
          <w:sz w:val="24"/>
          <w:szCs w:val="24"/>
        </w:rPr>
        <w:t xml:space="preserve"> </w:t>
      </w:r>
      <w:r>
        <w:rPr>
          <w:spacing w:val="-2"/>
          <w:sz w:val="24"/>
          <w:szCs w:val="24"/>
        </w:rPr>
        <w:t>+80°C</w:t>
      </w:r>
    </w:p>
    <w:p w14:paraId="0BABF516" w14:textId="77777777" w:rsidR="00090B6F" w:rsidRDefault="00090B6F">
      <w:pPr>
        <w:pStyle w:val="BodyText"/>
        <w:spacing w:before="155"/>
      </w:pPr>
    </w:p>
    <w:p w14:paraId="5EE5F59A" w14:textId="77777777" w:rsidR="00090B6F" w:rsidRDefault="00000000">
      <w:pPr>
        <w:ind w:left="620"/>
        <w:rPr>
          <w:b/>
          <w:sz w:val="24"/>
          <w:szCs w:val="24"/>
        </w:rPr>
      </w:pPr>
      <w:r>
        <w:rPr>
          <w:b/>
          <w:sz w:val="24"/>
          <w:szCs w:val="24"/>
        </w:rPr>
        <w:t>Electrical</w:t>
      </w:r>
      <w:r>
        <w:rPr>
          <w:b/>
          <w:spacing w:val="-11"/>
          <w:sz w:val="24"/>
          <w:szCs w:val="24"/>
        </w:rPr>
        <w:t xml:space="preserve"> </w:t>
      </w:r>
      <w:r>
        <w:rPr>
          <w:b/>
          <w:spacing w:val="-2"/>
          <w:sz w:val="24"/>
          <w:szCs w:val="24"/>
        </w:rPr>
        <w:t>Specifications:</w:t>
      </w:r>
    </w:p>
    <w:p w14:paraId="370C0005" w14:textId="77777777" w:rsidR="00090B6F" w:rsidRDefault="00090B6F">
      <w:pPr>
        <w:pStyle w:val="BodyText"/>
        <w:spacing w:before="65"/>
        <w:rPr>
          <w:b/>
        </w:rPr>
      </w:pPr>
    </w:p>
    <w:p w14:paraId="626988F2" w14:textId="77777777" w:rsidR="00090B6F" w:rsidRDefault="00000000">
      <w:pPr>
        <w:pStyle w:val="ListParagraph"/>
        <w:numPr>
          <w:ilvl w:val="0"/>
          <w:numId w:val="23"/>
        </w:numPr>
        <w:tabs>
          <w:tab w:val="left" w:pos="839"/>
        </w:tabs>
        <w:ind w:left="839" w:hanging="219"/>
        <w:rPr>
          <w:sz w:val="24"/>
          <w:szCs w:val="24"/>
        </w:rPr>
      </w:pPr>
      <w:r>
        <w:rPr>
          <w:sz w:val="24"/>
          <w:szCs w:val="24"/>
        </w:rPr>
        <w:t>Flat</w:t>
      </w:r>
      <w:r>
        <w:rPr>
          <w:spacing w:val="-9"/>
          <w:sz w:val="24"/>
          <w:szCs w:val="24"/>
        </w:rPr>
        <w:t xml:space="preserve"> </w:t>
      </w:r>
      <w:r>
        <w:rPr>
          <w:sz w:val="24"/>
          <w:szCs w:val="24"/>
        </w:rPr>
        <w:t>Resistance:</w:t>
      </w:r>
      <w:r>
        <w:rPr>
          <w:spacing w:val="-6"/>
          <w:sz w:val="24"/>
          <w:szCs w:val="24"/>
        </w:rPr>
        <w:t xml:space="preserve"> </w:t>
      </w:r>
      <w:r>
        <w:rPr>
          <w:sz w:val="24"/>
          <w:szCs w:val="24"/>
        </w:rPr>
        <w:t>10K</w:t>
      </w:r>
      <w:r>
        <w:rPr>
          <w:spacing w:val="-3"/>
          <w:sz w:val="24"/>
          <w:szCs w:val="24"/>
        </w:rPr>
        <w:t xml:space="preserve"> </w:t>
      </w:r>
      <w:r>
        <w:rPr>
          <w:spacing w:val="-4"/>
          <w:sz w:val="24"/>
          <w:szCs w:val="24"/>
        </w:rPr>
        <w:t>Ohms</w:t>
      </w:r>
    </w:p>
    <w:p w14:paraId="05B7908C" w14:textId="77777777" w:rsidR="00090B6F" w:rsidRDefault="00090B6F">
      <w:pPr>
        <w:pStyle w:val="BodyText"/>
        <w:spacing w:before="75"/>
      </w:pPr>
    </w:p>
    <w:p w14:paraId="6E30FC29" w14:textId="77777777" w:rsidR="00090B6F" w:rsidRDefault="00000000">
      <w:pPr>
        <w:pStyle w:val="ListParagraph"/>
        <w:numPr>
          <w:ilvl w:val="0"/>
          <w:numId w:val="23"/>
        </w:numPr>
        <w:tabs>
          <w:tab w:val="left" w:pos="839"/>
        </w:tabs>
        <w:spacing w:before="1"/>
        <w:ind w:left="839" w:hanging="219"/>
        <w:rPr>
          <w:sz w:val="24"/>
          <w:szCs w:val="24"/>
        </w:rPr>
      </w:pPr>
      <w:r>
        <w:rPr>
          <w:sz w:val="24"/>
          <w:szCs w:val="24"/>
        </w:rPr>
        <w:t>Resistance</w:t>
      </w:r>
      <w:r>
        <w:rPr>
          <w:spacing w:val="-12"/>
          <w:sz w:val="24"/>
          <w:szCs w:val="24"/>
        </w:rPr>
        <w:t xml:space="preserve"> </w:t>
      </w:r>
      <w:r>
        <w:rPr>
          <w:sz w:val="24"/>
          <w:szCs w:val="24"/>
        </w:rPr>
        <w:t>Tolerance:</w:t>
      </w:r>
      <w:r>
        <w:rPr>
          <w:spacing w:val="-9"/>
          <w:sz w:val="24"/>
          <w:szCs w:val="24"/>
        </w:rPr>
        <w:t xml:space="preserve"> </w:t>
      </w:r>
      <w:r>
        <w:rPr>
          <w:spacing w:val="-4"/>
          <w:sz w:val="24"/>
          <w:szCs w:val="24"/>
        </w:rPr>
        <w:t>±30%</w:t>
      </w:r>
    </w:p>
    <w:p w14:paraId="68469EAA" w14:textId="77777777" w:rsidR="00090B6F" w:rsidRDefault="00090B6F">
      <w:pPr>
        <w:pStyle w:val="BodyText"/>
        <w:spacing w:before="74"/>
      </w:pPr>
    </w:p>
    <w:p w14:paraId="7841BDA4" w14:textId="77777777" w:rsidR="00090B6F" w:rsidRDefault="00000000">
      <w:pPr>
        <w:pStyle w:val="ListParagraph"/>
        <w:numPr>
          <w:ilvl w:val="0"/>
          <w:numId w:val="23"/>
        </w:numPr>
        <w:tabs>
          <w:tab w:val="left" w:pos="844"/>
        </w:tabs>
        <w:ind w:left="844" w:hanging="224"/>
        <w:rPr>
          <w:sz w:val="24"/>
          <w:szCs w:val="24"/>
        </w:rPr>
      </w:pPr>
      <w:r>
        <w:rPr>
          <w:sz w:val="24"/>
          <w:szCs w:val="24"/>
        </w:rPr>
        <w:t>Bend</w:t>
      </w:r>
      <w:r>
        <w:rPr>
          <w:spacing w:val="-6"/>
          <w:sz w:val="24"/>
          <w:szCs w:val="24"/>
        </w:rPr>
        <w:t xml:space="preserve"> </w:t>
      </w:r>
      <w:r>
        <w:rPr>
          <w:sz w:val="24"/>
          <w:szCs w:val="24"/>
        </w:rPr>
        <w:t>Resistance</w:t>
      </w:r>
      <w:r>
        <w:rPr>
          <w:spacing w:val="-7"/>
          <w:sz w:val="24"/>
          <w:szCs w:val="24"/>
        </w:rPr>
        <w:t xml:space="preserve"> </w:t>
      </w:r>
      <w:r>
        <w:rPr>
          <w:sz w:val="24"/>
          <w:szCs w:val="24"/>
        </w:rPr>
        <w:t>Range:</w:t>
      </w:r>
      <w:r>
        <w:rPr>
          <w:spacing w:val="-5"/>
          <w:sz w:val="24"/>
          <w:szCs w:val="24"/>
        </w:rPr>
        <w:t xml:space="preserve"> </w:t>
      </w:r>
      <w:r>
        <w:rPr>
          <w:sz w:val="24"/>
          <w:szCs w:val="24"/>
        </w:rPr>
        <w:t>60K</w:t>
      </w:r>
      <w:r>
        <w:rPr>
          <w:spacing w:val="-1"/>
          <w:sz w:val="24"/>
          <w:szCs w:val="24"/>
        </w:rPr>
        <w:t xml:space="preserve"> </w:t>
      </w:r>
      <w:r>
        <w:rPr>
          <w:sz w:val="24"/>
          <w:szCs w:val="24"/>
        </w:rPr>
        <w:t>to</w:t>
      </w:r>
      <w:r>
        <w:rPr>
          <w:spacing w:val="-6"/>
          <w:sz w:val="24"/>
          <w:szCs w:val="24"/>
        </w:rPr>
        <w:t xml:space="preserve"> </w:t>
      </w:r>
      <w:r>
        <w:rPr>
          <w:sz w:val="24"/>
          <w:szCs w:val="24"/>
        </w:rPr>
        <w:t>110K</w:t>
      </w:r>
      <w:r>
        <w:rPr>
          <w:spacing w:val="-1"/>
          <w:sz w:val="24"/>
          <w:szCs w:val="24"/>
        </w:rPr>
        <w:t xml:space="preserve"> </w:t>
      </w:r>
      <w:r>
        <w:rPr>
          <w:spacing w:val="-4"/>
          <w:sz w:val="24"/>
          <w:szCs w:val="24"/>
        </w:rPr>
        <w:t>Ohms</w:t>
      </w:r>
    </w:p>
    <w:p w14:paraId="0D152D46" w14:textId="77777777" w:rsidR="00090B6F" w:rsidRDefault="00090B6F">
      <w:pPr>
        <w:pStyle w:val="BodyText"/>
        <w:spacing w:before="70"/>
      </w:pPr>
    </w:p>
    <w:p w14:paraId="0076911A" w14:textId="77777777" w:rsidR="00090B6F" w:rsidRDefault="00000000">
      <w:pPr>
        <w:pStyle w:val="ListParagraph"/>
        <w:numPr>
          <w:ilvl w:val="0"/>
          <w:numId w:val="23"/>
        </w:numPr>
        <w:tabs>
          <w:tab w:val="left" w:pos="839"/>
        </w:tabs>
        <w:ind w:left="839" w:hanging="219"/>
        <w:rPr>
          <w:sz w:val="24"/>
          <w:szCs w:val="24"/>
        </w:rPr>
      </w:pPr>
      <w:r>
        <w:rPr>
          <w:sz w:val="24"/>
          <w:szCs w:val="24"/>
        </w:rPr>
        <w:t>Power</w:t>
      </w:r>
      <w:r>
        <w:rPr>
          <w:spacing w:val="-2"/>
          <w:sz w:val="24"/>
          <w:szCs w:val="24"/>
        </w:rPr>
        <w:t xml:space="preserve"> </w:t>
      </w:r>
      <w:r>
        <w:rPr>
          <w:sz w:val="24"/>
          <w:szCs w:val="24"/>
        </w:rPr>
        <w:t>Rating:</w:t>
      </w:r>
      <w:r>
        <w:rPr>
          <w:spacing w:val="-8"/>
          <w:sz w:val="24"/>
          <w:szCs w:val="24"/>
        </w:rPr>
        <w:t xml:space="preserve"> </w:t>
      </w:r>
      <w:r>
        <w:rPr>
          <w:sz w:val="24"/>
          <w:szCs w:val="24"/>
        </w:rPr>
        <w:t>0.50</w:t>
      </w:r>
      <w:r>
        <w:rPr>
          <w:spacing w:val="-4"/>
          <w:sz w:val="24"/>
          <w:szCs w:val="24"/>
        </w:rPr>
        <w:t xml:space="preserve"> </w:t>
      </w:r>
      <w:r>
        <w:rPr>
          <w:sz w:val="24"/>
          <w:szCs w:val="24"/>
        </w:rPr>
        <w:t>Watts</w:t>
      </w:r>
      <w:r>
        <w:rPr>
          <w:spacing w:val="-4"/>
          <w:sz w:val="24"/>
          <w:szCs w:val="24"/>
        </w:rPr>
        <w:t xml:space="preserve"> </w:t>
      </w:r>
      <w:r>
        <w:rPr>
          <w:sz w:val="24"/>
          <w:szCs w:val="24"/>
        </w:rPr>
        <w:t>continuous.</w:t>
      </w:r>
      <w:r>
        <w:rPr>
          <w:spacing w:val="-2"/>
          <w:sz w:val="24"/>
          <w:szCs w:val="24"/>
        </w:rPr>
        <w:t xml:space="preserve"> </w:t>
      </w:r>
      <w:r>
        <w:rPr>
          <w:sz w:val="24"/>
          <w:szCs w:val="24"/>
        </w:rPr>
        <w:t>1</w:t>
      </w:r>
      <w:r>
        <w:rPr>
          <w:spacing w:val="-4"/>
          <w:sz w:val="24"/>
          <w:szCs w:val="24"/>
        </w:rPr>
        <w:t xml:space="preserve"> </w:t>
      </w:r>
      <w:r>
        <w:rPr>
          <w:sz w:val="24"/>
          <w:szCs w:val="24"/>
        </w:rPr>
        <w:t>Watt</w:t>
      </w:r>
      <w:r>
        <w:rPr>
          <w:spacing w:val="-7"/>
          <w:sz w:val="24"/>
          <w:szCs w:val="24"/>
        </w:rPr>
        <w:t xml:space="preserve"> </w:t>
      </w:r>
      <w:r>
        <w:rPr>
          <w:spacing w:val="-4"/>
          <w:sz w:val="24"/>
          <w:szCs w:val="24"/>
        </w:rPr>
        <w:t>Peak</w:t>
      </w:r>
    </w:p>
    <w:p w14:paraId="5FA94E89" w14:textId="77777777" w:rsidR="00090B6F" w:rsidRDefault="00090B6F">
      <w:pPr>
        <w:pStyle w:val="BodyText"/>
        <w:spacing w:before="155"/>
      </w:pPr>
    </w:p>
    <w:p w14:paraId="7D36D188" w14:textId="77777777" w:rsidR="00090B6F" w:rsidRDefault="00000000">
      <w:pPr>
        <w:ind w:left="620"/>
        <w:rPr>
          <w:b/>
          <w:sz w:val="24"/>
          <w:szCs w:val="24"/>
        </w:rPr>
      </w:pPr>
      <w:r>
        <w:rPr>
          <w:b/>
          <w:sz w:val="24"/>
          <w:szCs w:val="24"/>
        </w:rPr>
        <w:t>Advantages</w:t>
      </w:r>
      <w:r>
        <w:rPr>
          <w:b/>
          <w:spacing w:val="-3"/>
          <w:sz w:val="24"/>
          <w:szCs w:val="24"/>
        </w:rPr>
        <w:t xml:space="preserve"> </w:t>
      </w:r>
      <w:r>
        <w:rPr>
          <w:b/>
          <w:sz w:val="24"/>
          <w:szCs w:val="24"/>
        </w:rPr>
        <w:t>of</w:t>
      </w:r>
      <w:r>
        <w:rPr>
          <w:b/>
          <w:spacing w:val="-8"/>
          <w:sz w:val="24"/>
          <w:szCs w:val="24"/>
        </w:rPr>
        <w:t xml:space="preserve"> </w:t>
      </w:r>
      <w:r>
        <w:rPr>
          <w:b/>
          <w:sz w:val="24"/>
          <w:szCs w:val="24"/>
        </w:rPr>
        <w:t>the</w:t>
      </w:r>
      <w:r>
        <w:rPr>
          <w:b/>
          <w:spacing w:val="1"/>
          <w:sz w:val="24"/>
          <w:szCs w:val="24"/>
        </w:rPr>
        <w:t xml:space="preserve"> </w:t>
      </w:r>
      <w:r>
        <w:rPr>
          <w:b/>
          <w:sz w:val="24"/>
          <w:szCs w:val="24"/>
        </w:rPr>
        <w:t>flex</w:t>
      </w:r>
      <w:r>
        <w:rPr>
          <w:b/>
          <w:spacing w:val="-7"/>
          <w:sz w:val="24"/>
          <w:szCs w:val="24"/>
        </w:rPr>
        <w:t xml:space="preserve"> </w:t>
      </w:r>
      <w:r>
        <w:rPr>
          <w:b/>
          <w:spacing w:val="-2"/>
          <w:sz w:val="24"/>
          <w:szCs w:val="24"/>
        </w:rPr>
        <w:t>sensor:</w:t>
      </w:r>
    </w:p>
    <w:p w14:paraId="3B114C10" w14:textId="77777777" w:rsidR="00090B6F" w:rsidRDefault="00090B6F">
      <w:pPr>
        <w:pStyle w:val="BodyText"/>
        <w:spacing w:before="152"/>
        <w:rPr>
          <w:b/>
        </w:rPr>
      </w:pPr>
    </w:p>
    <w:p w14:paraId="219FCCD1" w14:textId="77777777" w:rsidR="00090B6F" w:rsidRDefault="00000000">
      <w:pPr>
        <w:pStyle w:val="ListParagraph"/>
        <w:numPr>
          <w:ilvl w:val="1"/>
          <w:numId w:val="23"/>
        </w:numPr>
        <w:tabs>
          <w:tab w:val="left" w:pos="980"/>
        </w:tabs>
        <w:spacing w:line="357" w:lineRule="auto"/>
        <w:ind w:right="611"/>
        <w:jc w:val="both"/>
        <w:rPr>
          <w:sz w:val="24"/>
          <w:szCs w:val="24"/>
        </w:rPr>
      </w:pPr>
      <w:r>
        <w:rPr>
          <w:b/>
          <w:sz w:val="24"/>
          <w:szCs w:val="24"/>
        </w:rPr>
        <w:t xml:space="preserve">Environmental impact. </w:t>
      </w:r>
      <w:r>
        <w:rPr>
          <w:sz w:val="24"/>
          <w:szCs w:val="24"/>
        </w:rPr>
        <w:t xml:space="preserve">Ethanol burns cleaner than gasoline and therefore is responsible for fewer toxic fumes, which is highly advantageous from an anti-pollution point of view. The fact that ethanol does not contribute significantly to greenhouse gasses, makes it a popular alternative among the environmentally </w:t>
      </w:r>
      <w:r>
        <w:rPr>
          <w:spacing w:val="-2"/>
          <w:sz w:val="24"/>
          <w:szCs w:val="24"/>
        </w:rPr>
        <w:t>conscious</w:t>
      </w:r>
    </w:p>
    <w:p w14:paraId="0A8140F3" w14:textId="77777777" w:rsidR="00090B6F" w:rsidRDefault="00000000">
      <w:pPr>
        <w:pStyle w:val="ListParagraph"/>
        <w:numPr>
          <w:ilvl w:val="1"/>
          <w:numId w:val="23"/>
        </w:numPr>
        <w:tabs>
          <w:tab w:val="left" w:pos="980"/>
        </w:tabs>
        <w:spacing w:before="5" w:line="362" w:lineRule="auto"/>
        <w:ind w:right="604"/>
        <w:jc w:val="both"/>
        <w:rPr>
          <w:sz w:val="24"/>
          <w:szCs w:val="24"/>
        </w:rPr>
      </w:pPr>
      <w:r>
        <w:rPr>
          <w:b/>
          <w:sz w:val="24"/>
          <w:szCs w:val="24"/>
        </w:rPr>
        <w:t xml:space="preserve">Burning facility. </w:t>
      </w:r>
      <w:r>
        <w:rPr>
          <w:sz w:val="24"/>
          <w:szCs w:val="24"/>
        </w:rPr>
        <w:t>Possibly the greatest advantage is that the flex fuel vehicle has been designed to burn whatever proportion of mixture is in its combustion chamber. Electronic sensors gauge the blend, while microprocessors adjust the fuel injection and timing.</w:t>
      </w:r>
    </w:p>
    <w:p w14:paraId="1BA567A5" w14:textId="77777777" w:rsidR="00090B6F" w:rsidRDefault="00000000">
      <w:pPr>
        <w:pStyle w:val="ListParagraph"/>
        <w:numPr>
          <w:ilvl w:val="1"/>
          <w:numId w:val="23"/>
        </w:numPr>
        <w:tabs>
          <w:tab w:val="left" w:pos="980"/>
        </w:tabs>
        <w:spacing w:line="360" w:lineRule="auto"/>
        <w:ind w:right="615"/>
        <w:jc w:val="both"/>
      </w:pPr>
      <w:r>
        <w:rPr>
          <w:b/>
          <w:sz w:val="24"/>
          <w:szCs w:val="24"/>
        </w:rPr>
        <w:t xml:space="preserve">Alternative to oil. </w:t>
      </w:r>
      <w:r>
        <w:rPr>
          <w:sz w:val="24"/>
          <w:szCs w:val="24"/>
        </w:rPr>
        <w:t>Many flex fuel vehicles make use of ethanol, which originates from corn and sugar</w:t>
      </w:r>
      <w:r>
        <w:rPr>
          <w:spacing w:val="40"/>
          <w:sz w:val="24"/>
          <w:szCs w:val="24"/>
        </w:rPr>
        <w:t xml:space="preserve"> </w:t>
      </w:r>
      <w:r>
        <w:rPr>
          <w:sz w:val="24"/>
          <w:szCs w:val="24"/>
        </w:rPr>
        <w:t>cane, a viable alternative to purchasing foreign oil.</w:t>
      </w:r>
      <w:bookmarkStart w:id="13" w:name="Disadvantages_of_the_flex_sensor:"/>
      <w:bookmarkEnd w:id="13"/>
    </w:p>
    <w:p w14:paraId="3385F5B7" w14:textId="77777777" w:rsidR="00090B6F" w:rsidRDefault="00090B6F">
      <w:pPr>
        <w:pStyle w:val="BodyText"/>
        <w:spacing w:before="23"/>
      </w:pPr>
    </w:p>
    <w:p w14:paraId="35303FFA" w14:textId="77777777" w:rsidR="00090B6F" w:rsidRDefault="00000000">
      <w:pPr>
        <w:ind w:left="620"/>
        <w:rPr>
          <w:b/>
          <w:sz w:val="24"/>
          <w:szCs w:val="24"/>
        </w:rPr>
      </w:pPr>
      <w:r>
        <w:rPr>
          <w:b/>
          <w:spacing w:val="-4"/>
          <w:sz w:val="24"/>
          <w:szCs w:val="24"/>
        </w:rPr>
        <w:t>Uses:</w:t>
      </w:r>
    </w:p>
    <w:p w14:paraId="17133323" w14:textId="77777777" w:rsidR="00090B6F" w:rsidRDefault="00090B6F">
      <w:pPr>
        <w:pStyle w:val="BodyText"/>
        <w:spacing w:before="70"/>
        <w:rPr>
          <w:b/>
        </w:rPr>
      </w:pPr>
    </w:p>
    <w:p w14:paraId="569D8CF8" w14:textId="77777777" w:rsidR="00090B6F" w:rsidRDefault="00000000">
      <w:pPr>
        <w:spacing w:line="360" w:lineRule="auto"/>
        <w:ind w:left="620" w:right="615"/>
        <w:rPr>
          <w:sz w:val="24"/>
          <w:szCs w:val="24"/>
        </w:rPr>
      </w:pPr>
      <w:r>
        <w:rPr>
          <w:sz w:val="24"/>
          <w:szCs w:val="24"/>
        </w:rPr>
        <w:t>Spectra</w:t>
      </w:r>
      <w:r>
        <w:rPr>
          <w:spacing w:val="28"/>
          <w:sz w:val="24"/>
          <w:szCs w:val="24"/>
        </w:rPr>
        <w:t xml:space="preserve"> </w:t>
      </w:r>
      <w:r>
        <w:rPr>
          <w:sz w:val="24"/>
          <w:szCs w:val="24"/>
        </w:rPr>
        <w:t>Symbol</w:t>
      </w:r>
      <w:r>
        <w:rPr>
          <w:spacing w:val="28"/>
          <w:sz w:val="24"/>
          <w:szCs w:val="24"/>
        </w:rPr>
        <w:t xml:space="preserve"> </w:t>
      </w:r>
      <w:r>
        <w:rPr>
          <w:sz w:val="24"/>
          <w:szCs w:val="24"/>
        </w:rPr>
        <w:t>has</w:t>
      </w:r>
      <w:r>
        <w:rPr>
          <w:spacing w:val="31"/>
          <w:sz w:val="24"/>
          <w:szCs w:val="24"/>
        </w:rPr>
        <w:t xml:space="preserve"> </w:t>
      </w:r>
      <w:r>
        <w:rPr>
          <w:sz w:val="24"/>
          <w:szCs w:val="24"/>
        </w:rPr>
        <w:t>used</w:t>
      </w:r>
      <w:r>
        <w:rPr>
          <w:spacing w:val="27"/>
          <w:sz w:val="24"/>
          <w:szCs w:val="24"/>
        </w:rPr>
        <w:t xml:space="preserve"> </w:t>
      </w:r>
      <w:r>
        <w:rPr>
          <w:sz w:val="24"/>
          <w:szCs w:val="24"/>
        </w:rPr>
        <w:t>this</w:t>
      </w:r>
      <w:r>
        <w:rPr>
          <w:spacing w:val="31"/>
          <w:sz w:val="24"/>
          <w:szCs w:val="24"/>
        </w:rPr>
        <w:t xml:space="preserve"> </w:t>
      </w:r>
      <w:r>
        <w:rPr>
          <w:sz w:val="24"/>
          <w:szCs w:val="24"/>
        </w:rPr>
        <w:t>technology</w:t>
      </w:r>
      <w:r>
        <w:rPr>
          <w:spacing w:val="27"/>
          <w:sz w:val="24"/>
          <w:szCs w:val="24"/>
        </w:rPr>
        <w:t xml:space="preserve"> </w:t>
      </w:r>
      <w:r>
        <w:rPr>
          <w:sz w:val="24"/>
          <w:szCs w:val="24"/>
        </w:rPr>
        <w:t>in</w:t>
      </w:r>
      <w:r>
        <w:rPr>
          <w:spacing w:val="27"/>
          <w:sz w:val="24"/>
          <w:szCs w:val="24"/>
        </w:rPr>
        <w:t xml:space="preserve"> </w:t>
      </w:r>
      <w:r>
        <w:rPr>
          <w:sz w:val="24"/>
          <w:szCs w:val="24"/>
        </w:rPr>
        <w:t>supplying</w:t>
      </w:r>
      <w:r>
        <w:rPr>
          <w:spacing w:val="27"/>
          <w:sz w:val="24"/>
          <w:szCs w:val="24"/>
        </w:rPr>
        <w:t xml:space="preserve"> </w:t>
      </w:r>
      <w:r>
        <w:rPr>
          <w:sz w:val="24"/>
          <w:szCs w:val="24"/>
        </w:rPr>
        <w:t>Flex</w:t>
      </w:r>
      <w:r>
        <w:rPr>
          <w:spacing w:val="30"/>
          <w:sz w:val="24"/>
          <w:szCs w:val="24"/>
        </w:rPr>
        <w:t xml:space="preserve"> </w:t>
      </w:r>
      <w:r>
        <w:rPr>
          <w:sz w:val="24"/>
          <w:szCs w:val="24"/>
        </w:rPr>
        <w:t>Sensors</w:t>
      </w:r>
      <w:r>
        <w:rPr>
          <w:spacing w:val="31"/>
          <w:sz w:val="24"/>
          <w:szCs w:val="24"/>
        </w:rPr>
        <w:t xml:space="preserve"> </w:t>
      </w:r>
      <w:r>
        <w:rPr>
          <w:sz w:val="24"/>
          <w:szCs w:val="24"/>
        </w:rPr>
        <w:t>for</w:t>
      </w:r>
      <w:r>
        <w:rPr>
          <w:spacing w:val="34"/>
          <w:sz w:val="24"/>
          <w:szCs w:val="24"/>
        </w:rPr>
        <w:t xml:space="preserve"> </w:t>
      </w:r>
      <w:r>
        <w:rPr>
          <w:sz w:val="24"/>
          <w:szCs w:val="24"/>
        </w:rPr>
        <w:t>the</w:t>
      </w:r>
      <w:r>
        <w:rPr>
          <w:spacing w:val="25"/>
          <w:sz w:val="24"/>
          <w:szCs w:val="24"/>
        </w:rPr>
        <w:t xml:space="preserve"> </w:t>
      </w:r>
      <w:r>
        <w:rPr>
          <w:sz w:val="24"/>
          <w:szCs w:val="24"/>
        </w:rPr>
        <w:t>Nintendo</w:t>
      </w:r>
      <w:r>
        <w:rPr>
          <w:spacing w:val="27"/>
          <w:sz w:val="24"/>
          <w:szCs w:val="24"/>
        </w:rPr>
        <w:t xml:space="preserve"> </w:t>
      </w:r>
      <w:r>
        <w:rPr>
          <w:sz w:val="24"/>
          <w:szCs w:val="24"/>
        </w:rPr>
        <w:t>Power</w:t>
      </w:r>
      <w:r>
        <w:rPr>
          <w:spacing w:val="34"/>
          <w:sz w:val="24"/>
          <w:szCs w:val="24"/>
        </w:rPr>
        <w:t xml:space="preserve"> </w:t>
      </w:r>
      <w:r>
        <w:rPr>
          <w:sz w:val="24"/>
          <w:szCs w:val="24"/>
        </w:rPr>
        <w:t>Glove,</w:t>
      </w:r>
      <w:r>
        <w:rPr>
          <w:spacing w:val="33"/>
          <w:sz w:val="24"/>
          <w:szCs w:val="24"/>
        </w:rPr>
        <w:t xml:space="preserve"> </w:t>
      </w:r>
      <w:r>
        <w:rPr>
          <w:sz w:val="24"/>
          <w:szCs w:val="24"/>
        </w:rPr>
        <w:t>the</w:t>
      </w:r>
      <w:r>
        <w:rPr>
          <w:spacing w:val="25"/>
          <w:sz w:val="24"/>
          <w:szCs w:val="24"/>
        </w:rPr>
        <w:t xml:space="preserve"> </w:t>
      </w:r>
      <w:r>
        <w:rPr>
          <w:sz w:val="24"/>
          <w:szCs w:val="24"/>
        </w:rPr>
        <w:t>P5 gaming glove, and the below applications:</w:t>
      </w:r>
    </w:p>
    <w:p w14:paraId="7535FC54" w14:textId="77777777" w:rsidR="00090B6F" w:rsidRDefault="00000000">
      <w:pPr>
        <w:pStyle w:val="ListParagraph"/>
        <w:numPr>
          <w:ilvl w:val="0"/>
          <w:numId w:val="24"/>
        </w:numPr>
        <w:tabs>
          <w:tab w:val="left" w:pos="979"/>
        </w:tabs>
        <w:ind w:left="979" w:hanging="359"/>
        <w:rPr>
          <w:sz w:val="24"/>
          <w:szCs w:val="24"/>
        </w:rPr>
      </w:pPr>
      <w:r>
        <w:rPr>
          <w:sz w:val="24"/>
          <w:szCs w:val="24"/>
        </w:rPr>
        <w:t>Automotive</w:t>
      </w:r>
      <w:r>
        <w:rPr>
          <w:spacing w:val="-10"/>
          <w:sz w:val="24"/>
          <w:szCs w:val="24"/>
        </w:rPr>
        <w:t xml:space="preserve"> </w:t>
      </w:r>
      <w:r>
        <w:rPr>
          <w:spacing w:val="-2"/>
          <w:sz w:val="24"/>
          <w:szCs w:val="24"/>
        </w:rPr>
        <w:t>controls</w:t>
      </w:r>
    </w:p>
    <w:p w14:paraId="331E147C" w14:textId="77777777" w:rsidR="00090B6F" w:rsidRDefault="00000000">
      <w:pPr>
        <w:pStyle w:val="ListParagraph"/>
        <w:numPr>
          <w:ilvl w:val="0"/>
          <w:numId w:val="24"/>
        </w:numPr>
        <w:tabs>
          <w:tab w:val="left" w:pos="979"/>
        </w:tabs>
        <w:spacing w:before="126"/>
        <w:ind w:left="979" w:hanging="359"/>
        <w:rPr>
          <w:sz w:val="24"/>
          <w:szCs w:val="24"/>
        </w:rPr>
      </w:pPr>
      <w:r>
        <w:rPr>
          <w:sz w:val="24"/>
          <w:szCs w:val="24"/>
        </w:rPr>
        <w:t>Medical</w:t>
      </w:r>
      <w:r>
        <w:rPr>
          <w:spacing w:val="-3"/>
          <w:sz w:val="24"/>
          <w:szCs w:val="24"/>
        </w:rPr>
        <w:t xml:space="preserve"> </w:t>
      </w:r>
      <w:r>
        <w:rPr>
          <w:spacing w:val="-2"/>
          <w:sz w:val="24"/>
          <w:szCs w:val="24"/>
        </w:rPr>
        <w:t>devices</w:t>
      </w:r>
    </w:p>
    <w:p w14:paraId="2404972A" w14:textId="77777777" w:rsidR="00090B6F" w:rsidRDefault="00000000">
      <w:pPr>
        <w:pStyle w:val="ListParagraph"/>
        <w:numPr>
          <w:ilvl w:val="0"/>
          <w:numId w:val="24"/>
        </w:numPr>
        <w:tabs>
          <w:tab w:val="left" w:pos="979"/>
        </w:tabs>
        <w:spacing w:before="127"/>
        <w:ind w:left="979" w:hanging="359"/>
        <w:rPr>
          <w:sz w:val="24"/>
          <w:szCs w:val="24"/>
        </w:rPr>
      </w:pPr>
      <w:r>
        <w:rPr>
          <w:sz w:val="24"/>
          <w:szCs w:val="24"/>
        </w:rPr>
        <w:t>Industrial</w:t>
      </w:r>
      <w:r>
        <w:rPr>
          <w:spacing w:val="-7"/>
          <w:sz w:val="24"/>
          <w:szCs w:val="24"/>
        </w:rPr>
        <w:t xml:space="preserve"> </w:t>
      </w:r>
      <w:r>
        <w:rPr>
          <w:spacing w:val="-2"/>
          <w:sz w:val="24"/>
          <w:szCs w:val="24"/>
        </w:rPr>
        <w:t>controls</w:t>
      </w:r>
    </w:p>
    <w:p w14:paraId="5F27EFFC" w14:textId="77777777" w:rsidR="00090B6F" w:rsidRDefault="00000000">
      <w:pPr>
        <w:pStyle w:val="ListParagraph"/>
        <w:numPr>
          <w:ilvl w:val="0"/>
          <w:numId w:val="24"/>
        </w:numPr>
        <w:tabs>
          <w:tab w:val="left" w:pos="979"/>
        </w:tabs>
        <w:spacing w:before="126"/>
        <w:ind w:left="979" w:hanging="359"/>
        <w:rPr>
          <w:sz w:val="24"/>
          <w:szCs w:val="24"/>
        </w:rPr>
      </w:pPr>
      <w:r>
        <w:rPr>
          <w:sz w:val="24"/>
          <w:szCs w:val="24"/>
        </w:rPr>
        <w:t>Computer</w:t>
      </w:r>
      <w:r>
        <w:rPr>
          <w:spacing w:val="-5"/>
          <w:sz w:val="24"/>
          <w:szCs w:val="24"/>
        </w:rPr>
        <w:t xml:space="preserve"> </w:t>
      </w:r>
      <w:r>
        <w:rPr>
          <w:spacing w:val="-2"/>
          <w:sz w:val="24"/>
          <w:szCs w:val="24"/>
        </w:rPr>
        <w:t>peripherals</w:t>
      </w:r>
    </w:p>
    <w:p w14:paraId="1A2E8C90" w14:textId="77777777" w:rsidR="00090B6F" w:rsidRDefault="00000000">
      <w:pPr>
        <w:pStyle w:val="ListParagraph"/>
        <w:numPr>
          <w:ilvl w:val="0"/>
          <w:numId w:val="24"/>
        </w:numPr>
        <w:tabs>
          <w:tab w:val="left" w:pos="979"/>
        </w:tabs>
        <w:spacing w:before="126"/>
        <w:ind w:left="979" w:hanging="359"/>
        <w:rPr>
          <w:sz w:val="24"/>
          <w:szCs w:val="24"/>
        </w:rPr>
      </w:pPr>
      <w:r>
        <w:rPr>
          <w:sz w:val="24"/>
          <w:szCs w:val="24"/>
        </w:rPr>
        <w:t>Fitness</w:t>
      </w:r>
      <w:r>
        <w:rPr>
          <w:spacing w:val="-7"/>
          <w:sz w:val="24"/>
          <w:szCs w:val="24"/>
        </w:rPr>
        <w:t xml:space="preserve"> </w:t>
      </w:r>
      <w:r>
        <w:rPr>
          <w:spacing w:val="-2"/>
          <w:sz w:val="24"/>
          <w:szCs w:val="24"/>
        </w:rPr>
        <w:t>products</w:t>
      </w:r>
    </w:p>
    <w:p w14:paraId="06D32704" w14:textId="77777777" w:rsidR="00090B6F" w:rsidRDefault="00000000">
      <w:pPr>
        <w:pStyle w:val="ListParagraph"/>
        <w:numPr>
          <w:ilvl w:val="0"/>
          <w:numId w:val="24"/>
        </w:numPr>
        <w:tabs>
          <w:tab w:val="left" w:pos="979"/>
        </w:tabs>
        <w:spacing w:before="131"/>
        <w:ind w:left="979" w:hanging="359"/>
        <w:rPr>
          <w:sz w:val="24"/>
          <w:szCs w:val="24"/>
        </w:rPr>
      </w:pPr>
      <w:r>
        <w:rPr>
          <w:sz w:val="24"/>
          <w:szCs w:val="24"/>
        </w:rPr>
        <w:t>Musical</w:t>
      </w:r>
      <w:r>
        <w:rPr>
          <w:spacing w:val="-6"/>
          <w:sz w:val="24"/>
          <w:szCs w:val="24"/>
        </w:rPr>
        <w:t xml:space="preserve"> </w:t>
      </w:r>
      <w:r>
        <w:rPr>
          <w:spacing w:val="-2"/>
          <w:sz w:val="24"/>
          <w:szCs w:val="24"/>
        </w:rPr>
        <w:t>instruments</w:t>
      </w:r>
    </w:p>
    <w:p w14:paraId="6D8C687E" w14:textId="77777777" w:rsidR="00090B6F" w:rsidRDefault="00000000">
      <w:pPr>
        <w:pStyle w:val="ListParagraph"/>
        <w:numPr>
          <w:ilvl w:val="0"/>
          <w:numId w:val="24"/>
        </w:numPr>
        <w:tabs>
          <w:tab w:val="left" w:pos="979"/>
        </w:tabs>
        <w:spacing w:before="127"/>
        <w:ind w:left="979" w:hanging="359"/>
        <w:rPr>
          <w:sz w:val="24"/>
          <w:szCs w:val="24"/>
        </w:rPr>
      </w:pPr>
      <w:r>
        <w:rPr>
          <w:sz w:val="24"/>
          <w:szCs w:val="24"/>
        </w:rPr>
        <w:t>Measuring</w:t>
      </w:r>
      <w:r>
        <w:rPr>
          <w:spacing w:val="-9"/>
          <w:sz w:val="24"/>
          <w:szCs w:val="24"/>
        </w:rPr>
        <w:t xml:space="preserve"> </w:t>
      </w:r>
      <w:r>
        <w:rPr>
          <w:spacing w:val="-2"/>
          <w:sz w:val="24"/>
          <w:szCs w:val="24"/>
        </w:rPr>
        <w:t>devices</w:t>
      </w:r>
    </w:p>
    <w:p w14:paraId="3E9191C6" w14:textId="77777777" w:rsidR="00090B6F" w:rsidRDefault="00000000">
      <w:pPr>
        <w:pStyle w:val="ListParagraph"/>
        <w:numPr>
          <w:ilvl w:val="0"/>
          <w:numId w:val="24"/>
        </w:numPr>
        <w:tabs>
          <w:tab w:val="left" w:pos="979"/>
        </w:tabs>
        <w:spacing w:before="126"/>
        <w:ind w:left="979" w:hanging="359"/>
        <w:rPr>
          <w:sz w:val="24"/>
          <w:szCs w:val="24"/>
        </w:rPr>
      </w:pPr>
      <w:r>
        <w:rPr>
          <w:sz w:val="24"/>
          <w:szCs w:val="24"/>
        </w:rPr>
        <w:t>Virtual</w:t>
      </w:r>
      <w:r>
        <w:rPr>
          <w:spacing w:val="-10"/>
          <w:sz w:val="24"/>
          <w:szCs w:val="24"/>
        </w:rPr>
        <w:t xml:space="preserve"> </w:t>
      </w:r>
      <w:r>
        <w:rPr>
          <w:sz w:val="24"/>
          <w:szCs w:val="24"/>
        </w:rPr>
        <w:t>reality</w:t>
      </w:r>
      <w:r>
        <w:rPr>
          <w:spacing w:val="-3"/>
          <w:sz w:val="24"/>
          <w:szCs w:val="24"/>
        </w:rPr>
        <w:t xml:space="preserve"> </w:t>
      </w:r>
      <w:r>
        <w:rPr>
          <w:spacing w:val="-4"/>
          <w:sz w:val="24"/>
          <w:szCs w:val="24"/>
        </w:rPr>
        <w:t>games</w:t>
      </w:r>
    </w:p>
    <w:p w14:paraId="71923743" w14:textId="77777777" w:rsidR="00090B6F" w:rsidRDefault="00000000">
      <w:pPr>
        <w:pStyle w:val="ListParagraph"/>
        <w:numPr>
          <w:ilvl w:val="0"/>
          <w:numId w:val="24"/>
        </w:numPr>
        <w:tabs>
          <w:tab w:val="left" w:pos="979"/>
        </w:tabs>
        <w:spacing w:before="126"/>
        <w:ind w:left="979" w:hanging="359"/>
        <w:rPr>
          <w:sz w:val="24"/>
          <w:szCs w:val="24"/>
        </w:rPr>
      </w:pPr>
      <w:r>
        <w:rPr>
          <w:sz w:val="24"/>
          <w:szCs w:val="24"/>
        </w:rPr>
        <w:t>Consumer</w:t>
      </w:r>
      <w:r>
        <w:rPr>
          <w:spacing w:val="-10"/>
          <w:sz w:val="24"/>
          <w:szCs w:val="24"/>
        </w:rPr>
        <w:t xml:space="preserve"> </w:t>
      </w:r>
      <w:r>
        <w:rPr>
          <w:spacing w:val="-2"/>
          <w:sz w:val="24"/>
          <w:szCs w:val="24"/>
        </w:rPr>
        <w:t>products</w:t>
      </w:r>
    </w:p>
    <w:p w14:paraId="115EF97B" w14:textId="77777777" w:rsidR="00090B6F" w:rsidRDefault="00000000">
      <w:pPr>
        <w:pStyle w:val="ListParagraph"/>
        <w:numPr>
          <w:ilvl w:val="0"/>
          <w:numId w:val="24"/>
        </w:numPr>
        <w:tabs>
          <w:tab w:val="left" w:pos="979"/>
        </w:tabs>
        <w:spacing w:before="127" w:line="360" w:lineRule="auto"/>
        <w:ind w:left="979" w:hanging="359"/>
        <w:rPr>
          <w:sz w:val="24"/>
          <w:szCs w:val="24"/>
        </w:rPr>
      </w:pPr>
      <w:r>
        <w:rPr>
          <w:sz w:val="24"/>
          <w:szCs w:val="24"/>
        </w:rPr>
        <w:t>Physical</w:t>
      </w:r>
      <w:r>
        <w:rPr>
          <w:spacing w:val="-10"/>
          <w:sz w:val="24"/>
          <w:szCs w:val="24"/>
        </w:rPr>
        <w:t xml:space="preserve"> </w:t>
      </w:r>
      <w:r>
        <w:rPr>
          <w:spacing w:val="-2"/>
          <w:sz w:val="24"/>
          <w:szCs w:val="24"/>
        </w:rPr>
        <w:t>therapy</w:t>
      </w:r>
    </w:p>
    <w:p w14:paraId="0395AC25" w14:textId="77777777" w:rsidR="00090B6F" w:rsidRDefault="00000000">
      <w:pPr>
        <w:pStyle w:val="ListParagraph"/>
        <w:numPr>
          <w:ilvl w:val="0"/>
          <w:numId w:val="24"/>
        </w:numPr>
        <w:tabs>
          <w:tab w:val="left" w:pos="980"/>
        </w:tabs>
        <w:spacing w:line="360" w:lineRule="auto"/>
        <w:ind w:right="613"/>
        <w:rPr>
          <w:sz w:val="24"/>
          <w:szCs w:val="24"/>
        </w:rPr>
      </w:pPr>
      <w:r>
        <w:rPr>
          <w:sz w:val="24"/>
          <w:szCs w:val="24"/>
        </w:rPr>
        <w:t>To</w:t>
      </w:r>
      <w:r>
        <w:rPr>
          <w:spacing w:val="18"/>
          <w:sz w:val="24"/>
          <w:szCs w:val="24"/>
        </w:rPr>
        <w:t xml:space="preserve"> </w:t>
      </w:r>
      <w:r>
        <w:rPr>
          <w:sz w:val="24"/>
          <w:szCs w:val="24"/>
        </w:rPr>
        <w:t>test</w:t>
      </w:r>
      <w:r>
        <w:rPr>
          <w:spacing w:val="24"/>
          <w:sz w:val="24"/>
          <w:szCs w:val="24"/>
        </w:rPr>
        <w:t xml:space="preserve"> </w:t>
      </w:r>
      <w:proofErr w:type="gramStart"/>
      <w:r>
        <w:rPr>
          <w:sz w:val="24"/>
          <w:szCs w:val="24"/>
        </w:rPr>
        <w:t>sensor</w:t>
      </w:r>
      <w:proofErr w:type="gramEnd"/>
      <w:r>
        <w:rPr>
          <w:spacing w:val="25"/>
          <w:sz w:val="24"/>
          <w:szCs w:val="24"/>
        </w:rPr>
        <w:t xml:space="preserve"> </w:t>
      </w:r>
      <w:r>
        <w:rPr>
          <w:sz w:val="24"/>
          <w:szCs w:val="24"/>
        </w:rPr>
        <w:t>you</w:t>
      </w:r>
      <w:r>
        <w:rPr>
          <w:spacing w:val="23"/>
          <w:sz w:val="24"/>
          <w:szCs w:val="24"/>
        </w:rPr>
        <w:t xml:space="preserve"> </w:t>
      </w:r>
      <w:r>
        <w:rPr>
          <w:sz w:val="24"/>
          <w:szCs w:val="24"/>
        </w:rPr>
        <w:t>only</w:t>
      </w:r>
      <w:r>
        <w:rPr>
          <w:spacing w:val="18"/>
          <w:sz w:val="24"/>
          <w:szCs w:val="24"/>
        </w:rPr>
        <w:t xml:space="preserve"> </w:t>
      </w:r>
      <w:r>
        <w:rPr>
          <w:sz w:val="24"/>
          <w:szCs w:val="24"/>
        </w:rPr>
        <w:t>need</w:t>
      </w:r>
      <w:r>
        <w:rPr>
          <w:spacing w:val="18"/>
          <w:sz w:val="24"/>
          <w:szCs w:val="24"/>
        </w:rPr>
        <w:t xml:space="preserve"> </w:t>
      </w:r>
      <w:r>
        <w:rPr>
          <w:sz w:val="24"/>
          <w:szCs w:val="24"/>
        </w:rPr>
        <w:t>power</w:t>
      </w:r>
      <w:r>
        <w:rPr>
          <w:spacing w:val="25"/>
          <w:sz w:val="24"/>
          <w:szCs w:val="24"/>
        </w:rPr>
        <w:t xml:space="preserve"> </w:t>
      </w:r>
      <w:r>
        <w:rPr>
          <w:sz w:val="24"/>
          <w:szCs w:val="24"/>
        </w:rPr>
        <w:t>the</w:t>
      </w:r>
      <w:r>
        <w:rPr>
          <w:spacing w:val="16"/>
          <w:sz w:val="24"/>
          <w:szCs w:val="24"/>
        </w:rPr>
        <w:t xml:space="preserve"> </w:t>
      </w:r>
      <w:r>
        <w:rPr>
          <w:sz w:val="24"/>
          <w:szCs w:val="24"/>
        </w:rPr>
        <w:t>sensor</w:t>
      </w:r>
      <w:r>
        <w:rPr>
          <w:spacing w:val="25"/>
          <w:sz w:val="24"/>
          <w:szCs w:val="24"/>
        </w:rPr>
        <w:t xml:space="preserve"> </w:t>
      </w:r>
      <w:r>
        <w:rPr>
          <w:sz w:val="24"/>
          <w:szCs w:val="24"/>
        </w:rPr>
        <w:t>by</w:t>
      </w:r>
      <w:r>
        <w:rPr>
          <w:spacing w:val="18"/>
          <w:sz w:val="24"/>
          <w:szCs w:val="24"/>
        </w:rPr>
        <w:t xml:space="preserve"> </w:t>
      </w:r>
      <w:r>
        <w:rPr>
          <w:sz w:val="24"/>
          <w:szCs w:val="24"/>
        </w:rPr>
        <w:t>connect</w:t>
      </w:r>
      <w:r>
        <w:rPr>
          <w:spacing w:val="24"/>
          <w:sz w:val="24"/>
          <w:szCs w:val="24"/>
        </w:rPr>
        <w:t xml:space="preserve"> </w:t>
      </w:r>
      <w:r>
        <w:rPr>
          <w:sz w:val="24"/>
          <w:szCs w:val="24"/>
        </w:rPr>
        <w:t>two</w:t>
      </w:r>
      <w:r>
        <w:rPr>
          <w:spacing w:val="23"/>
          <w:sz w:val="24"/>
          <w:szCs w:val="24"/>
        </w:rPr>
        <w:t xml:space="preserve"> </w:t>
      </w:r>
      <w:r>
        <w:rPr>
          <w:sz w:val="24"/>
          <w:szCs w:val="24"/>
        </w:rPr>
        <w:t>wires</w:t>
      </w:r>
      <w:r>
        <w:rPr>
          <w:spacing w:val="23"/>
          <w:sz w:val="24"/>
          <w:szCs w:val="24"/>
        </w:rPr>
        <w:t xml:space="preserve"> </w:t>
      </w:r>
      <w:r>
        <w:rPr>
          <w:sz w:val="24"/>
          <w:szCs w:val="24"/>
        </w:rPr>
        <w:t>+5V</w:t>
      </w:r>
      <w:r>
        <w:rPr>
          <w:spacing w:val="17"/>
          <w:sz w:val="24"/>
          <w:szCs w:val="24"/>
        </w:rPr>
        <w:t xml:space="preserve"> </w:t>
      </w:r>
      <w:r>
        <w:rPr>
          <w:sz w:val="24"/>
          <w:szCs w:val="24"/>
        </w:rPr>
        <w:t>and</w:t>
      </w:r>
      <w:r>
        <w:rPr>
          <w:spacing w:val="18"/>
          <w:sz w:val="24"/>
          <w:szCs w:val="24"/>
        </w:rPr>
        <w:t xml:space="preserve"> </w:t>
      </w:r>
      <w:r>
        <w:rPr>
          <w:sz w:val="24"/>
          <w:szCs w:val="24"/>
        </w:rPr>
        <w:t>GND.</w:t>
      </w:r>
      <w:r>
        <w:rPr>
          <w:spacing w:val="25"/>
          <w:sz w:val="24"/>
          <w:szCs w:val="24"/>
        </w:rPr>
        <w:t xml:space="preserve"> </w:t>
      </w:r>
      <w:r>
        <w:rPr>
          <w:sz w:val="24"/>
          <w:szCs w:val="24"/>
        </w:rPr>
        <w:t>You</w:t>
      </w:r>
      <w:r>
        <w:rPr>
          <w:spacing w:val="23"/>
          <w:sz w:val="24"/>
          <w:szCs w:val="24"/>
        </w:rPr>
        <w:t xml:space="preserve"> </w:t>
      </w:r>
      <w:r>
        <w:rPr>
          <w:sz w:val="24"/>
          <w:szCs w:val="24"/>
        </w:rPr>
        <w:t>can</w:t>
      </w:r>
      <w:r>
        <w:rPr>
          <w:spacing w:val="18"/>
          <w:sz w:val="24"/>
          <w:szCs w:val="24"/>
        </w:rPr>
        <w:t xml:space="preserve"> </w:t>
      </w:r>
      <w:r>
        <w:rPr>
          <w:sz w:val="24"/>
          <w:szCs w:val="24"/>
        </w:rPr>
        <w:t>leave</w:t>
      </w:r>
      <w:r>
        <w:rPr>
          <w:spacing w:val="16"/>
          <w:sz w:val="24"/>
          <w:szCs w:val="24"/>
        </w:rPr>
        <w:t xml:space="preserve"> </w:t>
      </w:r>
      <w:r>
        <w:rPr>
          <w:sz w:val="24"/>
          <w:szCs w:val="24"/>
        </w:rPr>
        <w:t>the output wire as it is.</w:t>
      </w:r>
    </w:p>
    <w:p w14:paraId="1FF9AD5B" w14:textId="77777777" w:rsidR="00090B6F" w:rsidRDefault="00000000">
      <w:pPr>
        <w:pStyle w:val="ListParagraph"/>
        <w:numPr>
          <w:ilvl w:val="0"/>
          <w:numId w:val="24"/>
        </w:numPr>
        <w:tabs>
          <w:tab w:val="left" w:pos="979"/>
        </w:tabs>
        <w:ind w:left="979" w:hanging="359"/>
        <w:rPr>
          <w:sz w:val="24"/>
          <w:szCs w:val="24"/>
        </w:rPr>
      </w:pPr>
      <w:r>
        <w:rPr>
          <w:sz w:val="24"/>
          <w:szCs w:val="24"/>
        </w:rPr>
        <w:t>The</w:t>
      </w:r>
      <w:r>
        <w:rPr>
          <w:spacing w:val="-9"/>
          <w:sz w:val="24"/>
          <w:szCs w:val="24"/>
        </w:rPr>
        <w:t xml:space="preserve"> </w:t>
      </w:r>
      <w:r>
        <w:rPr>
          <w:sz w:val="24"/>
          <w:szCs w:val="24"/>
        </w:rPr>
        <w:t>flex</w:t>
      </w:r>
      <w:r>
        <w:rPr>
          <w:spacing w:val="-1"/>
          <w:sz w:val="24"/>
          <w:szCs w:val="24"/>
        </w:rPr>
        <w:t xml:space="preserve"> </w:t>
      </w:r>
      <w:r>
        <w:rPr>
          <w:sz w:val="24"/>
          <w:szCs w:val="24"/>
        </w:rPr>
        <w:t>sensor</w:t>
      </w:r>
      <w:r>
        <w:rPr>
          <w:spacing w:val="1"/>
          <w:sz w:val="24"/>
          <w:szCs w:val="24"/>
        </w:rPr>
        <w:t xml:space="preserve"> </w:t>
      </w:r>
      <w:r>
        <w:rPr>
          <w:sz w:val="24"/>
          <w:szCs w:val="24"/>
        </w:rPr>
        <w:t>analog</w:t>
      </w:r>
      <w:r>
        <w:rPr>
          <w:spacing w:val="-7"/>
          <w:sz w:val="24"/>
          <w:szCs w:val="24"/>
        </w:rPr>
        <w:t xml:space="preserve"> </w:t>
      </w:r>
      <w:r>
        <w:rPr>
          <w:sz w:val="24"/>
          <w:szCs w:val="24"/>
        </w:rPr>
        <w:t>resistors.</w:t>
      </w:r>
      <w:r>
        <w:rPr>
          <w:spacing w:val="-3"/>
          <w:sz w:val="24"/>
          <w:szCs w:val="24"/>
        </w:rPr>
        <w:t xml:space="preserve"> </w:t>
      </w:r>
      <w:r>
        <w:rPr>
          <w:sz w:val="24"/>
          <w:szCs w:val="24"/>
        </w:rPr>
        <w:t>They</w:t>
      </w:r>
      <w:r>
        <w:rPr>
          <w:spacing w:val="-2"/>
          <w:sz w:val="24"/>
          <w:szCs w:val="24"/>
        </w:rPr>
        <w:t xml:space="preserve"> </w:t>
      </w:r>
      <w:r>
        <w:rPr>
          <w:sz w:val="24"/>
          <w:szCs w:val="24"/>
        </w:rPr>
        <w:t>work</w:t>
      </w:r>
      <w:r>
        <w:rPr>
          <w:spacing w:val="-6"/>
          <w:sz w:val="24"/>
          <w:szCs w:val="24"/>
        </w:rPr>
        <w:t xml:space="preserve"> </w:t>
      </w:r>
      <w:r>
        <w:rPr>
          <w:sz w:val="24"/>
          <w:szCs w:val="24"/>
        </w:rPr>
        <w:t>as</w:t>
      </w:r>
      <w:r>
        <w:rPr>
          <w:spacing w:val="-6"/>
          <w:sz w:val="24"/>
          <w:szCs w:val="24"/>
        </w:rPr>
        <w:t xml:space="preserve"> </w:t>
      </w:r>
      <w:r>
        <w:rPr>
          <w:sz w:val="24"/>
          <w:szCs w:val="24"/>
        </w:rPr>
        <w:t>analog</w:t>
      </w:r>
      <w:r>
        <w:rPr>
          <w:spacing w:val="-1"/>
          <w:sz w:val="24"/>
          <w:szCs w:val="24"/>
        </w:rPr>
        <w:t xml:space="preserve"> </w:t>
      </w:r>
      <w:r>
        <w:rPr>
          <w:sz w:val="24"/>
          <w:szCs w:val="24"/>
        </w:rPr>
        <w:t>voltage</w:t>
      </w:r>
      <w:r>
        <w:rPr>
          <w:spacing w:val="-8"/>
          <w:sz w:val="24"/>
          <w:szCs w:val="24"/>
        </w:rPr>
        <w:t xml:space="preserve"> </w:t>
      </w:r>
      <w:r>
        <w:rPr>
          <w:spacing w:val="-2"/>
          <w:sz w:val="24"/>
          <w:szCs w:val="24"/>
        </w:rPr>
        <w:t>dividers.</w:t>
      </w:r>
    </w:p>
    <w:p w14:paraId="487C5273" w14:textId="77777777" w:rsidR="00090B6F" w:rsidRDefault="00000000">
      <w:pPr>
        <w:pStyle w:val="ListParagraph"/>
        <w:numPr>
          <w:ilvl w:val="0"/>
          <w:numId w:val="24"/>
        </w:numPr>
        <w:tabs>
          <w:tab w:val="left" w:pos="980"/>
        </w:tabs>
        <w:spacing w:before="125" w:line="360" w:lineRule="auto"/>
        <w:ind w:right="614"/>
        <w:rPr>
          <w:sz w:val="24"/>
          <w:szCs w:val="24"/>
        </w:rPr>
      </w:pPr>
      <w:r>
        <w:rPr>
          <w:sz w:val="24"/>
          <w:szCs w:val="24"/>
        </w:rPr>
        <w:t>When</w:t>
      </w:r>
      <w:r>
        <w:rPr>
          <w:spacing w:val="20"/>
          <w:sz w:val="24"/>
          <w:szCs w:val="24"/>
        </w:rPr>
        <w:t xml:space="preserve"> </w:t>
      </w:r>
      <w:r>
        <w:rPr>
          <w:sz w:val="24"/>
          <w:szCs w:val="24"/>
        </w:rPr>
        <w:t>the substrate</w:t>
      </w:r>
      <w:r>
        <w:rPr>
          <w:spacing w:val="21"/>
          <w:sz w:val="24"/>
          <w:szCs w:val="24"/>
        </w:rPr>
        <w:t xml:space="preserve"> </w:t>
      </w:r>
      <w:r>
        <w:rPr>
          <w:sz w:val="24"/>
          <w:szCs w:val="24"/>
        </w:rPr>
        <w:t>is</w:t>
      </w:r>
      <w:r>
        <w:rPr>
          <w:spacing w:val="25"/>
          <w:sz w:val="24"/>
          <w:szCs w:val="24"/>
        </w:rPr>
        <w:t xml:space="preserve"> </w:t>
      </w:r>
      <w:proofErr w:type="gramStart"/>
      <w:r>
        <w:rPr>
          <w:sz w:val="24"/>
          <w:szCs w:val="24"/>
        </w:rPr>
        <w:t>bend</w:t>
      </w:r>
      <w:proofErr w:type="gramEnd"/>
      <w:r>
        <w:rPr>
          <w:spacing w:val="20"/>
          <w:sz w:val="24"/>
          <w:szCs w:val="24"/>
        </w:rPr>
        <w:t xml:space="preserve"> </w:t>
      </w:r>
      <w:r>
        <w:rPr>
          <w:sz w:val="24"/>
          <w:szCs w:val="24"/>
        </w:rPr>
        <w:t>the sensor</w:t>
      </w:r>
      <w:r>
        <w:rPr>
          <w:spacing w:val="28"/>
          <w:sz w:val="24"/>
          <w:szCs w:val="24"/>
        </w:rPr>
        <w:t xml:space="preserve"> </w:t>
      </w:r>
      <w:r>
        <w:rPr>
          <w:sz w:val="24"/>
          <w:szCs w:val="24"/>
        </w:rPr>
        <w:t>produces</w:t>
      </w:r>
      <w:r>
        <w:rPr>
          <w:spacing w:val="25"/>
          <w:sz w:val="24"/>
          <w:szCs w:val="24"/>
        </w:rPr>
        <w:t xml:space="preserve"> </w:t>
      </w:r>
      <w:r>
        <w:rPr>
          <w:sz w:val="24"/>
          <w:szCs w:val="24"/>
        </w:rPr>
        <w:t>resistance</w:t>
      </w:r>
      <w:r>
        <w:rPr>
          <w:spacing w:val="23"/>
          <w:sz w:val="24"/>
          <w:szCs w:val="24"/>
        </w:rPr>
        <w:t xml:space="preserve"> </w:t>
      </w:r>
      <w:r>
        <w:rPr>
          <w:sz w:val="24"/>
          <w:szCs w:val="24"/>
        </w:rPr>
        <w:t>output</w:t>
      </w:r>
      <w:r>
        <w:rPr>
          <w:spacing w:val="26"/>
          <w:sz w:val="24"/>
          <w:szCs w:val="24"/>
        </w:rPr>
        <w:t xml:space="preserve"> </w:t>
      </w:r>
      <w:r>
        <w:rPr>
          <w:sz w:val="24"/>
          <w:szCs w:val="24"/>
        </w:rPr>
        <w:t>relative to</w:t>
      </w:r>
      <w:r>
        <w:rPr>
          <w:spacing w:val="20"/>
          <w:sz w:val="24"/>
          <w:szCs w:val="24"/>
        </w:rPr>
        <w:t xml:space="preserve"> </w:t>
      </w:r>
      <w:r>
        <w:rPr>
          <w:sz w:val="24"/>
          <w:szCs w:val="24"/>
        </w:rPr>
        <w:t>bending</w:t>
      </w:r>
      <w:r>
        <w:rPr>
          <w:spacing w:val="20"/>
          <w:sz w:val="24"/>
          <w:szCs w:val="24"/>
        </w:rPr>
        <w:t xml:space="preserve"> </w:t>
      </w:r>
      <w:r>
        <w:rPr>
          <w:sz w:val="24"/>
          <w:szCs w:val="24"/>
        </w:rPr>
        <w:t>radius</w:t>
      </w:r>
      <w:r>
        <w:rPr>
          <w:spacing w:val="30"/>
          <w:sz w:val="24"/>
          <w:szCs w:val="24"/>
        </w:rPr>
        <w:t xml:space="preserve"> </w:t>
      </w:r>
      <w:r>
        <w:rPr>
          <w:sz w:val="24"/>
          <w:szCs w:val="24"/>
        </w:rPr>
        <w:t>nominal,</w:t>
      </w:r>
      <w:r>
        <w:rPr>
          <w:spacing w:val="27"/>
          <w:sz w:val="24"/>
          <w:szCs w:val="24"/>
        </w:rPr>
        <w:t xml:space="preserve"> </w:t>
      </w:r>
      <w:r>
        <w:rPr>
          <w:sz w:val="24"/>
          <w:szCs w:val="24"/>
        </w:rPr>
        <w:t>45 degree and 90 degree.</w:t>
      </w:r>
    </w:p>
    <w:p w14:paraId="6473F02C" w14:textId="77777777" w:rsidR="00090B6F" w:rsidRDefault="00000000">
      <w:pPr>
        <w:pStyle w:val="ListParagraph"/>
        <w:numPr>
          <w:ilvl w:val="0"/>
          <w:numId w:val="24"/>
        </w:numPr>
        <w:tabs>
          <w:tab w:val="left" w:pos="980"/>
        </w:tabs>
        <w:spacing w:line="360" w:lineRule="auto"/>
        <w:ind w:right="612"/>
      </w:pPr>
      <w:r>
        <w:rPr>
          <w:sz w:val="24"/>
          <w:szCs w:val="24"/>
        </w:rPr>
        <w:t>Measure</w:t>
      </w:r>
      <w:r>
        <w:rPr>
          <w:spacing w:val="-8"/>
          <w:sz w:val="24"/>
          <w:szCs w:val="24"/>
        </w:rPr>
        <w:t xml:space="preserve"> </w:t>
      </w:r>
      <w:r>
        <w:rPr>
          <w:sz w:val="24"/>
          <w:szCs w:val="24"/>
        </w:rPr>
        <w:t>the</w:t>
      </w:r>
      <w:r>
        <w:rPr>
          <w:spacing w:val="-3"/>
          <w:sz w:val="24"/>
          <w:szCs w:val="24"/>
        </w:rPr>
        <w:t xml:space="preserve"> </w:t>
      </w:r>
      <w:r>
        <w:rPr>
          <w:sz w:val="24"/>
          <w:szCs w:val="24"/>
        </w:rPr>
        <w:t>output</w:t>
      </w:r>
      <w:r>
        <w:rPr>
          <w:spacing w:val="-1"/>
          <w:sz w:val="24"/>
          <w:szCs w:val="24"/>
        </w:rPr>
        <w:t xml:space="preserve"> </w:t>
      </w:r>
      <w:r>
        <w:rPr>
          <w:sz w:val="24"/>
          <w:szCs w:val="24"/>
        </w:rPr>
        <w:t>voltage</w:t>
      </w:r>
      <w:r>
        <w:rPr>
          <w:spacing w:val="-8"/>
          <w:sz w:val="24"/>
          <w:szCs w:val="24"/>
        </w:rPr>
        <w:t xml:space="preserve"> </w:t>
      </w:r>
      <w:r>
        <w:rPr>
          <w:sz w:val="24"/>
          <w:szCs w:val="24"/>
        </w:rPr>
        <w:t>through</w:t>
      </w:r>
      <w:r>
        <w:rPr>
          <w:spacing w:val="-2"/>
          <w:sz w:val="24"/>
          <w:szCs w:val="24"/>
        </w:rPr>
        <w:t xml:space="preserve"> </w:t>
      </w:r>
      <w:r>
        <w:rPr>
          <w:sz w:val="24"/>
          <w:szCs w:val="24"/>
        </w:rPr>
        <w:t>multi-meter between</w:t>
      </w:r>
      <w:r>
        <w:rPr>
          <w:spacing w:val="-6"/>
          <w:sz w:val="24"/>
          <w:szCs w:val="24"/>
        </w:rPr>
        <w:t xml:space="preserve"> </w:t>
      </w:r>
      <w:r>
        <w:rPr>
          <w:sz w:val="24"/>
          <w:szCs w:val="24"/>
        </w:rPr>
        <w:t>OUT</w:t>
      </w:r>
      <w:r>
        <w:rPr>
          <w:spacing w:val="-2"/>
          <w:sz w:val="24"/>
          <w:szCs w:val="24"/>
        </w:rPr>
        <w:t xml:space="preserve"> </w:t>
      </w:r>
      <w:r>
        <w:rPr>
          <w:sz w:val="24"/>
          <w:szCs w:val="24"/>
        </w:rPr>
        <w:t>and</w:t>
      </w:r>
      <w:r>
        <w:rPr>
          <w:spacing w:val="-6"/>
          <w:sz w:val="24"/>
          <w:szCs w:val="24"/>
        </w:rPr>
        <w:t xml:space="preserve"> </w:t>
      </w:r>
      <w:r>
        <w:rPr>
          <w:sz w:val="24"/>
          <w:szCs w:val="24"/>
        </w:rPr>
        <w:t>Ground</w:t>
      </w:r>
      <w:r>
        <w:rPr>
          <w:spacing w:val="-6"/>
          <w:sz w:val="24"/>
          <w:szCs w:val="24"/>
        </w:rPr>
        <w:t xml:space="preserve"> </w:t>
      </w:r>
      <w:r>
        <w:rPr>
          <w:sz w:val="24"/>
          <w:szCs w:val="24"/>
        </w:rPr>
        <w:t>pins</w:t>
      </w:r>
      <w:r>
        <w:rPr>
          <w:spacing w:val="-2"/>
          <w:sz w:val="24"/>
          <w:szCs w:val="24"/>
        </w:rPr>
        <w:t xml:space="preserve"> </w:t>
      </w:r>
      <w:r>
        <w:rPr>
          <w:sz w:val="24"/>
          <w:szCs w:val="24"/>
        </w:rPr>
        <w:t xml:space="preserve">or </w:t>
      </w:r>
      <w:proofErr w:type="gramStart"/>
      <w:r>
        <w:rPr>
          <w:sz w:val="24"/>
          <w:szCs w:val="24"/>
        </w:rPr>
        <w:t>Use</w:t>
      </w:r>
      <w:proofErr w:type="gramEnd"/>
      <w:r>
        <w:rPr>
          <w:spacing w:val="-8"/>
          <w:sz w:val="24"/>
          <w:szCs w:val="24"/>
        </w:rPr>
        <w:t xml:space="preserve"> </w:t>
      </w:r>
      <w:r>
        <w:rPr>
          <w:sz w:val="24"/>
          <w:szCs w:val="24"/>
        </w:rPr>
        <w:t>a microcontroller to measure the voltage output.</w:t>
      </w:r>
    </w:p>
    <w:p w14:paraId="4ED1C57D" w14:textId="77777777" w:rsidR="00090B6F" w:rsidRDefault="00090B6F">
      <w:pPr>
        <w:rPr>
          <w:sz w:val="24"/>
          <w:szCs w:val="24"/>
        </w:rPr>
      </w:pPr>
    </w:p>
    <w:p w14:paraId="60922FC3" w14:textId="77777777" w:rsidR="00090B6F" w:rsidRDefault="00000000">
      <w:pPr>
        <w:pStyle w:val="Heading3"/>
      </w:pPr>
      <w:r>
        <w:t>Some</w:t>
      </w:r>
      <w:r>
        <w:rPr>
          <w:spacing w:val="-2"/>
        </w:rPr>
        <w:t xml:space="preserve"> </w:t>
      </w:r>
      <w:r>
        <w:t>applications for</w:t>
      </w:r>
      <w:r>
        <w:rPr>
          <w:spacing w:val="-6"/>
        </w:rPr>
        <w:t xml:space="preserve"> </w:t>
      </w:r>
      <w:r>
        <w:t>the</w:t>
      </w:r>
      <w:r>
        <w:rPr>
          <w:spacing w:val="-1"/>
        </w:rPr>
        <w:t xml:space="preserve"> </w:t>
      </w:r>
      <w:r>
        <w:t>Flex</w:t>
      </w:r>
      <w:r>
        <w:rPr>
          <w:spacing w:val="-5"/>
        </w:rPr>
        <w:t xml:space="preserve"> </w:t>
      </w:r>
      <w:r>
        <w:t>Sensor</w:t>
      </w:r>
      <w:r>
        <w:rPr>
          <w:spacing w:val="-5"/>
        </w:rPr>
        <w:t xml:space="preserve"> </w:t>
      </w:r>
      <w:r>
        <w:rPr>
          <w:spacing w:val="-4"/>
        </w:rPr>
        <w:t>are:</w:t>
      </w:r>
    </w:p>
    <w:p w14:paraId="633F467F" w14:textId="77777777" w:rsidR="00090B6F" w:rsidRDefault="00090B6F">
      <w:pPr>
        <w:pStyle w:val="BodyText"/>
        <w:spacing w:before="134"/>
        <w:rPr>
          <w:b/>
        </w:rPr>
      </w:pPr>
    </w:p>
    <w:p w14:paraId="0D805D3E" w14:textId="77777777" w:rsidR="00090B6F" w:rsidRDefault="00000000">
      <w:pPr>
        <w:pStyle w:val="ListParagraph"/>
        <w:numPr>
          <w:ilvl w:val="1"/>
          <w:numId w:val="23"/>
        </w:numPr>
        <w:tabs>
          <w:tab w:val="left" w:pos="980"/>
        </w:tabs>
        <w:rPr>
          <w:sz w:val="24"/>
          <w:szCs w:val="24"/>
        </w:rPr>
      </w:pPr>
      <w:r>
        <w:rPr>
          <w:sz w:val="24"/>
          <w:szCs w:val="24"/>
        </w:rPr>
        <w:t>Collision</w:t>
      </w:r>
      <w:r>
        <w:rPr>
          <w:spacing w:val="-9"/>
          <w:sz w:val="24"/>
          <w:szCs w:val="24"/>
        </w:rPr>
        <w:t xml:space="preserve"> </w:t>
      </w:r>
      <w:r>
        <w:rPr>
          <w:sz w:val="24"/>
          <w:szCs w:val="24"/>
        </w:rPr>
        <w:t>detection</w:t>
      </w:r>
      <w:r>
        <w:rPr>
          <w:spacing w:val="-4"/>
          <w:sz w:val="24"/>
          <w:szCs w:val="24"/>
        </w:rPr>
        <w:t xml:space="preserve"> </w:t>
      </w:r>
      <w:r>
        <w:rPr>
          <w:sz w:val="24"/>
          <w:szCs w:val="24"/>
        </w:rPr>
        <w:t>on</w:t>
      </w:r>
      <w:r>
        <w:rPr>
          <w:spacing w:val="-3"/>
          <w:sz w:val="24"/>
          <w:szCs w:val="24"/>
        </w:rPr>
        <w:t xml:space="preserve"> </w:t>
      </w:r>
      <w:r>
        <w:rPr>
          <w:sz w:val="24"/>
          <w:szCs w:val="24"/>
        </w:rPr>
        <w:t>mobile</w:t>
      </w:r>
      <w:r>
        <w:rPr>
          <w:spacing w:val="-10"/>
          <w:sz w:val="24"/>
          <w:szCs w:val="24"/>
        </w:rPr>
        <w:t xml:space="preserve"> </w:t>
      </w:r>
      <w:r>
        <w:rPr>
          <w:spacing w:val="-2"/>
          <w:sz w:val="24"/>
          <w:szCs w:val="24"/>
        </w:rPr>
        <w:t>robots</w:t>
      </w:r>
    </w:p>
    <w:p w14:paraId="1085C49B" w14:textId="77777777" w:rsidR="00090B6F" w:rsidRDefault="00000000">
      <w:pPr>
        <w:pStyle w:val="ListParagraph"/>
        <w:numPr>
          <w:ilvl w:val="1"/>
          <w:numId w:val="23"/>
        </w:numPr>
        <w:tabs>
          <w:tab w:val="left" w:pos="980"/>
        </w:tabs>
        <w:spacing w:before="127"/>
        <w:rPr>
          <w:sz w:val="24"/>
          <w:szCs w:val="24"/>
        </w:rPr>
      </w:pPr>
      <w:r>
        <w:rPr>
          <w:sz w:val="24"/>
          <w:szCs w:val="24"/>
        </w:rPr>
        <w:t>VR</w:t>
      </w:r>
      <w:r>
        <w:rPr>
          <w:spacing w:val="-2"/>
          <w:sz w:val="24"/>
          <w:szCs w:val="24"/>
        </w:rPr>
        <w:t xml:space="preserve"> </w:t>
      </w:r>
      <w:r>
        <w:rPr>
          <w:sz w:val="24"/>
          <w:szCs w:val="24"/>
        </w:rPr>
        <w:t>Gloves</w:t>
      </w:r>
      <w:r>
        <w:rPr>
          <w:spacing w:val="-3"/>
          <w:sz w:val="24"/>
          <w:szCs w:val="24"/>
        </w:rPr>
        <w:t xml:space="preserve"> </w:t>
      </w:r>
      <w:r>
        <w:rPr>
          <w:sz w:val="24"/>
          <w:szCs w:val="24"/>
        </w:rPr>
        <w:t>and</w:t>
      </w:r>
      <w:r>
        <w:rPr>
          <w:spacing w:val="-8"/>
          <w:sz w:val="24"/>
          <w:szCs w:val="24"/>
        </w:rPr>
        <w:t xml:space="preserve"> </w:t>
      </w:r>
      <w:r>
        <w:rPr>
          <w:sz w:val="24"/>
          <w:szCs w:val="24"/>
        </w:rPr>
        <w:t>VR</w:t>
      </w:r>
      <w:r>
        <w:rPr>
          <w:spacing w:val="-1"/>
          <w:sz w:val="24"/>
          <w:szCs w:val="24"/>
        </w:rPr>
        <w:t xml:space="preserve"> </w:t>
      </w:r>
      <w:r>
        <w:rPr>
          <w:spacing w:val="-2"/>
          <w:sz w:val="24"/>
          <w:szCs w:val="24"/>
        </w:rPr>
        <w:t>suits</w:t>
      </w:r>
    </w:p>
    <w:p w14:paraId="76D420CF" w14:textId="77777777" w:rsidR="00090B6F" w:rsidRDefault="00000000">
      <w:pPr>
        <w:pStyle w:val="ListParagraph"/>
        <w:numPr>
          <w:ilvl w:val="1"/>
          <w:numId w:val="23"/>
        </w:numPr>
        <w:tabs>
          <w:tab w:val="left" w:pos="980"/>
        </w:tabs>
        <w:spacing w:before="126"/>
        <w:rPr>
          <w:sz w:val="24"/>
          <w:szCs w:val="24"/>
        </w:rPr>
      </w:pPr>
      <w:r>
        <w:rPr>
          <w:sz w:val="24"/>
          <w:szCs w:val="24"/>
        </w:rPr>
        <w:t>Physics</w:t>
      </w:r>
      <w:r>
        <w:rPr>
          <w:spacing w:val="-5"/>
          <w:sz w:val="24"/>
          <w:szCs w:val="24"/>
        </w:rPr>
        <w:t xml:space="preserve"> </w:t>
      </w:r>
      <w:r>
        <w:rPr>
          <w:sz w:val="24"/>
          <w:szCs w:val="24"/>
        </w:rPr>
        <w:t>applications</w:t>
      </w:r>
      <w:r>
        <w:rPr>
          <w:spacing w:val="-5"/>
          <w:sz w:val="24"/>
          <w:szCs w:val="24"/>
        </w:rPr>
        <w:t xml:space="preserve"> </w:t>
      </w:r>
      <w:r>
        <w:rPr>
          <w:sz w:val="24"/>
          <w:szCs w:val="24"/>
        </w:rPr>
        <w:t>and</w:t>
      </w:r>
      <w:r>
        <w:rPr>
          <w:spacing w:val="-8"/>
          <w:sz w:val="24"/>
          <w:szCs w:val="24"/>
        </w:rPr>
        <w:t xml:space="preserve"> </w:t>
      </w:r>
      <w:r>
        <w:rPr>
          <w:spacing w:val="-2"/>
          <w:sz w:val="24"/>
          <w:szCs w:val="24"/>
        </w:rPr>
        <w:t>experiments</w:t>
      </w:r>
    </w:p>
    <w:p w14:paraId="42FB8F5F" w14:textId="77777777" w:rsidR="00090B6F" w:rsidRDefault="00000000">
      <w:pPr>
        <w:pStyle w:val="ListParagraph"/>
        <w:numPr>
          <w:ilvl w:val="1"/>
          <w:numId w:val="23"/>
        </w:numPr>
        <w:tabs>
          <w:tab w:val="left" w:pos="980"/>
        </w:tabs>
        <w:spacing w:before="127"/>
        <w:rPr>
          <w:sz w:val="24"/>
          <w:szCs w:val="24"/>
        </w:rPr>
      </w:pPr>
      <w:r>
        <w:rPr>
          <w:sz w:val="24"/>
          <w:szCs w:val="24"/>
        </w:rPr>
        <w:t>gaming</w:t>
      </w:r>
      <w:r>
        <w:rPr>
          <w:spacing w:val="-7"/>
          <w:sz w:val="24"/>
          <w:szCs w:val="24"/>
        </w:rPr>
        <w:t xml:space="preserve"> </w:t>
      </w:r>
      <w:r>
        <w:rPr>
          <w:spacing w:val="-2"/>
          <w:sz w:val="24"/>
          <w:szCs w:val="24"/>
        </w:rPr>
        <w:t>gloves</w:t>
      </w:r>
    </w:p>
    <w:p w14:paraId="47B81830" w14:textId="77777777" w:rsidR="00090B6F" w:rsidRDefault="00000000">
      <w:pPr>
        <w:pStyle w:val="ListParagraph"/>
        <w:numPr>
          <w:ilvl w:val="1"/>
          <w:numId w:val="23"/>
        </w:numPr>
        <w:tabs>
          <w:tab w:val="left" w:pos="980"/>
        </w:tabs>
        <w:spacing w:before="131"/>
        <w:rPr>
          <w:sz w:val="24"/>
          <w:szCs w:val="24"/>
        </w:rPr>
      </w:pPr>
      <w:r>
        <w:rPr>
          <w:sz w:val="24"/>
          <w:szCs w:val="24"/>
        </w:rPr>
        <w:t>auto</w:t>
      </w:r>
      <w:r>
        <w:rPr>
          <w:spacing w:val="-1"/>
          <w:sz w:val="24"/>
          <w:szCs w:val="24"/>
        </w:rPr>
        <w:t xml:space="preserve"> </w:t>
      </w:r>
      <w:r>
        <w:rPr>
          <w:spacing w:val="-2"/>
          <w:sz w:val="24"/>
          <w:szCs w:val="24"/>
        </w:rPr>
        <w:t>controls</w:t>
      </w:r>
    </w:p>
    <w:p w14:paraId="7C84B9C2" w14:textId="77777777" w:rsidR="00090B6F" w:rsidRDefault="00000000">
      <w:pPr>
        <w:pStyle w:val="ListParagraph"/>
        <w:numPr>
          <w:ilvl w:val="1"/>
          <w:numId w:val="23"/>
        </w:numPr>
        <w:tabs>
          <w:tab w:val="left" w:pos="980"/>
        </w:tabs>
        <w:spacing w:before="126"/>
        <w:rPr>
          <w:sz w:val="24"/>
          <w:szCs w:val="24"/>
        </w:rPr>
      </w:pPr>
      <w:r>
        <w:rPr>
          <w:sz w:val="24"/>
          <w:szCs w:val="24"/>
        </w:rPr>
        <w:t>fitness</w:t>
      </w:r>
      <w:r>
        <w:rPr>
          <w:spacing w:val="-7"/>
          <w:sz w:val="24"/>
          <w:szCs w:val="24"/>
        </w:rPr>
        <w:t xml:space="preserve"> </w:t>
      </w:r>
      <w:r>
        <w:rPr>
          <w:spacing w:val="-2"/>
          <w:sz w:val="24"/>
          <w:szCs w:val="24"/>
        </w:rPr>
        <w:t>products</w:t>
      </w:r>
    </w:p>
    <w:p w14:paraId="0AD73CE5" w14:textId="77777777" w:rsidR="00090B6F" w:rsidRDefault="00000000">
      <w:pPr>
        <w:pStyle w:val="ListParagraph"/>
        <w:numPr>
          <w:ilvl w:val="1"/>
          <w:numId w:val="23"/>
        </w:numPr>
        <w:tabs>
          <w:tab w:val="left" w:pos="980"/>
        </w:tabs>
        <w:spacing w:before="126"/>
        <w:rPr>
          <w:sz w:val="24"/>
          <w:szCs w:val="24"/>
        </w:rPr>
      </w:pPr>
      <w:r>
        <w:rPr>
          <w:sz w:val="24"/>
          <w:szCs w:val="24"/>
        </w:rPr>
        <w:t>measuring</w:t>
      </w:r>
      <w:r>
        <w:rPr>
          <w:spacing w:val="-9"/>
          <w:sz w:val="24"/>
          <w:szCs w:val="24"/>
        </w:rPr>
        <w:t xml:space="preserve"> </w:t>
      </w:r>
      <w:r>
        <w:rPr>
          <w:spacing w:val="-2"/>
          <w:sz w:val="24"/>
          <w:szCs w:val="24"/>
        </w:rPr>
        <w:t>devices</w:t>
      </w:r>
    </w:p>
    <w:p w14:paraId="7E47C294" w14:textId="77777777" w:rsidR="00090B6F" w:rsidRDefault="00000000">
      <w:pPr>
        <w:pStyle w:val="ListParagraph"/>
        <w:numPr>
          <w:ilvl w:val="1"/>
          <w:numId w:val="23"/>
        </w:numPr>
        <w:tabs>
          <w:tab w:val="left" w:pos="980"/>
        </w:tabs>
        <w:spacing w:before="127"/>
        <w:rPr>
          <w:sz w:val="24"/>
          <w:szCs w:val="24"/>
        </w:rPr>
      </w:pPr>
      <w:r>
        <w:rPr>
          <w:sz w:val="24"/>
          <w:szCs w:val="24"/>
        </w:rPr>
        <w:t>assistive</w:t>
      </w:r>
      <w:r>
        <w:rPr>
          <w:spacing w:val="-10"/>
          <w:sz w:val="24"/>
          <w:szCs w:val="24"/>
        </w:rPr>
        <w:t xml:space="preserve"> </w:t>
      </w:r>
      <w:r>
        <w:rPr>
          <w:spacing w:val="-2"/>
          <w:sz w:val="24"/>
          <w:szCs w:val="24"/>
        </w:rPr>
        <w:t>technology</w:t>
      </w:r>
    </w:p>
    <w:p w14:paraId="22009A1C" w14:textId="77777777" w:rsidR="00090B6F" w:rsidRDefault="00000000">
      <w:pPr>
        <w:pStyle w:val="ListParagraph"/>
        <w:numPr>
          <w:ilvl w:val="1"/>
          <w:numId w:val="23"/>
        </w:numPr>
        <w:tabs>
          <w:tab w:val="left" w:pos="980"/>
        </w:tabs>
        <w:spacing w:before="126"/>
        <w:rPr>
          <w:sz w:val="24"/>
          <w:szCs w:val="24"/>
        </w:rPr>
      </w:pPr>
      <w:r>
        <w:rPr>
          <w:sz w:val="24"/>
          <w:szCs w:val="24"/>
        </w:rPr>
        <w:t>musical</w:t>
      </w:r>
      <w:r>
        <w:rPr>
          <w:spacing w:val="-8"/>
          <w:sz w:val="24"/>
          <w:szCs w:val="24"/>
        </w:rPr>
        <w:t xml:space="preserve"> </w:t>
      </w:r>
      <w:r>
        <w:rPr>
          <w:sz w:val="24"/>
          <w:szCs w:val="24"/>
        </w:rPr>
        <w:t>instruments</w:t>
      </w:r>
      <w:r>
        <w:rPr>
          <w:spacing w:val="-4"/>
          <w:sz w:val="24"/>
          <w:szCs w:val="24"/>
        </w:rPr>
        <w:t xml:space="preserve"> </w:t>
      </w:r>
      <w:r>
        <w:rPr>
          <w:sz w:val="24"/>
          <w:szCs w:val="24"/>
        </w:rPr>
        <w:t>and</w:t>
      </w:r>
      <w:r>
        <w:rPr>
          <w:spacing w:val="-4"/>
          <w:sz w:val="24"/>
          <w:szCs w:val="24"/>
        </w:rPr>
        <w:t xml:space="preserve"> </w:t>
      </w:r>
      <w:r>
        <w:rPr>
          <w:spacing w:val="-2"/>
          <w:sz w:val="24"/>
          <w:szCs w:val="24"/>
        </w:rPr>
        <w:t>joysticks</w:t>
      </w:r>
    </w:p>
    <w:p w14:paraId="0C24DED8" w14:textId="77777777" w:rsidR="00090B6F" w:rsidRDefault="00000000">
      <w:pPr>
        <w:pStyle w:val="Heading1"/>
        <w:spacing w:before="57" w:line="764" w:lineRule="exact"/>
        <w:ind w:right="7271"/>
        <w:rPr>
          <w:sz w:val="24"/>
          <w:szCs w:val="24"/>
        </w:rPr>
      </w:pPr>
      <w:r>
        <w:rPr>
          <w:sz w:val="24"/>
          <w:szCs w:val="24"/>
        </w:rPr>
        <w:t>3.6</w:t>
      </w:r>
      <w:r>
        <w:rPr>
          <w:spacing w:val="-18"/>
          <w:sz w:val="24"/>
          <w:szCs w:val="24"/>
        </w:rPr>
        <w:t xml:space="preserve"> </w:t>
      </w:r>
      <w:r>
        <w:rPr>
          <w:sz w:val="24"/>
          <w:szCs w:val="24"/>
        </w:rPr>
        <w:t>VOICE</w:t>
      </w:r>
      <w:r>
        <w:rPr>
          <w:spacing w:val="-17"/>
          <w:sz w:val="24"/>
          <w:szCs w:val="24"/>
        </w:rPr>
        <w:t xml:space="preserve"> </w:t>
      </w:r>
      <w:r>
        <w:rPr>
          <w:sz w:val="24"/>
          <w:szCs w:val="24"/>
        </w:rPr>
        <w:t>MODULE APR 33A3:</w:t>
      </w:r>
    </w:p>
    <w:p w14:paraId="7D85C08F" w14:textId="77777777" w:rsidR="00090B6F" w:rsidRDefault="00000000">
      <w:pPr>
        <w:pStyle w:val="Heading2"/>
        <w:spacing w:before="156"/>
        <w:ind w:left="620"/>
        <w:rPr>
          <w:sz w:val="24"/>
          <w:szCs w:val="24"/>
        </w:rPr>
      </w:pPr>
      <w:r>
        <w:rPr>
          <w:spacing w:val="-2"/>
          <w:sz w:val="24"/>
          <w:szCs w:val="24"/>
        </w:rPr>
        <w:t>Features:</w:t>
      </w:r>
    </w:p>
    <w:p w14:paraId="0F3921B7" w14:textId="77777777" w:rsidR="00090B6F" w:rsidRDefault="00000000">
      <w:pPr>
        <w:pStyle w:val="ListParagraph"/>
        <w:numPr>
          <w:ilvl w:val="0"/>
          <w:numId w:val="25"/>
        </w:numPr>
        <w:tabs>
          <w:tab w:val="left" w:pos="1340"/>
        </w:tabs>
        <w:spacing w:before="244"/>
        <w:ind w:left="1340" w:hanging="360"/>
        <w:rPr>
          <w:sz w:val="24"/>
          <w:szCs w:val="24"/>
        </w:rPr>
      </w:pPr>
      <w:r>
        <w:rPr>
          <w:sz w:val="24"/>
          <w:szCs w:val="24"/>
        </w:rPr>
        <w:t>Operating</w:t>
      </w:r>
      <w:r>
        <w:rPr>
          <w:spacing w:val="-9"/>
          <w:sz w:val="24"/>
          <w:szCs w:val="24"/>
        </w:rPr>
        <w:t xml:space="preserve"> </w:t>
      </w:r>
      <w:r>
        <w:rPr>
          <w:sz w:val="24"/>
          <w:szCs w:val="24"/>
        </w:rPr>
        <w:t>Voltage</w:t>
      </w:r>
      <w:r>
        <w:rPr>
          <w:spacing w:val="-4"/>
          <w:sz w:val="24"/>
          <w:szCs w:val="24"/>
        </w:rPr>
        <w:t xml:space="preserve"> </w:t>
      </w:r>
      <w:r>
        <w:rPr>
          <w:sz w:val="24"/>
          <w:szCs w:val="24"/>
        </w:rPr>
        <w:t>Range:</w:t>
      </w:r>
      <w:r>
        <w:rPr>
          <w:spacing w:val="-9"/>
          <w:sz w:val="24"/>
          <w:szCs w:val="24"/>
        </w:rPr>
        <w:t xml:space="preserve"> </w:t>
      </w:r>
      <w:r>
        <w:rPr>
          <w:sz w:val="24"/>
          <w:szCs w:val="24"/>
        </w:rPr>
        <w:t>3V</w:t>
      </w:r>
      <w:r>
        <w:rPr>
          <w:spacing w:val="-3"/>
          <w:sz w:val="24"/>
          <w:szCs w:val="24"/>
        </w:rPr>
        <w:t xml:space="preserve"> </w:t>
      </w:r>
      <w:r>
        <w:rPr>
          <w:sz w:val="24"/>
          <w:szCs w:val="24"/>
        </w:rPr>
        <w:t>~</w:t>
      </w:r>
      <w:r>
        <w:rPr>
          <w:spacing w:val="-6"/>
          <w:sz w:val="24"/>
          <w:szCs w:val="24"/>
        </w:rPr>
        <w:t xml:space="preserve"> </w:t>
      </w:r>
      <w:r>
        <w:rPr>
          <w:spacing w:val="-4"/>
          <w:sz w:val="24"/>
          <w:szCs w:val="24"/>
        </w:rPr>
        <w:t>6.5V</w:t>
      </w:r>
    </w:p>
    <w:p w14:paraId="1DCF3563"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Single</w:t>
      </w:r>
      <w:r>
        <w:rPr>
          <w:spacing w:val="-6"/>
          <w:sz w:val="24"/>
          <w:szCs w:val="24"/>
        </w:rPr>
        <w:t xml:space="preserve"> </w:t>
      </w:r>
      <w:r>
        <w:rPr>
          <w:sz w:val="24"/>
          <w:szCs w:val="24"/>
        </w:rPr>
        <w:t>Chip,</w:t>
      </w:r>
      <w:r>
        <w:rPr>
          <w:spacing w:val="-5"/>
          <w:sz w:val="24"/>
          <w:szCs w:val="24"/>
        </w:rPr>
        <w:t xml:space="preserve"> </w:t>
      </w:r>
      <w:r>
        <w:rPr>
          <w:sz w:val="24"/>
          <w:szCs w:val="24"/>
        </w:rPr>
        <w:t>High</w:t>
      </w:r>
      <w:r>
        <w:rPr>
          <w:spacing w:val="-7"/>
          <w:sz w:val="24"/>
          <w:szCs w:val="24"/>
        </w:rPr>
        <w:t xml:space="preserve"> </w:t>
      </w:r>
      <w:r>
        <w:rPr>
          <w:sz w:val="24"/>
          <w:szCs w:val="24"/>
        </w:rPr>
        <w:t>Quality</w:t>
      </w:r>
      <w:r>
        <w:rPr>
          <w:spacing w:val="-6"/>
          <w:sz w:val="24"/>
          <w:szCs w:val="24"/>
        </w:rPr>
        <w:t xml:space="preserve"> </w:t>
      </w:r>
      <w:r>
        <w:rPr>
          <w:sz w:val="24"/>
          <w:szCs w:val="24"/>
        </w:rPr>
        <w:t>Audio/Voice</w:t>
      </w:r>
      <w:r>
        <w:rPr>
          <w:spacing w:val="-6"/>
          <w:sz w:val="24"/>
          <w:szCs w:val="24"/>
        </w:rPr>
        <w:t xml:space="preserve"> </w:t>
      </w:r>
      <w:r>
        <w:rPr>
          <w:sz w:val="24"/>
          <w:szCs w:val="24"/>
        </w:rPr>
        <w:t>Recording</w:t>
      </w:r>
      <w:r>
        <w:rPr>
          <w:spacing w:val="-12"/>
          <w:sz w:val="24"/>
          <w:szCs w:val="24"/>
        </w:rPr>
        <w:t xml:space="preserve"> </w:t>
      </w:r>
      <w:r>
        <w:rPr>
          <w:sz w:val="24"/>
          <w:szCs w:val="24"/>
        </w:rPr>
        <w:t>&amp;</w:t>
      </w:r>
      <w:r>
        <w:rPr>
          <w:spacing w:val="-6"/>
          <w:sz w:val="24"/>
          <w:szCs w:val="24"/>
        </w:rPr>
        <w:t xml:space="preserve"> </w:t>
      </w:r>
      <w:r>
        <w:rPr>
          <w:sz w:val="24"/>
          <w:szCs w:val="24"/>
        </w:rPr>
        <w:t>Playback</w:t>
      </w:r>
      <w:r>
        <w:rPr>
          <w:spacing w:val="-7"/>
          <w:sz w:val="24"/>
          <w:szCs w:val="24"/>
        </w:rPr>
        <w:t xml:space="preserve"> </w:t>
      </w:r>
      <w:r>
        <w:rPr>
          <w:spacing w:val="-2"/>
          <w:sz w:val="24"/>
          <w:szCs w:val="24"/>
        </w:rPr>
        <w:t>Solution</w:t>
      </w:r>
    </w:p>
    <w:p w14:paraId="313FCA84" w14:textId="77777777" w:rsidR="00090B6F" w:rsidRDefault="00000000">
      <w:pPr>
        <w:pStyle w:val="ListParagraph"/>
        <w:numPr>
          <w:ilvl w:val="0"/>
          <w:numId w:val="25"/>
        </w:numPr>
        <w:tabs>
          <w:tab w:val="left" w:pos="1340"/>
        </w:tabs>
        <w:spacing w:before="156"/>
        <w:ind w:left="1340" w:hanging="360"/>
        <w:rPr>
          <w:sz w:val="24"/>
          <w:szCs w:val="24"/>
        </w:rPr>
      </w:pPr>
      <w:r>
        <w:rPr>
          <w:sz w:val="24"/>
          <w:szCs w:val="24"/>
        </w:rPr>
        <w:t>No</w:t>
      </w:r>
      <w:r>
        <w:rPr>
          <w:spacing w:val="-5"/>
          <w:sz w:val="24"/>
          <w:szCs w:val="24"/>
        </w:rPr>
        <w:t xml:space="preserve"> </w:t>
      </w:r>
      <w:r>
        <w:rPr>
          <w:sz w:val="24"/>
          <w:szCs w:val="24"/>
        </w:rPr>
        <w:t>External</w:t>
      </w:r>
      <w:r>
        <w:rPr>
          <w:spacing w:val="-9"/>
          <w:sz w:val="24"/>
          <w:szCs w:val="24"/>
        </w:rPr>
        <w:t xml:space="preserve"> </w:t>
      </w:r>
      <w:r>
        <w:rPr>
          <w:sz w:val="24"/>
          <w:szCs w:val="24"/>
        </w:rPr>
        <w:t>ICs</w:t>
      </w:r>
      <w:r>
        <w:rPr>
          <w:spacing w:val="-3"/>
          <w:sz w:val="24"/>
          <w:szCs w:val="24"/>
        </w:rPr>
        <w:t xml:space="preserve"> </w:t>
      </w:r>
      <w:r>
        <w:rPr>
          <w:spacing w:val="-2"/>
          <w:sz w:val="24"/>
          <w:szCs w:val="24"/>
        </w:rPr>
        <w:t>Required</w:t>
      </w:r>
    </w:p>
    <w:p w14:paraId="77490297" w14:textId="77777777" w:rsidR="00090B6F" w:rsidRDefault="00090B6F">
      <w:pPr>
        <w:rPr>
          <w:sz w:val="24"/>
          <w:szCs w:val="24"/>
        </w:rPr>
        <w:sectPr w:rsidR="00090B6F">
          <w:pgSz w:w="12240" w:h="15840"/>
          <w:pgMar w:top="860" w:right="340" w:bottom="1200" w:left="820" w:header="0" w:footer="950" w:gutter="0"/>
          <w:cols w:space="720"/>
        </w:sectPr>
      </w:pPr>
    </w:p>
    <w:p w14:paraId="46F5567D" w14:textId="77777777" w:rsidR="00090B6F" w:rsidRDefault="00090B6F">
      <w:pPr>
        <w:pStyle w:val="BodyText"/>
        <w:spacing w:before="35"/>
        <w:rPr>
          <w:sz w:val="22"/>
        </w:rPr>
      </w:pPr>
    </w:p>
    <w:p w14:paraId="4D03C829" w14:textId="77777777" w:rsidR="00090B6F" w:rsidRDefault="00000000">
      <w:pPr>
        <w:pStyle w:val="ListParagraph"/>
        <w:numPr>
          <w:ilvl w:val="0"/>
          <w:numId w:val="25"/>
        </w:numPr>
        <w:tabs>
          <w:tab w:val="left" w:pos="1340"/>
        </w:tabs>
        <w:spacing w:before="83"/>
        <w:ind w:left="1340" w:hanging="360"/>
        <w:rPr>
          <w:sz w:val="24"/>
          <w:szCs w:val="24"/>
        </w:rPr>
      </w:pPr>
      <w:r>
        <w:rPr>
          <w:sz w:val="24"/>
          <w:szCs w:val="24"/>
        </w:rPr>
        <w:t>Powerful</w:t>
      </w:r>
      <w:r>
        <w:rPr>
          <w:spacing w:val="-7"/>
          <w:sz w:val="24"/>
          <w:szCs w:val="24"/>
        </w:rPr>
        <w:t xml:space="preserve"> </w:t>
      </w:r>
      <w:r>
        <w:rPr>
          <w:sz w:val="24"/>
          <w:szCs w:val="24"/>
        </w:rPr>
        <w:t>16-Bits</w:t>
      </w:r>
      <w:r>
        <w:rPr>
          <w:spacing w:val="-5"/>
          <w:sz w:val="24"/>
          <w:szCs w:val="24"/>
        </w:rPr>
        <w:t xml:space="preserve"> </w:t>
      </w:r>
      <w:r>
        <w:rPr>
          <w:sz w:val="24"/>
          <w:szCs w:val="24"/>
        </w:rPr>
        <w:t>Digital</w:t>
      </w:r>
      <w:r>
        <w:rPr>
          <w:spacing w:val="-11"/>
          <w:sz w:val="24"/>
          <w:szCs w:val="24"/>
        </w:rPr>
        <w:t xml:space="preserve"> </w:t>
      </w:r>
      <w:r>
        <w:rPr>
          <w:sz w:val="24"/>
          <w:szCs w:val="24"/>
        </w:rPr>
        <w:t>Audio</w:t>
      </w:r>
      <w:r>
        <w:rPr>
          <w:spacing w:val="-6"/>
          <w:sz w:val="24"/>
          <w:szCs w:val="24"/>
        </w:rPr>
        <w:t xml:space="preserve"> </w:t>
      </w:r>
      <w:r>
        <w:rPr>
          <w:spacing w:val="-2"/>
          <w:sz w:val="24"/>
          <w:szCs w:val="24"/>
        </w:rPr>
        <w:t>Processor.</w:t>
      </w:r>
    </w:p>
    <w:p w14:paraId="2522A310"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Nonvolatile</w:t>
      </w:r>
      <w:r>
        <w:rPr>
          <w:spacing w:val="-4"/>
          <w:sz w:val="24"/>
          <w:szCs w:val="24"/>
        </w:rPr>
        <w:t xml:space="preserve"> </w:t>
      </w:r>
      <w:r>
        <w:rPr>
          <w:sz w:val="24"/>
          <w:szCs w:val="24"/>
        </w:rPr>
        <w:t>Flash</w:t>
      </w:r>
      <w:r>
        <w:rPr>
          <w:spacing w:val="-12"/>
          <w:sz w:val="24"/>
          <w:szCs w:val="24"/>
        </w:rPr>
        <w:t xml:space="preserve"> </w:t>
      </w:r>
      <w:r>
        <w:rPr>
          <w:sz w:val="24"/>
          <w:szCs w:val="24"/>
        </w:rPr>
        <w:t>Memory</w:t>
      </w:r>
      <w:r>
        <w:rPr>
          <w:spacing w:val="-12"/>
          <w:sz w:val="24"/>
          <w:szCs w:val="24"/>
        </w:rPr>
        <w:t xml:space="preserve"> </w:t>
      </w:r>
      <w:r>
        <w:rPr>
          <w:spacing w:val="-2"/>
          <w:sz w:val="24"/>
          <w:szCs w:val="24"/>
        </w:rPr>
        <w:t>Technology</w:t>
      </w:r>
    </w:p>
    <w:p w14:paraId="3CD6724E"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No</w:t>
      </w:r>
      <w:r>
        <w:rPr>
          <w:spacing w:val="-8"/>
          <w:sz w:val="24"/>
          <w:szCs w:val="24"/>
        </w:rPr>
        <w:t xml:space="preserve"> </w:t>
      </w:r>
      <w:r>
        <w:rPr>
          <w:sz w:val="24"/>
          <w:szCs w:val="24"/>
        </w:rPr>
        <w:t>Battery</w:t>
      </w:r>
      <w:r>
        <w:rPr>
          <w:spacing w:val="-8"/>
          <w:sz w:val="24"/>
          <w:szCs w:val="24"/>
        </w:rPr>
        <w:t xml:space="preserve"> </w:t>
      </w:r>
      <w:r>
        <w:rPr>
          <w:sz w:val="24"/>
          <w:szCs w:val="24"/>
        </w:rPr>
        <w:t>Backup</w:t>
      </w:r>
      <w:r>
        <w:rPr>
          <w:spacing w:val="-9"/>
          <w:sz w:val="24"/>
          <w:szCs w:val="24"/>
        </w:rPr>
        <w:t xml:space="preserve"> </w:t>
      </w:r>
      <w:r>
        <w:rPr>
          <w:spacing w:val="-2"/>
          <w:sz w:val="24"/>
          <w:szCs w:val="24"/>
        </w:rPr>
        <w:t>Required</w:t>
      </w:r>
    </w:p>
    <w:p w14:paraId="09EBFDD8" w14:textId="77777777" w:rsidR="00090B6F" w:rsidRDefault="00000000">
      <w:pPr>
        <w:pStyle w:val="ListParagraph"/>
        <w:numPr>
          <w:ilvl w:val="0"/>
          <w:numId w:val="25"/>
        </w:numPr>
        <w:tabs>
          <w:tab w:val="left" w:pos="1340"/>
        </w:tabs>
        <w:spacing w:before="156"/>
        <w:ind w:left="1340" w:hanging="360"/>
        <w:rPr>
          <w:sz w:val="24"/>
          <w:szCs w:val="24"/>
        </w:rPr>
      </w:pPr>
      <w:r>
        <w:rPr>
          <w:sz w:val="24"/>
          <w:szCs w:val="24"/>
        </w:rPr>
        <w:t>External</w:t>
      </w:r>
      <w:r>
        <w:rPr>
          <w:spacing w:val="-11"/>
          <w:sz w:val="24"/>
          <w:szCs w:val="24"/>
        </w:rPr>
        <w:t xml:space="preserve"> </w:t>
      </w:r>
      <w:r>
        <w:rPr>
          <w:sz w:val="24"/>
          <w:szCs w:val="24"/>
        </w:rPr>
        <w:t>Reset</w:t>
      </w:r>
      <w:r>
        <w:rPr>
          <w:spacing w:val="-6"/>
          <w:sz w:val="24"/>
          <w:szCs w:val="24"/>
        </w:rPr>
        <w:t xml:space="preserve"> </w:t>
      </w:r>
      <w:r>
        <w:rPr>
          <w:spacing w:val="-4"/>
          <w:sz w:val="24"/>
          <w:szCs w:val="24"/>
        </w:rPr>
        <w:t>pin.</w:t>
      </w:r>
    </w:p>
    <w:p w14:paraId="3D760356"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Powerful</w:t>
      </w:r>
      <w:r>
        <w:rPr>
          <w:spacing w:val="-11"/>
          <w:sz w:val="24"/>
          <w:szCs w:val="24"/>
        </w:rPr>
        <w:t xml:space="preserve"> </w:t>
      </w:r>
      <w:r>
        <w:rPr>
          <w:sz w:val="24"/>
          <w:szCs w:val="24"/>
        </w:rPr>
        <w:t>Power</w:t>
      </w:r>
      <w:r>
        <w:rPr>
          <w:spacing w:val="-10"/>
          <w:sz w:val="24"/>
          <w:szCs w:val="24"/>
        </w:rPr>
        <w:t xml:space="preserve"> </w:t>
      </w:r>
      <w:r>
        <w:rPr>
          <w:sz w:val="24"/>
          <w:szCs w:val="24"/>
        </w:rPr>
        <w:t>Management</w:t>
      </w:r>
      <w:r>
        <w:rPr>
          <w:spacing w:val="-11"/>
          <w:sz w:val="24"/>
          <w:szCs w:val="24"/>
        </w:rPr>
        <w:t xml:space="preserve"> </w:t>
      </w:r>
      <w:r>
        <w:rPr>
          <w:spacing w:val="-4"/>
          <w:sz w:val="24"/>
          <w:szCs w:val="24"/>
        </w:rPr>
        <w:t>Unit</w:t>
      </w:r>
    </w:p>
    <w:p w14:paraId="736AD919"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Very</w:t>
      </w:r>
      <w:r>
        <w:rPr>
          <w:spacing w:val="-5"/>
          <w:sz w:val="24"/>
          <w:szCs w:val="24"/>
        </w:rPr>
        <w:t xml:space="preserve"> </w:t>
      </w:r>
      <w:r>
        <w:rPr>
          <w:sz w:val="24"/>
          <w:szCs w:val="24"/>
        </w:rPr>
        <w:t>Low</w:t>
      </w:r>
      <w:r>
        <w:rPr>
          <w:spacing w:val="-3"/>
          <w:sz w:val="24"/>
          <w:szCs w:val="24"/>
        </w:rPr>
        <w:t xml:space="preserve"> </w:t>
      </w:r>
      <w:r>
        <w:rPr>
          <w:sz w:val="24"/>
          <w:szCs w:val="24"/>
        </w:rPr>
        <w:t>Standby</w:t>
      </w:r>
      <w:r>
        <w:rPr>
          <w:spacing w:val="-8"/>
          <w:sz w:val="24"/>
          <w:szCs w:val="24"/>
        </w:rPr>
        <w:t xml:space="preserve"> </w:t>
      </w:r>
      <w:r>
        <w:rPr>
          <w:sz w:val="24"/>
          <w:szCs w:val="24"/>
        </w:rPr>
        <w:t>Current:</w:t>
      </w:r>
      <w:r>
        <w:rPr>
          <w:spacing w:val="-5"/>
          <w:sz w:val="24"/>
          <w:szCs w:val="24"/>
        </w:rPr>
        <w:t xml:space="preserve"> 1uA</w:t>
      </w:r>
    </w:p>
    <w:p w14:paraId="651792A2" w14:textId="77777777" w:rsidR="00090B6F" w:rsidRDefault="00000000">
      <w:pPr>
        <w:pStyle w:val="ListParagraph"/>
        <w:numPr>
          <w:ilvl w:val="0"/>
          <w:numId w:val="25"/>
        </w:numPr>
        <w:tabs>
          <w:tab w:val="left" w:pos="1340"/>
        </w:tabs>
        <w:spacing w:before="162"/>
        <w:ind w:left="1340" w:hanging="360"/>
        <w:rPr>
          <w:sz w:val="24"/>
          <w:szCs w:val="24"/>
        </w:rPr>
      </w:pPr>
      <w:r>
        <w:rPr>
          <w:sz w:val="24"/>
          <w:szCs w:val="24"/>
        </w:rPr>
        <w:t>Low</w:t>
      </w:r>
      <w:r>
        <w:rPr>
          <w:spacing w:val="-6"/>
          <w:sz w:val="24"/>
          <w:szCs w:val="24"/>
        </w:rPr>
        <w:t xml:space="preserve"> </w:t>
      </w:r>
      <w:r>
        <w:rPr>
          <w:sz w:val="24"/>
          <w:szCs w:val="24"/>
        </w:rPr>
        <w:t>Power-Down</w:t>
      </w:r>
      <w:r>
        <w:rPr>
          <w:spacing w:val="-10"/>
          <w:sz w:val="24"/>
          <w:szCs w:val="24"/>
        </w:rPr>
        <w:t xml:space="preserve"> </w:t>
      </w:r>
      <w:r>
        <w:rPr>
          <w:sz w:val="24"/>
          <w:szCs w:val="24"/>
        </w:rPr>
        <w:t>Current:</w:t>
      </w:r>
      <w:r>
        <w:rPr>
          <w:spacing w:val="-11"/>
          <w:sz w:val="24"/>
          <w:szCs w:val="24"/>
        </w:rPr>
        <w:t xml:space="preserve"> </w:t>
      </w:r>
      <w:r>
        <w:rPr>
          <w:spacing w:val="-4"/>
          <w:sz w:val="24"/>
          <w:szCs w:val="24"/>
        </w:rPr>
        <w:t>15uA</w:t>
      </w:r>
    </w:p>
    <w:p w14:paraId="5461491C"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Supports</w:t>
      </w:r>
      <w:r>
        <w:rPr>
          <w:spacing w:val="-6"/>
          <w:sz w:val="24"/>
          <w:szCs w:val="24"/>
        </w:rPr>
        <w:t xml:space="preserve"> </w:t>
      </w:r>
      <w:r>
        <w:rPr>
          <w:sz w:val="24"/>
          <w:szCs w:val="24"/>
        </w:rPr>
        <w:t>Power-Down</w:t>
      </w:r>
      <w:r>
        <w:rPr>
          <w:spacing w:val="-10"/>
          <w:sz w:val="24"/>
          <w:szCs w:val="24"/>
        </w:rPr>
        <w:t xml:space="preserve"> </w:t>
      </w:r>
      <w:r>
        <w:rPr>
          <w:sz w:val="24"/>
          <w:szCs w:val="24"/>
        </w:rPr>
        <w:t>Mode</w:t>
      </w:r>
      <w:r>
        <w:rPr>
          <w:spacing w:val="-1"/>
          <w:sz w:val="24"/>
          <w:szCs w:val="24"/>
        </w:rPr>
        <w:t xml:space="preserve"> </w:t>
      </w:r>
      <w:r>
        <w:rPr>
          <w:sz w:val="24"/>
          <w:szCs w:val="24"/>
        </w:rPr>
        <w:t>for</w:t>
      </w:r>
      <w:r>
        <w:rPr>
          <w:spacing w:val="-8"/>
          <w:sz w:val="24"/>
          <w:szCs w:val="24"/>
        </w:rPr>
        <w:t xml:space="preserve"> </w:t>
      </w:r>
      <w:r>
        <w:rPr>
          <w:sz w:val="24"/>
          <w:szCs w:val="24"/>
        </w:rPr>
        <w:t>Power</w:t>
      </w:r>
      <w:r>
        <w:rPr>
          <w:spacing w:val="-7"/>
          <w:sz w:val="24"/>
          <w:szCs w:val="24"/>
        </w:rPr>
        <w:t xml:space="preserve"> </w:t>
      </w:r>
      <w:r>
        <w:rPr>
          <w:spacing w:val="-2"/>
          <w:sz w:val="24"/>
          <w:szCs w:val="24"/>
        </w:rPr>
        <w:t>Saving</w:t>
      </w:r>
    </w:p>
    <w:p w14:paraId="333EA578" w14:textId="77777777" w:rsidR="00090B6F" w:rsidRDefault="00000000">
      <w:pPr>
        <w:pStyle w:val="ListParagraph"/>
        <w:numPr>
          <w:ilvl w:val="0"/>
          <w:numId w:val="25"/>
        </w:numPr>
        <w:tabs>
          <w:tab w:val="left" w:pos="1340"/>
        </w:tabs>
        <w:spacing w:before="156"/>
        <w:ind w:left="1340" w:hanging="360"/>
        <w:rPr>
          <w:sz w:val="24"/>
          <w:szCs w:val="24"/>
        </w:rPr>
      </w:pPr>
      <w:r>
        <w:rPr>
          <w:sz w:val="24"/>
          <w:szCs w:val="24"/>
        </w:rPr>
        <w:t>Built-in</w:t>
      </w:r>
      <w:r>
        <w:rPr>
          <w:spacing w:val="-12"/>
          <w:sz w:val="24"/>
          <w:szCs w:val="24"/>
        </w:rPr>
        <w:t xml:space="preserve"> </w:t>
      </w:r>
      <w:r>
        <w:rPr>
          <w:sz w:val="24"/>
          <w:szCs w:val="24"/>
        </w:rPr>
        <w:t>Audio-Recording</w:t>
      </w:r>
      <w:r>
        <w:rPr>
          <w:spacing w:val="-15"/>
          <w:sz w:val="24"/>
          <w:szCs w:val="24"/>
        </w:rPr>
        <w:t xml:space="preserve"> </w:t>
      </w:r>
      <w:r>
        <w:rPr>
          <w:sz w:val="24"/>
          <w:szCs w:val="24"/>
        </w:rPr>
        <w:t>Microphone</w:t>
      </w:r>
      <w:r>
        <w:rPr>
          <w:spacing w:val="-6"/>
          <w:sz w:val="24"/>
          <w:szCs w:val="24"/>
        </w:rPr>
        <w:t xml:space="preserve"> </w:t>
      </w:r>
      <w:r>
        <w:rPr>
          <w:spacing w:val="-2"/>
          <w:sz w:val="24"/>
          <w:szCs w:val="24"/>
        </w:rPr>
        <w:t>Amplifier</w:t>
      </w:r>
    </w:p>
    <w:p w14:paraId="055EAE76"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No</w:t>
      </w:r>
      <w:r>
        <w:rPr>
          <w:spacing w:val="-4"/>
          <w:sz w:val="24"/>
          <w:szCs w:val="24"/>
        </w:rPr>
        <w:t xml:space="preserve"> </w:t>
      </w:r>
      <w:r>
        <w:rPr>
          <w:sz w:val="24"/>
          <w:szCs w:val="24"/>
        </w:rPr>
        <w:t>External</w:t>
      </w:r>
      <w:r>
        <w:rPr>
          <w:spacing w:val="-10"/>
          <w:sz w:val="24"/>
          <w:szCs w:val="24"/>
        </w:rPr>
        <w:t xml:space="preserve"> </w:t>
      </w:r>
      <w:r>
        <w:rPr>
          <w:sz w:val="24"/>
          <w:szCs w:val="24"/>
        </w:rPr>
        <w:t>OPAMP</w:t>
      </w:r>
      <w:r>
        <w:rPr>
          <w:spacing w:val="-5"/>
          <w:sz w:val="24"/>
          <w:szCs w:val="24"/>
        </w:rPr>
        <w:t xml:space="preserve"> </w:t>
      </w:r>
      <w:r>
        <w:rPr>
          <w:sz w:val="24"/>
          <w:szCs w:val="24"/>
        </w:rPr>
        <w:t>or</w:t>
      </w:r>
      <w:r>
        <w:rPr>
          <w:spacing w:val="-1"/>
          <w:sz w:val="24"/>
          <w:szCs w:val="24"/>
        </w:rPr>
        <w:t xml:space="preserve"> </w:t>
      </w:r>
      <w:r>
        <w:rPr>
          <w:sz w:val="24"/>
          <w:szCs w:val="24"/>
        </w:rPr>
        <w:t>BJT</w:t>
      </w:r>
      <w:r>
        <w:rPr>
          <w:spacing w:val="-7"/>
          <w:sz w:val="24"/>
          <w:szCs w:val="24"/>
        </w:rPr>
        <w:t xml:space="preserve"> </w:t>
      </w:r>
      <w:r>
        <w:rPr>
          <w:spacing w:val="-2"/>
          <w:sz w:val="24"/>
          <w:szCs w:val="24"/>
        </w:rPr>
        <w:t>Required</w:t>
      </w:r>
    </w:p>
    <w:p w14:paraId="1C578B62"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Easy</w:t>
      </w:r>
      <w:r>
        <w:rPr>
          <w:spacing w:val="-7"/>
          <w:sz w:val="24"/>
          <w:szCs w:val="24"/>
        </w:rPr>
        <w:t xml:space="preserve"> </w:t>
      </w:r>
      <w:r>
        <w:rPr>
          <w:sz w:val="24"/>
          <w:szCs w:val="24"/>
        </w:rPr>
        <w:t>to</w:t>
      </w:r>
      <w:r>
        <w:rPr>
          <w:spacing w:val="-3"/>
          <w:sz w:val="24"/>
          <w:szCs w:val="24"/>
        </w:rPr>
        <w:t xml:space="preserve"> </w:t>
      </w:r>
      <w:r>
        <w:rPr>
          <w:sz w:val="24"/>
          <w:szCs w:val="24"/>
        </w:rPr>
        <w:t xml:space="preserve">PCB </w:t>
      </w:r>
      <w:r>
        <w:rPr>
          <w:spacing w:val="-2"/>
          <w:sz w:val="24"/>
          <w:szCs w:val="24"/>
        </w:rPr>
        <w:t>layout</w:t>
      </w:r>
    </w:p>
    <w:p w14:paraId="658AF003"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Configurable</w:t>
      </w:r>
      <w:r>
        <w:rPr>
          <w:spacing w:val="-9"/>
          <w:sz w:val="24"/>
          <w:szCs w:val="24"/>
        </w:rPr>
        <w:t xml:space="preserve"> </w:t>
      </w:r>
      <w:r>
        <w:rPr>
          <w:sz w:val="24"/>
          <w:szCs w:val="24"/>
        </w:rPr>
        <w:t>analog</w:t>
      </w:r>
      <w:r>
        <w:rPr>
          <w:spacing w:val="-9"/>
          <w:sz w:val="24"/>
          <w:szCs w:val="24"/>
        </w:rPr>
        <w:t xml:space="preserve"> </w:t>
      </w:r>
      <w:r>
        <w:rPr>
          <w:spacing w:val="-2"/>
          <w:sz w:val="24"/>
          <w:szCs w:val="24"/>
        </w:rPr>
        <w:t>interface</w:t>
      </w:r>
    </w:p>
    <w:p w14:paraId="1E2692E3"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Differential-ended</w:t>
      </w:r>
      <w:r>
        <w:rPr>
          <w:spacing w:val="-10"/>
          <w:sz w:val="24"/>
          <w:szCs w:val="24"/>
        </w:rPr>
        <w:t xml:space="preserve"> </w:t>
      </w:r>
      <w:r>
        <w:rPr>
          <w:sz w:val="24"/>
          <w:szCs w:val="24"/>
        </w:rPr>
        <w:t>MIC</w:t>
      </w:r>
      <w:r>
        <w:rPr>
          <w:spacing w:val="-9"/>
          <w:sz w:val="24"/>
          <w:szCs w:val="24"/>
        </w:rPr>
        <w:t xml:space="preserve"> </w:t>
      </w:r>
      <w:r>
        <w:rPr>
          <w:sz w:val="24"/>
          <w:szCs w:val="24"/>
        </w:rPr>
        <w:t>pre-amp</w:t>
      </w:r>
      <w:r>
        <w:rPr>
          <w:spacing w:val="-6"/>
          <w:sz w:val="24"/>
          <w:szCs w:val="24"/>
        </w:rPr>
        <w:t xml:space="preserve"> </w:t>
      </w:r>
      <w:r>
        <w:rPr>
          <w:sz w:val="24"/>
          <w:szCs w:val="24"/>
        </w:rPr>
        <w:t>for</w:t>
      </w:r>
      <w:r>
        <w:rPr>
          <w:spacing w:val="-6"/>
          <w:sz w:val="24"/>
          <w:szCs w:val="24"/>
        </w:rPr>
        <w:t xml:space="preserve"> </w:t>
      </w:r>
      <w:r>
        <w:rPr>
          <w:sz w:val="24"/>
          <w:szCs w:val="24"/>
        </w:rPr>
        <w:t>Low</w:t>
      </w:r>
      <w:r>
        <w:rPr>
          <w:spacing w:val="-5"/>
          <w:sz w:val="24"/>
          <w:szCs w:val="24"/>
        </w:rPr>
        <w:t xml:space="preserve"> </w:t>
      </w:r>
      <w:r>
        <w:rPr>
          <w:spacing w:val="-2"/>
          <w:sz w:val="24"/>
          <w:szCs w:val="24"/>
        </w:rPr>
        <w:t>Noise</w:t>
      </w:r>
    </w:p>
    <w:p w14:paraId="48DDC23D" w14:textId="77777777" w:rsidR="00090B6F" w:rsidRDefault="00000000">
      <w:pPr>
        <w:pStyle w:val="ListParagraph"/>
        <w:numPr>
          <w:ilvl w:val="0"/>
          <w:numId w:val="25"/>
        </w:numPr>
        <w:tabs>
          <w:tab w:val="left" w:pos="1340"/>
        </w:tabs>
        <w:spacing w:before="157"/>
        <w:ind w:left="1340" w:hanging="360"/>
        <w:rPr>
          <w:sz w:val="24"/>
          <w:szCs w:val="24"/>
        </w:rPr>
      </w:pPr>
      <w:r>
        <w:rPr>
          <w:sz w:val="24"/>
          <w:szCs w:val="24"/>
        </w:rPr>
        <w:t>High</w:t>
      </w:r>
      <w:r>
        <w:rPr>
          <w:spacing w:val="-9"/>
          <w:sz w:val="24"/>
          <w:szCs w:val="24"/>
        </w:rPr>
        <w:t xml:space="preserve"> </w:t>
      </w:r>
      <w:r>
        <w:rPr>
          <w:sz w:val="24"/>
          <w:szCs w:val="24"/>
        </w:rPr>
        <w:t>Quality</w:t>
      </w:r>
      <w:r>
        <w:rPr>
          <w:spacing w:val="-4"/>
          <w:sz w:val="24"/>
          <w:szCs w:val="24"/>
        </w:rPr>
        <w:t xml:space="preserve"> </w:t>
      </w:r>
      <w:r>
        <w:rPr>
          <w:sz w:val="24"/>
          <w:szCs w:val="24"/>
        </w:rPr>
        <w:t>Line</w:t>
      </w:r>
      <w:r>
        <w:rPr>
          <w:spacing w:val="-4"/>
          <w:sz w:val="24"/>
          <w:szCs w:val="24"/>
        </w:rPr>
        <w:t xml:space="preserve"> </w:t>
      </w:r>
      <w:r>
        <w:rPr>
          <w:spacing w:val="-2"/>
          <w:sz w:val="24"/>
          <w:szCs w:val="24"/>
        </w:rPr>
        <w:t>Receiver</w:t>
      </w:r>
    </w:p>
    <w:p w14:paraId="7E718BB4"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High</w:t>
      </w:r>
      <w:r>
        <w:rPr>
          <w:spacing w:val="-8"/>
          <w:sz w:val="24"/>
          <w:szCs w:val="24"/>
        </w:rPr>
        <w:t xml:space="preserve"> </w:t>
      </w:r>
      <w:r>
        <w:rPr>
          <w:sz w:val="24"/>
          <w:szCs w:val="24"/>
        </w:rPr>
        <w:t>Quality</w:t>
      </w:r>
      <w:r>
        <w:rPr>
          <w:spacing w:val="-4"/>
          <w:sz w:val="24"/>
          <w:szCs w:val="24"/>
        </w:rPr>
        <w:t xml:space="preserve"> </w:t>
      </w:r>
      <w:r>
        <w:rPr>
          <w:sz w:val="24"/>
          <w:szCs w:val="24"/>
        </w:rPr>
        <w:t>Analog</w:t>
      </w:r>
      <w:r>
        <w:rPr>
          <w:spacing w:val="-7"/>
          <w:sz w:val="24"/>
          <w:szCs w:val="24"/>
        </w:rPr>
        <w:t xml:space="preserve"> </w:t>
      </w:r>
      <w:r>
        <w:rPr>
          <w:sz w:val="24"/>
          <w:szCs w:val="24"/>
        </w:rPr>
        <w:t>to</w:t>
      </w:r>
      <w:r>
        <w:rPr>
          <w:spacing w:val="-4"/>
          <w:sz w:val="24"/>
          <w:szCs w:val="24"/>
        </w:rPr>
        <w:t xml:space="preserve"> </w:t>
      </w:r>
      <w:r>
        <w:rPr>
          <w:sz w:val="24"/>
          <w:szCs w:val="24"/>
        </w:rPr>
        <w:t>Digital</w:t>
      </w:r>
      <w:r>
        <w:rPr>
          <w:spacing w:val="-9"/>
          <w:sz w:val="24"/>
          <w:szCs w:val="24"/>
        </w:rPr>
        <w:t xml:space="preserve"> </w:t>
      </w:r>
      <w:r>
        <w:rPr>
          <w:sz w:val="24"/>
          <w:szCs w:val="24"/>
        </w:rPr>
        <w:t>and</w:t>
      </w:r>
      <w:r>
        <w:rPr>
          <w:spacing w:val="-3"/>
          <w:sz w:val="24"/>
          <w:szCs w:val="24"/>
        </w:rPr>
        <w:t xml:space="preserve"> </w:t>
      </w:r>
      <w:r>
        <w:rPr>
          <w:sz w:val="24"/>
          <w:szCs w:val="24"/>
        </w:rPr>
        <w:t>PWM</w:t>
      </w:r>
      <w:r>
        <w:rPr>
          <w:spacing w:val="-2"/>
          <w:sz w:val="24"/>
          <w:szCs w:val="24"/>
        </w:rPr>
        <w:t xml:space="preserve"> module</w:t>
      </w:r>
    </w:p>
    <w:p w14:paraId="650967A8"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Resolution</w:t>
      </w:r>
      <w:r>
        <w:rPr>
          <w:spacing w:val="-10"/>
          <w:sz w:val="24"/>
          <w:szCs w:val="24"/>
        </w:rPr>
        <w:t xml:space="preserve"> </w:t>
      </w:r>
      <w:r>
        <w:rPr>
          <w:sz w:val="24"/>
          <w:szCs w:val="24"/>
        </w:rPr>
        <w:t>up</w:t>
      </w:r>
      <w:r>
        <w:rPr>
          <w:spacing w:val="-5"/>
          <w:sz w:val="24"/>
          <w:szCs w:val="24"/>
        </w:rPr>
        <w:t xml:space="preserve"> </w:t>
      </w:r>
      <w:r>
        <w:rPr>
          <w:sz w:val="24"/>
          <w:szCs w:val="24"/>
        </w:rPr>
        <w:t>to</w:t>
      </w:r>
      <w:r>
        <w:rPr>
          <w:spacing w:val="-5"/>
          <w:sz w:val="24"/>
          <w:szCs w:val="24"/>
        </w:rPr>
        <w:t xml:space="preserve"> </w:t>
      </w:r>
      <w:r>
        <w:rPr>
          <w:sz w:val="24"/>
          <w:szCs w:val="24"/>
        </w:rPr>
        <w:t>16-</w:t>
      </w:r>
      <w:r>
        <w:rPr>
          <w:spacing w:val="-4"/>
          <w:sz w:val="24"/>
          <w:szCs w:val="24"/>
        </w:rPr>
        <w:t>bits</w:t>
      </w:r>
    </w:p>
    <w:p w14:paraId="34DA8E32"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Simple</w:t>
      </w:r>
      <w:r>
        <w:rPr>
          <w:spacing w:val="-2"/>
          <w:sz w:val="24"/>
          <w:szCs w:val="24"/>
        </w:rPr>
        <w:t xml:space="preserve"> </w:t>
      </w:r>
      <w:r>
        <w:rPr>
          <w:sz w:val="24"/>
          <w:szCs w:val="24"/>
        </w:rPr>
        <w:t>And</w:t>
      </w:r>
      <w:r>
        <w:rPr>
          <w:spacing w:val="-7"/>
          <w:sz w:val="24"/>
          <w:szCs w:val="24"/>
        </w:rPr>
        <w:t xml:space="preserve"> </w:t>
      </w:r>
      <w:r>
        <w:rPr>
          <w:sz w:val="24"/>
          <w:szCs w:val="24"/>
        </w:rPr>
        <w:t>Direct</w:t>
      </w:r>
      <w:r>
        <w:rPr>
          <w:spacing w:val="-7"/>
          <w:sz w:val="24"/>
          <w:szCs w:val="24"/>
        </w:rPr>
        <w:t xml:space="preserve"> </w:t>
      </w:r>
      <w:r>
        <w:rPr>
          <w:sz w:val="24"/>
          <w:szCs w:val="24"/>
        </w:rPr>
        <w:t>User</w:t>
      </w:r>
      <w:r>
        <w:rPr>
          <w:spacing w:val="-8"/>
          <w:sz w:val="24"/>
          <w:szCs w:val="24"/>
        </w:rPr>
        <w:t xml:space="preserve"> </w:t>
      </w:r>
      <w:r>
        <w:rPr>
          <w:spacing w:val="-2"/>
          <w:sz w:val="24"/>
          <w:szCs w:val="24"/>
        </w:rPr>
        <w:t>Interface</w:t>
      </w:r>
    </w:p>
    <w:p w14:paraId="3F8DD8CC" w14:textId="77777777" w:rsidR="00090B6F" w:rsidRDefault="00000000">
      <w:pPr>
        <w:pStyle w:val="ListParagraph"/>
        <w:numPr>
          <w:ilvl w:val="0"/>
          <w:numId w:val="25"/>
        </w:numPr>
        <w:tabs>
          <w:tab w:val="left" w:pos="1340"/>
        </w:tabs>
        <w:spacing w:before="161"/>
        <w:ind w:left="1340" w:hanging="360"/>
        <w:rPr>
          <w:sz w:val="24"/>
          <w:szCs w:val="24"/>
        </w:rPr>
      </w:pPr>
      <w:r>
        <w:rPr>
          <w:sz w:val="24"/>
          <w:szCs w:val="24"/>
        </w:rPr>
        <w:t>Averagely</w:t>
      </w:r>
      <w:r>
        <w:rPr>
          <w:spacing w:val="-11"/>
          <w:sz w:val="24"/>
          <w:szCs w:val="24"/>
        </w:rPr>
        <w:t xml:space="preserve"> </w:t>
      </w:r>
      <w:r>
        <w:rPr>
          <w:sz w:val="24"/>
          <w:szCs w:val="24"/>
        </w:rPr>
        <w:t>1,2,4</w:t>
      </w:r>
      <w:r>
        <w:rPr>
          <w:spacing w:val="-7"/>
          <w:sz w:val="24"/>
          <w:szCs w:val="24"/>
        </w:rPr>
        <w:t xml:space="preserve"> </w:t>
      </w:r>
      <w:r>
        <w:rPr>
          <w:sz w:val="24"/>
          <w:szCs w:val="24"/>
        </w:rPr>
        <w:t>or</w:t>
      </w:r>
      <w:r>
        <w:rPr>
          <w:spacing w:val="-7"/>
          <w:sz w:val="24"/>
          <w:szCs w:val="24"/>
        </w:rPr>
        <w:t xml:space="preserve"> </w:t>
      </w:r>
      <w:r>
        <w:rPr>
          <w:sz w:val="24"/>
          <w:szCs w:val="24"/>
        </w:rPr>
        <w:t>8</w:t>
      </w:r>
      <w:r>
        <w:rPr>
          <w:spacing w:val="-6"/>
          <w:sz w:val="24"/>
          <w:szCs w:val="24"/>
        </w:rPr>
        <w:t xml:space="preserve"> </w:t>
      </w:r>
      <w:r>
        <w:rPr>
          <w:sz w:val="24"/>
          <w:szCs w:val="24"/>
        </w:rPr>
        <w:t>voice</w:t>
      </w:r>
      <w:r>
        <w:rPr>
          <w:spacing w:val="-2"/>
          <w:sz w:val="24"/>
          <w:szCs w:val="24"/>
        </w:rPr>
        <w:t xml:space="preserve"> </w:t>
      </w:r>
      <w:r>
        <w:rPr>
          <w:sz w:val="24"/>
          <w:szCs w:val="24"/>
        </w:rPr>
        <w:t>messages</w:t>
      </w:r>
      <w:r>
        <w:rPr>
          <w:spacing w:val="-4"/>
          <w:sz w:val="24"/>
          <w:szCs w:val="24"/>
        </w:rPr>
        <w:t xml:space="preserve"> </w:t>
      </w:r>
      <w:r>
        <w:rPr>
          <w:sz w:val="24"/>
          <w:szCs w:val="24"/>
        </w:rPr>
        <w:t>record</w:t>
      </w:r>
      <w:r>
        <w:rPr>
          <w:spacing w:val="-2"/>
          <w:sz w:val="24"/>
          <w:szCs w:val="24"/>
        </w:rPr>
        <w:t xml:space="preserve"> </w:t>
      </w:r>
      <w:r>
        <w:rPr>
          <w:sz w:val="24"/>
          <w:szCs w:val="24"/>
        </w:rPr>
        <w:t>&amp;</w:t>
      </w:r>
      <w:r>
        <w:rPr>
          <w:spacing w:val="-6"/>
          <w:sz w:val="24"/>
          <w:szCs w:val="24"/>
        </w:rPr>
        <w:t xml:space="preserve"> </w:t>
      </w:r>
      <w:r>
        <w:rPr>
          <w:spacing w:val="-2"/>
          <w:sz w:val="24"/>
          <w:szCs w:val="24"/>
        </w:rPr>
        <w:t>playback</w:t>
      </w:r>
    </w:p>
    <w:p w14:paraId="3FC2F2A2" w14:textId="77777777" w:rsidR="00090B6F" w:rsidRDefault="00090B6F">
      <w:pPr>
        <w:pStyle w:val="BodyText"/>
        <w:spacing w:before="17"/>
      </w:pPr>
    </w:p>
    <w:p w14:paraId="34E3199A" w14:textId="77777777" w:rsidR="00090B6F" w:rsidRDefault="00000000">
      <w:pPr>
        <w:pStyle w:val="Heading1"/>
        <w:rPr>
          <w:sz w:val="24"/>
          <w:szCs w:val="24"/>
        </w:rPr>
      </w:pPr>
      <w:r>
        <w:rPr>
          <w:spacing w:val="-2"/>
          <w:sz w:val="24"/>
          <w:szCs w:val="24"/>
        </w:rPr>
        <w:t>DESCRIPTION</w:t>
      </w:r>
    </w:p>
    <w:p w14:paraId="075A003E" w14:textId="77777777" w:rsidR="00090B6F" w:rsidRDefault="00090B6F">
      <w:pPr>
        <w:pStyle w:val="BodyText"/>
        <w:spacing w:before="172"/>
        <w:rPr>
          <w:b/>
        </w:rPr>
      </w:pPr>
    </w:p>
    <w:p w14:paraId="22C7EF17" w14:textId="77777777" w:rsidR="00090B6F" w:rsidRDefault="00000000">
      <w:pPr>
        <w:spacing w:line="360" w:lineRule="auto"/>
        <w:ind w:left="620" w:right="967"/>
        <w:rPr>
          <w:spacing w:val="-6"/>
          <w:sz w:val="24"/>
          <w:szCs w:val="24"/>
        </w:rPr>
      </w:pPr>
      <w:r>
        <w:rPr>
          <w:sz w:val="24"/>
          <w:szCs w:val="24"/>
        </w:rPr>
        <w:t>The</w:t>
      </w:r>
      <w:r>
        <w:rPr>
          <w:spacing w:val="-3"/>
          <w:sz w:val="24"/>
          <w:szCs w:val="24"/>
        </w:rPr>
        <w:t xml:space="preserve"> </w:t>
      </w:r>
      <w:r>
        <w:rPr>
          <w:sz w:val="24"/>
          <w:szCs w:val="24"/>
        </w:rPr>
        <w:t>aPR33A</w:t>
      </w:r>
      <w:r>
        <w:rPr>
          <w:spacing w:val="-8"/>
          <w:sz w:val="24"/>
          <w:szCs w:val="24"/>
        </w:rPr>
        <w:t xml:space="preserve"> </w:t>
      </w:r>
      <w:r>
        <w:rPr>
          <w:sz w:val="24"/>
          <w:szCs w:val="24"/>
        </w:rPr>
        <w:t>series</w:t>
      </w:r>
      <w:r>
        <w:rPr>
          <w:spacing w:val="-2"/>
          <w:sz w:val="24"/>
          <w:szCs w:val="24"/>
        </w:rPr>
        <w:t xml:space="preserve"> </w:t>
      </w:r>
      <w:r>
        <w:rPr>
          <w:sz w:val="24"/>
          <w:szCs w:val="24"/>
        </w:rPr>
        <w:t>are</w:t>
      </w:r>
      <w:r>
        <w:rPr>
          <w:spacing w:val="-3"/>
          <w:sz w:val="24"/>
          <w:szCs w:val="24"/>
        </w:rPr>
        <w:t xml:space="preserve"> </w:t>
      </w:r>
      <w:r>
        <w:rPr>
          <w:sz w:val="24"/>
          <w:szCs w:val="24"/>
        </w:rPr>
        <w:t>powerful</w:t>
      </w:r>
      <w:r>
        <w:rPr>
          <w:spacing w:val="-9"/>
          <w:sz w:val="24"/>
          <w:szCs w:val="24"/>
        </w:rPr>
        <w:t xml:space="preserve"> </w:t>
      </w:r>
      <w:r>
        <w:rPr>
          <w:sz w:val="24"/>
          <w:szCs w:val="24"/>
        </w:rPr>
        <w:t>audio</w:t>
      </w:r>
      <w:r>
        <w:rPr>
          <w:spacing w:val="-4"/>
          <w:sz w:val="24"/>
          <w:szCs w:val="24"/>
        </w:rPr>
        <w:t xml:space="preserve"> </w:t>
      </w:r>
      <w:r>
        <w:rPr>
          <w:sz w:val="24"/>
          <w:szCs w:val="24"/>
        </w:rPr>
        <w:t>processor</w:t>
      </w:r>
      <w:r>
        <w:rPr>
          <w:spacing w:val="-5"/>
          <w:sz w:val="24"/>
          <w:szCs w:val="24"/>
        </w:rPr>
        <w:t xml:space="preserve"> </w:t>
      </w:r>
      <w:r>
        <w:rPr>
          <w:sz w:val="24"/>
          <w:szCs w:val="24"/>
        </w:rPr>
        <w:t>along</w:t>
      </w:r>
      <w:r>
        <w:rPr>
          <w:spacing w:val="-8"/>
          <w:sz w:val="24"/>
          <w:szCs w:val="24"/>
        </w:rPr>
        <w:t xml:space="preserve"> </w:t>
      </w:r>
      <w:r>
        <w:rPr>
          <w:sz w:val="24"/>
          <w:szCs w:val="24"/>
        </w:rPr>
        <w:t>with</w:t>
      </w:r>
      <w:r>
        <w:rPr>
          <w:spacing w:val="-4"/>
          <w:sz w:val="24"/>
          <w:szCs w:val="24"/>
        </w:rPr>
        <w:t xml:space="preserve"> </w:t>
      </w:r>
      <w:r>
        <w:rPr>
          <w:sz w:val="24"/>
          <w:szCs w:val="24"/>
        </w:rPr>
        <w:t>high performance</w:t>
      </w:r>
      <w:r>
        <w:rPr>
          <w:spacing w:val="-3"/>
          <w:sz w:val="24"/>
          <w:szCs w:val="24"/>
        </w:rPr>
        <w:t xml:space="preserve"> </w:t>
      </w:r>
      <w:r>
        <w:rPr>
          <w:sz w:val="24"/>
          <w:szCs w:val="24"/>
        </w:rPr>
        <w:t>audio analog-to-digital converters (ADCs) and digital-to-analog converters (DACs). The aPR33A series are a fully integrated solution offering high performance and unparalleled integration with analog input, digital processing and analog output</w:t>
      </w:r>
      <w:r>
        <w:rPr>
          <w:sz w:val="24"/>
          <w:szCs w:val="24"/>
          <w:lang w:val="en-IN"/>
        </w:rPr>
        <w:t xml:space="preserve"> </w:t>
      </w:r>
      <w:r>
        <w:rPr>
          <w:sz w:val="24"/>
          <w:szCs w:val="24"/>
        </w:rPr>
        <w:t>functionality.</w:t>
      </w:r>
      <w:r>
        <w:rPr>
          <w:spacing w:val="-6"/>
          <w:sz w:val="24"/>
          <w:szCs w:val="24"/>
        </w:rPr>
        <w:t xml:space="preserve"> </w:t>
      </w:r>
    </w:p>
    <w:p w14:paraId="6B2C1168" w14:textId="77777777" w:rsidR="00090B6F" w:rsidRDefault="00000000">
      <w:pPr>
        <w:spacing w:before="63" w:line="360" w:lineRule="auto"/>
        <w:ind w:left="620" w:right="655"/>
        <w:rPr>
          <w:sz w:val="24"/>
          <w:szCs w:val="24"/>
          <w:lang w:val="en-IN"/>
        </w:rPr>
      </w:pPr>
      <w:r>
        <w:rPr>
          <w:sz w:val="24"/>
          <w:szCs w:val="24"/>
        </w:rPr>
        <w:t>The</w:t>
      </w:r>
      <w:r>
        <w:rPr>
          <w:spacing w:val="-8"/>
          <w:sz w:val="24"/>
          <w:szCs w:val="24"/>
        </w:rPr>
        <w:t xml:space="preserve"> </w:t>
      </w:r>
      <w:r>
        <w:rPr>
          <w:sz w:val="24"/>
          <w:szCs w:val="24"/>
        </w:rPr>
        <w:t>aPR33A</w:t>
      </w:r>
      <w:r>
        <w:rPr>
          <w:spacing w:val="-11"/>
          <w:sz w:val="24"/>
          <w:szCs w:val="24"/>
        </w:rPr>
        <w:t xml:space="preserve"> </w:t>
      </w:r>
      <w:r>
        <w:rPr>
          <w:sz w:val="24"/>
          <w:szCs w:val="24"/>
        </w:rPr>
        <w:t>series</w:t>
      </w:r>
      <w:r>
        <w:rPr>
          <w:spacing w:val="-7"/>
          <w:sz w:val="24"/>
          <w:szCs w:val="24"/>
        </w:rPr>
        <w:t xml:space="preserve"> </w:t>
      </w:r>
      <w:r>
        <w:rPr>
          <w:sz w:val="24"/>
          <w:szCs w:val="24"/>
        </w:rPr>
        <w:t>incorporates</w:t>
      </w:r>
      <w:r>
        <w:rPr>
          <w:spacing w:val="-6"/>
          <w:sz w:val="24"/>
          <w:szCs w:val="24"/>
        </w:rPr>
        <w:t xml:space="preserve"> </w:t>
      </w:r>
      <w:r>
        <w:rPr>
          <w:sz w:val="24"/>
          <w:szCs w:val="24"/>
        </w:rPr>
        <w:t>all</w:t>
      </w:r>
      <w:r>
        <w:rPr>
          <w:spacing w:val="-13"/>
          <w:sz w:val="24"/>
          <w:szCs w:val="24"/>
        </w:rPr>
        <w:t xml:space="preserve"> </w:t>
      </w:r>
      <w:r>
        <w:rPr>
          <w:spacing w:val="-5"/>
          <w:sz w:val="24"/>
          <w:szCs w:val="24"/>
        </w:rPr>
        <w:t>the</w:t>
      </w:r>
      <w:r>
        <w:rPr>
          <w:spacing w:val="-5"/>
          <w:sz w:val="24"/>
          <w:szCs w:val="24"/>
          <w:lang w:val="en-IN"/>
        </w:rPr>
        <w:t xml:space="preserve"> </w:t>
      </w:r>
      <w:r>
        <w:rPr>
          <w:sz w:val="24"/>
          <w:szCs w:val="24"/>
        </w:rPr>
        <w:t>Functionality required to perform demanding audio/voice applications. Functionality required to perform demanding audio/voice applications. High quality audio/voice systems with lower bill-of-material costs can be implemented with the aPR33A</w:t>
      </w:r>
      <w:r>
        <w:rPr>
          <w:spacing w:val="-7"/>
          <w:sz w:val="24"/>
          <w:szCs w:val="24"/>
        </w:rPr>
        <w:t xml:space="preserve"> </w:t>
      </w:r>
      <w:r>
        <w:rPr>
          <w:sz w:val="24"/>
          <w:szCs w:val="24"/>
        </w:rPr>
        <w:t>series</w:t>
      </w:r>
      <w:r>
        <w:rPr>
          <w:spacing w:val="-2"/>
          <w:sz w:val="24"/>
          <w:szCs w:val="24"/>
        </w:rPr>
        <w:t xml:space="preserve"> </w:t>
      </w:r>
      <w:r>
        <w:rPr>
          <w:sz w:val="24"/>
          <w:szCs w:val="24"/>
        </w:rPr>
        <w:t>because</w:t>
      </w:r>
      <w:r>
        <w:rPr>
          <w:spacing w:val="-2"/>
          <w:sz w:val="24"/>
          <w:szCs w:val="24"/>
        </w:rPr>
        <w:t xml:space="preserve"> </w:t>
      </w:r>
      <w:r>
        <w:rPr>
          <w:sz w:val="24"/>
          <w:szCs w:val="24"/>
        </w:rPr>
        <w:t>of</w:t>
      </w:r>
      <w:r>
        <w:rPr>
          <w:spacing w:val="-4"/>
          <w:sz w:val="24"/>
          <w:szCs w:val="24"/>
        </w:rPr>
        <w:t xml:space="preserve"> </w:t>
      </w:r>
      <w:r>
        <w:rPr>
          <w:sz w:val="24"/>
          <w:szCs w:val="24"/>
        </w:rPr>
        <w:t>its integrated</w:t>
      </w:r>
      <w:r>
        <w:rPr>
          <w:spacing w:val="-2"/>
          <w:sz w:val="24"/>
          <w:szCs w:val="24"/>
        </w:rPr>
        <w:t xml:space="preserve"> </w:t>
      </w:r>
      <w:r>
        <w:rPr>
          <w:sz w:val="24"/>
          <w:szCs w:val="24"/>
        </w:rPr>
        <w:t>analog</w:t>
      </w:r>
      <w:r>
        <w:rPr>
          <w:spacing w:val="-7"/>
          <w:sz w:val="24"/>
          <w:szCs w:val="24"/>
        </w:rPr>
        <w:t xml:space="preserve"> </w:t>
      </w:r>
      <w:r>
        <w:rPr>
          <w:sz w:val="24"/>
          <w:szCs w:val="24"/>
        </w:rPr>
        <w:t>data</w:t>
      </w:r>
      <w:r>
        <w:rPr>
          <w:spacing w:val="-2"/>
          <w:sz w:val="24"/>
          <w:szCs w:val="24"/>
        </w:rPr>
        <w:t xml:space="preserve"> </w:t>
      </w:r>
      <w:r>
        <w:rPr>
          <w:sz w:val="24"/>
          <w:szCs w:val="24"/>
        </w:rPr>
        <w:t>converters</w:t>
      </w:r>
      <w:r>
        <w:rPr>
          <w:spacing w:val="-2"/>
          <w:sz w:val="24"/>
          <w:szCs w:val="24"/>
        </w:rPr>
        <w:t xml:space="preserve"> </w:t>
      </w:r>
      <w:r>
        <w:rPr>
          <w:sz w:val="24"/>
          <w:szCs w:val="24"/>
        </w:rPr>
        <w:t>and full</w:t>
      </w:r>
      <w:r>
        <w:rPr>
          <w:spacing w:val="-9"/>
          <w:sz w:val="24"/>
          <w:szCs w:val="24"/>
        </w:rPr>
        <w:t xml:space="preserve"> </w:t>
      </w:r>
      <w:r>
        <w:rPr>
          <w:sz w:val="24"/>
          <w:szCs w:val="24"/>
        </w:rPr>
        <w:t>suite</w:t>
      </w:r>
      <w:r>
        <w:rPr>
          <w:spacing w:val="-2"/>
          <w:sz w:val="24"/>
          <w:szCs w:val="24"/>
        </w:rPr>
        <w:t xml:space="preserve"> </w:t>
      </w:r>
      <w:r>
        <w:rPr>
          <w:sz w:val="24"/>
          <w:szCs w:val="24"/>
        </w:rPr>
        <w:t>of</w:t>
      </w:r>
      <w:r>
        <w:rPr>
          <w:spacing w:val="-9"/>
          <w:sz w:val="24"/>
          <w:szCs w:val="24"/>
        </w:rPr>
        <w:t xml:space="preserve"> </w:t>
      </w:r>
      <w:r>
        <w:rPr>
          <w:sz w:val="24"/>
          <w:szCs w:val="24"/>
        </w:rPr>
        <w:t>quality- enhancing features</w:t>
      </w:r>
      <w:r>
        <w:rPr>
          <w:sz w:val="24"/>
          <w:szCs w:val="24"/>
          <w:lang w:val="en-IN"/>
        </w:rPr>
        <w:t>.</w:t>
      </w:r>
    </w:p>
    <w:p w14:paraId="14A4AAA3" w14:textId="77777777" w:rsidR="00090B6F" w:rsidRDefault="00000000">
      <w:pPr>
        <w:spacing w:before="200" w:line="360" w:lineRule="auto"/>
        <w:ind w:left="620" w:right="923"/>
        <w:rPr>
          <w:sz w:val="24"/>
          <w:szCs w:val="24"/>
        </w:rPr>
      </w:pPr>
      <w:r>
        <w:rPr>
          <w:sz w:val="24"/>
          <w:szCs w:val="24"/>
        </w:rPr>
        <w:t>The aPR33A</w:t>
      </w:r>
      <w:r>
        <w:rPr>
          <w:spacing w:val="-5"/>
          <w:sz w:val="24"/>
          <w:szCs w:val="24"/>
        </w:rPr>
        <w:t xml:space="preserve"> </w:t>
      </w:r>
      <w:r>
        <w:rPr>
          <w:sz w:val="24"/>
          <w:szCs w:val="24"/>
        </w:rPr>
        <w:t>series C2.0</w:t>
      </w:r>
      <w:r>
        <w:rPr>
          <w:spacing w:val="-1"/>
          <w:sz w:val="24"/>
          <w:szCs w:val="24"/>
        </w:rPr>
        <w:t xml:space="preserve"> </w:t>
      </w:r>
      <w:r>
        <w:rPr>
          <w:sz w:val="24"/>
          <w:szCs w:val="24"/>
        </w:rPr>
        <w:t>is specially</w:t>
      </w:r>
      <w:r>
        <w:rPr>
          <w:spacing w:val="-5"/>
          <w:sz w:val="24"/>
          <w:szCs w:val="24"/>
        </w:rPr>
        <w:t xml:space="preserve"> </w:t>
      </w:r>
      <w:r>
        <w:rPr>
          <w:sz w:val="24"/>
          <w:szCs w:val="24"/>
        </w:rPr>
        <w:t>designed for</w:t>
      </w:r>
      <w:r>
        <w:rPr>
          <w:spacing w:val="-2"/>
          <w:sz w:val="24"/>
          <w:szCs w:val="24"/>
        </w:rPr>
        <w:t xml:space="preserve"> </w:t>
      </w:r>
      <w:r>
        <w:rPr>
          <w:sz w:val="24"/>
          <w:szCs w:val="24"/>
        </w:rPr>
        <w:t>simple key</w:t>
      </w:r>
      <w:r>
        <w:rPr>
          <w:spacing w:val="-5"/>
          <w:sz w:val="24"/>
          <w:szCs w:val="24"/>
        </w:rPr>
        <w:t xml:space="preserve"> </w:t>
      </w:r>
      <w:r>
        <w:rPr>
          <w:sz w:val="24"/>
          <w:szCs w:val="24"/>
        </w:rPr>
        <w:t>trigger, user</w:t>
      </w:r>
      <w:r>
        <w:rPr>
          <w:spacing w:val="-2"/>
          <w:sz w:val="24"/>
          <w:szCs w:val="24"/>
        </w:rPr>
        <w:t xml:space="preserve"> </w:t>
      </w:r>
      <w:r>
        <w:rPr>
          <w:sz w:val="24"/>
          <w:szCs w:val="24"/>
        </w:rPr>
        <w:t>can</w:t>
      </w:r>
      <w:r>
        <w:rPr>
          <w:spacing w:val="-5"/>
          <w:sz w:val="24"/>
          <w:szCs w:val="24"/>
        </w:rPr>
        <w:t xml:space="preserve"> </w:t>
      </w:r>
      <w:r>
        <w:rPr>
          <w:sz w:val="24"/>
          <w:szCs w:val="24"/>
        </w:rPr>
        <w:t>record and playback the message averagely for</w:t>
      </w:r>
      <w:r>
        <w:rPr>
          <w:spacing w:val="-1"/>
          <w:sz w:val="24"/>
          <w:szCs w:val="24"/>
        </w:rPr>
        <w:t xml:space="preserve"> </w:t>
      </w:r>
      <w:r>
        <w:rPr>
          <w:sz w:val="24"/>
          <w:szCs w:val="24"/>
        </w:rPr>
        <w:t>1, 2, 4 or</w:t>
      </w:r>
      <w:r>
        <w:rPr>
          <w:spacing w:val="-1"/>
          <w:sz w:val="24"/>
          <w:szCs w:val="24"/>
        </w:rPr>
        <w:t xml:space="preserve"> </w:t>
      </w:r>
      <w:r>
        <w:rPr>
          <w:sz w:val="24"/>
          <w:szCs w:val="24"/>
        </w:rPr>
        <w:t>8 voice message(s) by</w:t>
      </w:r>
      <w:r>
        <w:rPr>
          <w:spacing w:val="-4"/>
          <w:sz w:val="24"/>
          <w:szCs w:val="24"/>
        </w:rPr>
        <w:t xml:space="preserve"> </w:t>
      </w:r>
      <w:r>
        <w:rPr>
          <w:sz w:val="24"/>
          <w:szCs w:val="24"/>
        </w:rPr>
        <w:t xml:space="preserve">switch, </w:t>
      </w:r>
      <w:proofErr w:type="gramStart"/>
      <w:r>
        <w:rPr>
          <w:sz w:val="24"/>
          <w:szCs w:val="24"/>
        </w:rPr>
        <w:t>It</w:t>
      </w:r>
      <w:proofErr w:type="gramEnd"/>
      <w:r>
        <w:rPr>
          <w:sz w:val="24"/>
          <w:szCs w:val="24"/>
        </w:rPr>
        <w:t xml:space="preserve"> is suitable in simple interface or need to limit the length of</w:t>
      </w:r>
      <w:r>
        <w:rPr>
          <w:spacing w:val="-1"/>
          <w:sz w:val="24"/>
          <w:szCs w:val="24"/>
        </w:rPr>
        <w:t xml:space="preserve"> </w:t>
      </w:r>
      <w:r>
        <w:rPr>
          <w:sz w:val="24"/>
          <w:szCs w:val="24"/>
        </w:rPr>
        <w:t>single message, e.g. toys, leave messages system, answering machine etc. Meanwhile, this mode provides the power-management system. Users can let the chip enter power-down mode when unused.</w:t>
      </w:r>
      <w:r>
        <w:rPr>
          <w:spacing w:val="-2"/>
          <w:sz w:val="24"/>
          <w:szCs w:val="24"/>
        </w:rPr>
        <w:t xml:space="preserve"> </w:t>
      </w:r>
      <w:r>
        <w:rPr>
          <w:sz w:val="24"/>
          <w:szCs w:val="24"/>
        </w:rPr>
        <w:t>It</w:t>
      </w:r>
      <w:r>
        <w:rPr>
          <w:spacing w:val="-4"/>
          <w:sz w:val="24"/>
          <w:szCs w:val="24"/>
        </w:rPr>
        <w:t xml:space="preserve"> </w:t>
      </w:r>
      <w:r>
        <w:rPr>
          <w:sz w:val="24"/>
          <w:szCs w:val="24"/>
        </w:rPr>
        <w:t>can</w:t>
      </w:r>
      <w:r>
        <w:rPr>
          <w:spacing w:val="-8"/>
          <w:sz w:val="24"/>
          <w:szCs w:val="24"/>
        </w:rPr>
        <w:t xml:space="preserve"> </w:t>
      </w:r>
      <w:r>
        <w:rPr>
          <w:sz w:val="24"/>
          <w:szCs w:val="24"/>
        </w:rPr>
        <w:t>effectively</w:t>
      </w:r>
      <w:r>
        <w:rPr>
          <w:spacing w:val="-9"/>
          <w:sz w:val="24"/>
          <w:szCs w:val="24"/>
        </w:rPr>
        <w:t xml:space="preserve"> </w:t>
      </w:r>
      <w:r>
        <w:rPr>
          <w:sz w:val="24"/>
          <w:szCs w:val="24"/>
        </w:rPr>
        <w:t>reduce</w:t>
      </w:r>
      <w:r>
        <w:rPr>
          <w:spacing w:val="-4"/>
          <w:sz w:val="24"/>
          <w:szCs w:val="24"/>
        </w:rPr>
        <w:t xml:space="preserve"> </w:t>
      </w:r>
      <w:r>
        <w:rPr>
          <w:sz w:val="24"/>
          <w:szCs w:val="24"/>
        </w:rPr>
        <w:t>electric</w:t>
      </w:r>
      <w:r>
        <w:rPr>
          <w:spacing w:val="-4"/>
          <w:sz w:val="24"/>
          <w:szCs w:val="24"/>
        </w:rPr>
        <w:t xml:space="preserve"> </w:t>
      </w:r>
      <w:r>
        <w:rPr>
          <w:sz w:val="24"/>
          <w:szCs w:val="24"/>
        </w:rPr>
        <w:t>current</w:t>
      </w:r>
      <w:r>
        <w:rPr>
          <w:spacing w:val="-4"/>
          <w:sz w:val="24"/>
          <w:szCs w:val="24"/>
        </w:rPr>
        <w:t xml:space="preserve"> </w:t>
      </w:r>
      <w:r>
        <w:rPr>
          <w:sz w:val="24"/>
          <w:szCs w:val="24"/>
        </w:rPr>
        <w:t>consuming</w:t>
      </w:r>
      <w:r>
        <w:rPr>
          <w:spacing w:val="-8"/>
          <w:sz w:val="24"/>
          <w:szCs w:val="24"/>
        </w:rPr>
        <w:t xml:space="preserve"> </w:t>
      </w:r>
      <w:r>
        <w:rPr>
          <w:sz w:val="24"/>
          <w:szCs w:val="24"/>
        </w:rPr>
        <w:t>to</w:t>
      </w:r>
      <w:r>
        <w:rPr>
          <w:spacing w:val="-4"/>
          <w:sz w:val="24"/>
          <w:szCs w:val="24"/>
        </w:rPr>
        <w:t xml:space="preserve"> </w:t>
      </w:r>
      <w:r>
        <w:rPr>
          <w:sz w:val="24"/>
          <w:szCs w:val="24"/>
        </w:rPr>
        <w:t>15uA</w:t>
      </w:r>
      <w:r>
        <w:rPr>
          <w:spacing w:val="-8"/>
          <w:sz w:val="24"/>
          <w:szCs w:val="24"/>
        </w:rPr>
        <w:t xml:space="preserve"> </w:t>
      </w:r>
      <w:r>
        <w:rPr>
          <w:sz w:val="24"/>
          <w:szCs w:val="24"/>
        </w:rPr>
        <w:t>and</w:t>
      </w:r>
      <w:r>
        <w:rPr>
          <w:spacing w:val="-4"/>
          <w:sz w:val="24"/>
          <w:szCs w:val="24"/>
        </w:rPr>
        <w:t xml:space="preserve"> </w:t>
      </w:r>
      <w:r>
        <w:rPr>
          <w:sz w:val="24"/>
          <w:szCs w:val="24"/>
        </w:rPr>
        <w:t>increase</w:t>
      </w:r>
      <w:r>
        <w:rPr>
          <w:spacing w:val="-4"/>
          <w:sz w:val="24"/>
          <w:szCs w:val="24"/>
        </w:rPr>
        <w:t xml:space="preserve"> </w:t>
      </w:r>
      <w:r>
        <w:rPr>
          <w:sz w:val="24"/>
          <w:szCs w:val="24"/>
        </w:rPr>
        <w:t>the using time in any projects powered by batteries.</w:t>
      </w:r>
    </w:p>
    <w:p w14:paraId="0C32D967" w14:textId="77777777" w:rsidR="00090B6F" w:rsidRDefault="00000000">
      <w:pPr>
        <w:pStyle w:val="Heading1"/>
        <w:rPr>
          <w:spacing w:val="-2"/>
        </w:rPr>
      </w:pPr>
      <w:r>
        <w:t xml:space="preserve">PIN </w:t>
      </w:r>
      <w:r>
        <w:rPr>
          <w:spacing w:val="-2"/>
        </w:rPr>
        <w:t>CONFIGURATION</w:t>
      </w:r>
    </w:p>
    <w:p w14:paraId="15CB0203" w14:textId="77777777" w:rsidR="00090B6F" w:rsidRDefault="00090B6F">
      <w:pPr>
        <w:pStyle w:val="Heading1"/>
        <w:rPr>
          <w:spacing w:val="-2"/>
        </w:rPr>
      </w:pPr>
    </w:p>
    <w:p w14:paraId="2818EC68" w14:textId="77777777" w:rsidR="00090B6F" w:rsidRDefault="00000000">
      <w:pPr>
        <w:rPr>
          <w:sz w:val="20"/>
        </w:rPr>
      </w:pPr>
      <w:r>
        <w:rPr>
          <w:noProof/>
          <w:sz w:val="20"/>
        </w:rPr>
        <w:drawing>
          <wp:inline distT="0" distB="0" distL="0" distR="0" wp14:anchorId="73908886" wp14:editId="0AD27ACA">
            <wp:extent cx="4638675" cy="5867400"/>
            <wp:effectExtent l="0" t="0" r="9525"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cstate="print"/>
                    <a:stretch>
                      <a:fillRect/>
                    </a:stretch>
                  </pic:blipFill>
                  <pic:spPr>
                    <a:xfrm>
                      <a:off x="0" y="0"/>
                      <a:ext cx="4639085" cy="5867400"/>
                    </a:xfrm>
                    <a:prstGeom prst="rect">
                      <a:avLst/>
                    </a:prstGeom>
                  </pic:spPr>
                </pic:pic>
              </a:graphicData>
            </a:graphic>
          </wp:inline>
        </w:drawing>
      </w:r>
    </w:p>
    <w:p w14:paraId="5F3217EA" w14:textId="77777777" w:rsidR="00090B6F" w:rsidRDefault="00090B6F">
      <w:pPr>
        <w:rPr>
          <w:sz w:val="20"/>
        </w:rPr>
      </w:pPr>
    </w:p>
    <w:p w14:paraId="1FCC4673" w14:textId="77777777" w:rsidR="00090B6F" w:rsidRDefault="00090B6F">
      <w:pPr>
        <w:rPr>
          <w:sz w:val="20"/>
        </w:rPr>
      </w:pPr>
    </w:p>
    <w:p w14:paraId="7AB76677" w14:textId="77777777" w:rsidR="00090B6F" w:rsidRDefault="00000000">
      <w:pPr>
        <w:ind w:right="1503"/>
        <w:jc w:val="center"/>
        <w:rPr>
          <w:sz w:val="28"/>
          <w:lang w:val="en-IN"/>
        </w:rPr>
        <w:sectPr w:rsidR="00090B6F">
          <w:pgSz w:w="12240" w:h="15840"/>
          <w:pgMar w:top="940" w:right="340" w:bottom="1200" w:left="820" w:header="0" w:footer="950" w:gutter="0"/>
          <w:cols w:space="720"/>
        </w:sectPr>
      </w:pPr>
      <w:r>
        <w:rPr>
          <w:b/>
          <w:sz w:val="28"/>
        </w:rPr>
        <w:t>SOP</w:t>
      </w:r>
      <w:r>
        <w:rPr>
          <w:b/>
          <w:spacing w:val="-5"/>
          <w:sz w:val="28"/>
        </w:rPr>
        <w:t xml:space="preserve"> </w:t>
      </w:r>
      <w:proofErr w:type="spellStart"/>
      <w:r>
        <w:rPr>
          <w:b/>
          <w:spacing w:val="-2"/>
          <w:sz w:val="28"/>
        </w:rPr>
        <w:t>Packag</w:t>
      </w:r>
      <w:proofErr w:type="spellEnd"/>
      <w:r>
        <w:rPr>
          <w:b/>
          <w:spacing w:val="-2"/>
          <w:sz w:val="28"/>
          <w:lang w:val="en-IN"/>
        </w:rPr>
        <w:t>e</w:t>
      </w:r>
    </w:p>
    <w:p w14:paraId="68E2E860" w14:textId="77777777" w:rsidR="00090B6F" w:rsidRDefault="00090B6F">
      <w:pPr>
        <w:pStyle w:val="BodyText"/>
        <w:spacing w:before="121"/>
        <w:rPr>
          <w:b/>
          <w:sz w:val="28"/>
        </w:rPr>
      </w:pPr>
    </w:p>
    <w:p w14:paraId="63F9A289" w14:textId="77777777" w:rsidR="00090B6F" w:rsidRDefault="00000000">
      <w:pPr>
        <w:pStyle w:val="Heading1"/>
        <w:rPr>
          <w:sz w:val="24"/>
          <w:szCs w:val="24"/>
        </w:rPr>
      </w:pPr>
      <w:r>
        <w:rPr>
          <w:sz w:val="24"/>
          <w:szCs w:val="24"/>
        </w:rPr>
        <w:t xml:space="preserve">PIN </w:t>
      </w:r>
      <w:r>
        <w:rPr>
          <w:spacing w:val="-2"/>
          <w:sz w:val="24"/>
          <w:szCs w:val="24"/>
        </w:rPr>
        <w:t>DESCRIPTION</w:t>
      </w:r>
    </w:p>
    <w:p w14:paraId="7ADD3EAD" w14:textId="77777777" w:rsidR="00090B6F" w:rsidRDefault="00090B6F">
      <w:pPr>
        <w:pStyle w:val="BodyText"/>
        <w:rPr>
          <w:b/>
        </w:rPr>
      </w:pPr>
    </w:p>
    <w:p w14:paraId="14BA7C0B" w14:textId="77777777" w:rsidR="00090B6F" w:rsidRDefault="00090B6F">
      <w:pPr>
        <w:pStyle w:val="BodyText"/>
        <w:spacing w:before="14"/>
        <w:rPr>
          <w:b/>
        </w:rPr>
      </w:pPr>
    </w:p>
    <w:tbl>
      <w:tblPr>
        <w:tblW w:w="0" w:type="auto"/>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58"/>
        <w:gridCol w:w="2954"/>
        <w:gridCol w:w="2954"/>
      </w:tblGrid>
      <w:tr w:rsidR="00090B6F" w14:paraId="4FA7BBCB" w14:textId="77777777">
        <w:trPr>
          <w:trHeight w:val="539"/>
        </w:trPr>
        <w:tc>
          <w:tcPr>
            <w:tcW w:w="2958" w:type="dxa"/>
          </w:tcPr>
          <w:p w14:paraId="51357BF3" w14:textId="77777777" w:rsidR="00090B6F" w:rsidRDefault="00000000">
            <w:pPr>
              <w:pStyle w:val="TableParagraph"/>
              <w:ind w:left="110"/>
              <w:rPr>
                <w:sz w:val="24"/>
                <w:szCs w:val="24"/>
              </w:rPr>
            </w:pPr>
            <w:r>
              <w:rPr>
                <w:sz w:val="24"/>
                <w:szCs w:val="24"/>
              </w:rPr>
              <w:t>Pin</w:t>
            </w:r>
            <w:r>
              <w:rPr>
                <w:spacing w:val="-5"/>
                <w:sz w:val="24"/>
                <w:szCs w:val="24"/>
              </w:rPr>
              <w:t xml:space="preserve"> </w:t>
            </w:r>
            <w:r>
              <w:rPr>
                <w:spacing w:val="-2"/>
                <w:sz w:val="24"/>
                <w:szCs w:val="24"/>
              </w:rPr>
              <w:t>Names</w:t>
            </w:r>
          </w:p>
        </w:tc>
        <w:tc>
          <w:tcPr>
            <w:tcW w:w="2954" w:type="dxa"/>
          </w:tcPr>
          <w:p w14:paraId="0BE0FDD6" w14:textId="77777777" w:rsidR="00090B6F" w:rsidRDefault="00000000">
            <w:pPr>
              <w:pStyle w:val="TableParagraph"/>
              <w:ind w:left="105"/>
              <w:rPr>
                <w:sz w:val="24"/>
                <w:szCs w:val="24"/>
              </w:rPr>
            </w:pPr>
            <w:r>
              <w:rPr>
                <w:spacing w:val="-4"/>
                <w:sz w:val="24"/>
                <w:szCs w:val="24"/>
              </w:rPr>
              <w:t>TYPE</w:t>
            </w:r>
          </w:p>
        </w:tc>
        <w:tc>
          <w:tcPr>
            <w:tcW w:w="2954" w:type="dxa"/>
          </w:tcPr>
          <w:p w14:paraId="5176A513" w14:textId="77777777" w:rsidR="00090B6F" w:rsidRDefault="00000000">
            <w:pPr>
              <w:pStyle w:val="TableParagraph"/>
              <w:rPr>
                <w:sz w:val="24"/>
                <w:szCs w:val="24"/>
              </w:rPr>
            </w:pPr>
            <w:r>
              <w:rPr>
                <w:spacing w:val="-2"/>
                <w:sz w:val="24"/>
                <w:szCs w:val="24"/>
              </w:rPr>
              <w:t>Description</w:t>
            </w:r>
          </w:p>
        </w:tc>
      </w:tr>
      <w:tr w:rsidR="00090B6F" w14:paraId="11863C02" w14:textId="77777777">
        <w:trPr>
          <w:trHeight w:val="1760"/>
        </w:trPr>
        <w:tc>
          <w:tcPr>
            <w:tcW w:w="2958" w:type="dxa"/>
          </w:tcPr>
          <w:p w14:paraId="70DC382E" w14:textId="77777777" w:rsidR="00090B6F" w:rsidRDefault="00000000">
            <w:pPr>
              <w:pStyle w:val="TableParagraph"/>
              <w:spacing w:line="424" w:lineRule="auto"/>
              <w:ind w:left="110" w:right="2025"/>
              <w:rPr>
                <w:sz w:val="24"/>
                <w:szCs w:val="24"/>
              </w:rPr>
            </w:pPr>
            <w:r>
              <w:rPr>
                <w:spacing w:val="-4"/>
                <w:sz w:val="24"/>
                <w:szCs w:val="24"/>
              </w:rPr>
              <w:t>VDDP VDD VDDA VDDL</w:t>
            </w:r>
          </w:p>
        </w:tc>
        <w:tc>
          <w:tcPr>
            <w:tcW w:w="2954" w:type="dxa"/>
          </w:tcPr>
          <w:p w14:paraId="4B6429F5" w14:textId="77777777" w:rsidR="00090B6F" w:rsidRDefault="00090B6F">
            <w:pPr>
              <w:pStyle w:val="TableParagraph"/>
              <w:spacing w:line="240" w:lineRule="auto"/>
              <w:ind w:left="0"/>
              <w:rPr>
                <w:sz w:val="24"/>
                <w:szCs w:val="24"/>
              </w:rPr>
            </w:pPr>
          </w:p>
        </w:tc>
        <w:tc>
          <w:tcPr>
            <w:tcW w:w="2954" w:type="dxa"/>
          </w:tcPr>
          <w:p w14:paraId="5CAA6F8C" w14:textId="77777777" w:rsidR="00090B6F" w:rsidRDefault="00000000">
            <w:pPr>
              <w:pStyle w:val="TableParagraph"/>
              <w:rPr>
                <w:sz w:val="24"/>
                <w:szCs w:val="24"/>
              </w:rPr>
            </w:pPr>
            <w:r>
              <w:rPr>
                <w:sz w:val="24"/>
                <w:szCs w:val="24"/>
              </w:rPr>
              <w:t>Positive</w:t>
            </w:r>
            <w:r>
              <w:rPr>
                <w:spacing w:val="-9"/>
                <w:sz w:val="24"/>
                <w:szCs w:val="24"/>
              </w:rPr>
              <w:t xml:space="preserve"> </w:t>
            </w:r>
            <w:r>
              <w:rPr>
                <w:sz w:val="24"/>
                <w:szCs w:val="24"/>
              </w:rPr>
              <w:t>power</w:t>
            </w:r>
            <w:r>
              <w:rPr>
                <w:spacing w:val="-10"/>
                <w:sz w:val="24"/>
                <w:szCs w:val="24"/>
              </w:rPr>
              <w:t xml:space="preserve"> </w:t>
            </w:r>
            <w:r>
              <w:rPr>
                <w:spacing w:val="-2"/>
                <w:sz w:val="24"/>
                <w:szCs w:val="24"/>
              </w:rPr>
              <w:t>supply.</w:t>
            </w:r>
          </w:p>
        </w:tc>
      </w:tr>
      <w:tr w:rsidR="00090B6F" w14:paraId="04F7B9E9" w14:textId="77777777">
        <w:trPr>
          <w:trHeight w:val="1401"/>
        </w:trPr>
        <w:tc>
          <w:tcPr>
            <w:tcW w:w="2958" w:type="dxa"/>
          </w:tcPr>
          <w:p w14:paraId="65B8CCA6" w14:textId="77777777" w:rsidR="00090B6F" w:rsidRDefault="00000000">
            <w:pPr>
              <w:pStyle w:val="TableParagraph"/>
              <w:spacing w:line="424" w:lineRule="auto"/>
              <w:ind w:left="110" w:right="2121"/>
              <w:jc w:val="both"/>
              <w:rPr>
                <w:sz w:val="24"/>
                <w:szCs w:val="24"/>
              </w:rPr>
            </w:pPr>
            <w:r>
              <w:rPr>
                <w:spacing w:val="-4"/>
                <w:sz w:val="24"/>
                <w:szCs w:val="24"/>
              </w:rPr>
              <w:t>VSSP VSSL VSSA</w:t>
            </w:r>
          </w:p>
        </w:tc>
        <w:tc>
          <w:tcPr>
            <w:tcW w:w="2954" w:type="dxa"/>
          </w:tcPr>
          <w:p w14:paraId="7D8FF7C8" w14:textId="77777777" w:rsidR="00090B6F" w:rsidRDefault="00090B6F">
            <w:pPr>
              <w:pStyle w:val="TableParagraph"/>
              <w:spacing w:line="240" w:lineRule="auto"/>
              <w:ind w:left="0"/>
              <w:rPr>
                <w:sz w:val="24"/>
                <w:szCs w:val="24"/>
              </w:rPr>
            </w:pPr>
          </w:p>
        </w:tc>
        <w:tc>
          <w:tcPr>
            <w:tcW w:w="2954" w:type="dxa"/>
          </w:tcPr>
          <w:p w14:paraId="1721C10C" w14:textId="77777777" w:rsidR="00090B6F" w:rsidRDefault="00000000">
            <w:pPr>
              <w:pStyle w:val="TableParagraph"/>
              <w:rPr>
                <w:sz w:val="24"/>
                <w:szCs w:val="24"/>
              </w:rPr>
            </w:pPr>
            <w:r>
              <w:rPr>
                <w:sz w:val="24"/>
                <w:szCs w:val="24"/>
              </w:rPr>
              <w:t>Power</w:t>
            </w:r>
            <w:r>
              <w:rPr>
                <w:spacing w:val="-4"/>
                <w:sz w:val="24"/>
                <w:szCs w:val="24"/>
              </w:rPr>
              <w:t xml:space="preserve"> </w:t>
            </w:r>
            <w:r>
              <w:rPr>
                <w:spacing w:val="-2"/>
                <w:sz w:val="24"/>
                <w:szCs w:val="24"/>
              </w:rPr>
              <w:t>ground.</w:t>
            </w:r>
          </w:p>
        </w:tc>
      </w:tr>
      <w:tr w:rsidR="00090B6F" w14:paraId="701BDE94" w14:textId="77777777">
        <w:trPr>
          <w:trHeight w:val="599"/>
        </w:trPr>
        <w:tc>
          <w:tcPr>
            <w:tcW w:w="2958" w:type="dxa"/>
          </w:tcPr>
          <w:p w14:paraId="2EA3DD3D" w14:textId="77777777" w:rsidR="00090B6F" w:rsidRDefault="00000000">
            <w:pPr>
              <w:pStyle w:val="TableParagraph"/>
              <w:ind w:left="110"/>
              <w:rPr>
                <w:sz w:val="24"/>
                <w:szCs w:val="24"/>
              </w:rPr>
            </w:pPr>
            <w:r>
              <w:rPr>
                <w:spacing w:val="-4"/>
                <w:sz w:val="24"/>
                <w:szCs w:val="24"/>
              </w:rPr>
              <w:t>VLDO</w:t>
            </w:r>
          </w:p>
        </w:tc>
        <w:tc>
          <w:tcPr>
            <w:tcW w:w="2954" w:type="dxa"/>
          </w:tcPr>
          <w:p w14:paraId="5F6B2C79" w14:textId="77777777" w:rsidR="00090B6F" w:rsidRDefault="00090B6F">
            <w:pPr>
              <w:pStyle w:val="TableParagraph"/>
              <w:spacing w:line="240" w:lineRule="auto"/>
              <w:ind w:left="0"/>
              <w:rPr>
                <w:sz w:val="24"/>
                <w:szCs w:val="24"/>
              </w:rPr>
            </w:pPr>
          </w:p>
        </w:tc>
        <w:tc>
          <w:tcPr>
            <w:tcW w:w="2954" w:type="dxa"/>
          </w:tcPr>
          <w:p w14:paraId="2D960A74" w14:textId="77777777" w:rsidR="00090B6F" w:rsidRDefault="00000000">
            <w:pPr>
              <w:pStyle w:val="TableParagraph"/>
              <w:rPr>
                <w:sz w:val="24"/>
                <w:szCs w:val="24"/>
              </w:rPr>
            </w:pPr>
            <w:r>
              <w:rPr>
                <w:sz w:val="24"/>
                <w:szCs w:val="24"/>
              </w:rPr>
              <w:t>Internal</w:t>
            </w:r>
            <w:r>
              <w:rPr>
                <w:spacing w:val="-8"/>
                <w:sz w:val="24"/>
                <w:szCs w:val="24"/>
              </w:rPr>
              <w:t xml:space="preserve"> </w:t>
            </w:r>
            <w:r>
              <w:rPr>
                <w:sz w:val="24"/>
                <w:szCs w:val="24"/>
              </w:rPr>
              <w:t>LDO</w:t>
            </w:r>
            <w:r>
              <w:rPr>
                <w:spacing w:val="-6"/>
                <w:sz w:val="24"/>
                <w:szCs w:val="24"/>
              </w:rPr>
              <w:t xml:space="preserve"> </w:t>
            </w:r>
            <w:r>
              <w:rPr>
                <w:spacing w:val="-2"/>
                <w:sz w:val="24"/>
                <w:szCs w:val="24"/>
              </w:rPr>
              <w:t>output.</w:t>
            </w:r>
          </w:p>
        </w:tc>
      </w:tr>
      <w:tr w:rsidR="00090B6F" w14:paraId="33DAF439" w14:textId="77777777">
        <w:trPr>
          <w:trHeight w:val="712"/>
        </w:trPr>
        <w:tc>
          <w:tcPr>
            <w:tcW w:w="2958" w:type="dxa"/>
          </w:tcPr>
          <w:p w14:paraId="7836B6D1" w14:textId="77777777" w:rsidR="00090B6F" w:rsidRDefault="00000000">
            <w:pPr>
              <w:pStyle w:val="TableParagraph"/>
              <w:ind w:left="110"/>
              <w:rPr>
                <w:sz w:val="24"/>
                <w:szCs w:val="24"/>
              </w:rPr>
            </w:pPr>
            <w:r>
              <w:rPr>
                <w:spacing w:val="-2"/>
                <w:sz w:val="24"/>
                <w:szCs w:val="24"/>
              </w:rPr>
              <w:t>VCORE</w:t>
            </w:r>
          </w:p>
        </w:tc>
        <w:tc>
          <w:tcPr>
            <w:tcW w:w="2954" w:type="dxa"/>
          </w:tcPr>
          <w:p w14:paraId="66107539" w14:textId="77777777" w:rsidR="00090B6F" w:rsidRDefault="00090B6F">
            <w:pPr>
              <w:pStyle w:val="TableParagraph"/>
              <w:spacing w:line="240" w:lineRule="auto"/>
              <w:ind w:left="0"/>
              <w:rPr>
                <w:sz w:val="24"/>
                <w:szCs w:val="24"/>
              </w:rPr>
            </w:pPr>
          </w:p>
        </w:tc>
        <w:tc>
          <w:tcPr>
            <w:tcW w:w="2954" w:type="dxa"/>
          </w:tcPr>
          <w:p w14:paraId="206DEAF1" w14:textId="77777777" w:rsidR="00090B6F" w:rsidRDefault="00000000">
            <w:pPr>
              <w:pStyle w:val="TableParagraph"/>
              <w:spacing w:line="278" w:lineRule="auto"/>
              <w:ind w:right="79"/>
              <w:rPr>
                <w:sz w:val="24"/>
                <w:szCs w:val="24"/>
              </w:rPr>
            </w:pPr>
            <w:r>
              <w:rPr>
                <w:sz w:val="24"/>
                <w:szCs w:val="24"/>
              </w:rPr>
              <w:t>Positive</w:t>
            </w:r>
            <w:r>
              <w:rPr>
                <w:spacing w:val="-18"/>
                <w:sz w:val="24"/>
                <w:szCs w:val="24"/>
              </w:rPr>
              <w:t xml:space="preserve"> </w:t>
            </w:r>
            <w:r>
              <w:rPr>
                <w:sz w:val="24"/>
                <w:szCs w:val="24"/>
              </w:rPr>
              <w:t>power</w:t>
            </w:r>
            <w:r>
              <w:rPr>
                <w:spacing w:val="-17"/>
                <w:sz w:val="24"/>
                <w:szCs w:val="24"/>
              </w:rPr>
              <w:t xml:space="preserve"> </w:t>
            </w:r>
            <w:r>
              <w:rPr>
                <w:sz w:val="24"/>
                <w:szCs w:val="24"/>
              </w:rPr>
              <w:t>supply for core.</w:t>
            </w:r>
          </w:p>
        </w:tc>
      </w:tr>
      <w:tr w:rsidR="00090B6F" w14:paraId="059718E2" w14:textId="77777777">
        <w:trPr>
          <w:trHeight w:val="571"/>
        </w:trPr>
        <w:tc>
          <w:tcPr>
            <w:tcW w:w="2958" w:type="dxa"/>
          </w:tcPr>
          <w:p w14:paraId="71D7EBEC" w14:textId="77777777" w:rsidR="00090B6F" w:rsidRDefault="00000000">
            <w:pPr>
              <w:pStyle w:val="TableParagraph"/>
              <w:ind w:left="110"/>
              <w:rPr>
                <w:sz w:val="24"/>
                <w:szCs w:val="24"/>
              </w:rPr>
            </w:pPr>
            <w:r>
              <w:rPr>
                <w:spacing w:val="-4"/>
                <w:sz w:val="24"/>
                <w:szCs w:val="24"/>
              </w:rPr>
              <w:t>VREF</w:t>
            </w:r>
          </w:p>
        </w:tc>
        <w:tc>
          <w:tcPr>
            <w:tcW w:w="2954" w:type="dxa"/>
          </w:tcPr>
          <w:p w14:paraId="0382A5F0" w14:textId="77777777" w:rsidR="00090B6F" w:rsidRDefault="00090B6F">
            <w:pPr>
              <w:pStyle w:val="TableParagraph"/>
              <w:spacing w:line="240" w:lineRule="auto"/>
              <w:ind w:left="0"/>
              <w:rPr>
                <w:sz w:val="24"/>
                <w:szCs w:val="24"/>
              </w:rPr>
            </w:pPr>
          </w:p>
        </w:tc>
        <w:tc>
          <w:tcPr>
            <w:tcW w:w="2954" w:type="dxa"/>
          </w:tcPr>
          <w:p w14:paraId="46249C90" w14:textId="77777777" w:rsidR="00090B6F" w:rsidRDefault="00000000">
            <w:pPr>
              <w:pStyle w:val="TableParagraph"/>
              <w:rPr>
                <w:sz w:val="24"/>
                <w:szCs w:val="24"/>
              </w:rPr>
            </w:pPr>
            <w:r>
              <w:rPr>
                <w:sz w:val="24"/>
                <w:szCs w:val="24"/>
              </w:rPr>
              <w:t>Reference</w:t>
            </w:r>
            <w:r>
              <w:rPr>
                <w:spacing w:val="-13"/>
                <w:sz w:val="24"/>
                <w:szCs w:val="24"/>
              </w:rPr>
              <w:t xml:space="preserve"> </w:t>
            </w:r>
            <w:r>
              <w:rPr>
                <w:spacing w:val="-2"/>
                <w:sz w:val="24"/>
                <w:szCs w:val="24"/>
              </w:rPr>
              <w:t>voltage.</w:t>
            </w:r>
          </w:p>
        </w:tc>
      </w:tr>
    </w:tbl>
    <w:p w14:paraId="10A23E0B" w14:textId="77777777" w:rsidR="00090B6F" w:rsidRDefault="00090B6F">
      <w:pPr>
        <w:rPr>
          <w:sz w:val="24"/>
          <w:szCs w:val="24"/>
        </w:rPr>
        <w:sectPr w:rsidR="00090B6F">
          <w:pgSz w:w="12240" w:h="15840"/>
          <w:pgMar w:top="1820" w:right="340" w:bottom="1200" w:left="820" w:header="0" w:footer="950" w:gutter="0"/>
          <w:cols w:space="720"/>
        </w:sectPr>
      </w:pPr>
    </w:p>
    <w:tbl>
      <w:tblPr>
        <w:tblW w:w="0" w:type="auto"/>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58"/>
        <w:gridCol w:w="2954"/>
        <w:gridCol w:w="2954"/>
      </w:tblGrid>
      <w:tr w:rsidR="00090B6F" w14:paraId="602B5DB3" w14:textId="77777777">
        <w:trPr>
          <w:trHeight w:val="570"/>
        </w:trPr>
        <w:tc>
          <w:tcPr>
            <w:tcW w:w="2958" w:type="dxa"/>
          </w:tcPr>
          <w:p w14:paraId="3B32D85B" w14:textId="77777777" w:rsidR="00090B6F" w:rsidRDefault="00090B6F">
            <w:pPr>
              <w:pStyle w:val="TableParagraph"/>
              <w:spacing w:line="240" w:lineRule="auto"/>
              <w:ind w:left="0"/>
              <w:rPr>
                <w:sz w:val="24"/>
                <w:szCs w:val="24"/>
              </w:rPr>
            </w:pPr>
          </w:p>
        </w:tc>
        <w:tc>
          <w:tcPr>
            <w:tcW w:w="2954" w:type="dxa"/>
          </w:tcPr>
          <w:p w14:paraId="28A2E2EB" w14:textId="77777777" w:rsidR="00090B6F" w:rsidRDefault="00090B6F">
            <w:pPr>
              <w:pStyle w:val="TableParagraph"/>
              <w:spacing w:line="240" w:lineRule="auto"/>
              <w:ind w:left="0"/>
              <w:rPr>
                <w:sz w:val="24"/>
                <w:szCs w:val="24"/>
              </w:rPr>
            </w:pPr>
          </w:p>
        </w:tc>
        <w:tc>
          <w:tcPr>
            <w:tcW w:w="2954" w:type="dxa"/>
          </w:tcPr>
          <w:p w14:paraId="0BE80C45" w14:textId="77777777" w:rsidR="00090B6F" w:rsidRDefault="00090B6F">
            <w:pPr>
              <w:pStyle w:val="TableParagraph"/>
              <w:spacing w:line="240" w:lineRule="auto"/>
              <w:ind w:left="0"/>
              <w:rPr>
                <w:sz w:val="24"/>
                <w:szCs w:val="24"/>
              </w:rPr>
            </w:pPr>
          </w:p>
        </w:tc>
      </w:tr>
      <w:tr w:rsidR="00090B6F" w14:paraId="2AC48D82" w14:textId="77777777">
        <w:trPr>
          <w:trHeight w:val="474"/>
        </w:trPr>
        <w:tc>
          <w:tcPr>
            <w:tcW w:w="2958" w:type="dxa"/>
          </w:tcPr>
          <w:p w14:paraId="7AB6836D" w14:textId="77777777" w:rsidR="00090B6F" w:rsidRDefault="00000000">
            <w:pPr>
              <w:pStyle w:val="TableParagraph"/>
              <w:ind w:left="110"/>
              <w:rPr>
                <w:sz w:val="24"/>
                <w:szCs w:val="24"/>
              </w:rPr>
            </w:pPr>
            <w:r>
              <w:rPr>
                <w:spacing w:val="-5"/>
                <w:sz w:val="24"/>
                <w:szCs w:val="24"/>
              </w:rPr>
              <w:t>VCM</w:t>
            </w:r>
          </w:p>
        </w:tc>
        <w:tc>
          <w:tcPr>
            <w:tcW w:w="2954" w:type="dxa"/>
          </w:tcPr>
          <w:p w14:paraId="46DCDFEA" w14:textId="77777777" w:rsidR="00090B6F" w:rsidRDefault="00090B6F">
            <w:pPr>
              <w:pStyle w:val="TableParagraph"/>
              <w:spacing w:line="240" w:lineRule="auto"/>
              <w:ind w:left="0"/>
              <w:rPr>
                <w:sz w:val="24"/>
                <w:szCs w:val="24"/>
              </w:rPr>
            </w:pPr>
          </w:p>
        </w:tc>
        <w:tc>
          <w:tcPr>
            <w:tcW w:w="2954" w:type="dxa"/>
          </w:tcPr>
          <w:p w14:paraId="2286DC77" w14:textId="77777777" w:rsidR="00090B6F" w:rsidRDefault="00000000">
            <w:pPr>
              <w:pStyle w:val="TableParagraph"/>
              <w:rPr>
                <w:sz w:val="24"/>
                <w:szCs w:val="24"/>
              </w:rPr>
            </w:pPr>
            <w:r>
              <w:rPr>
                <w:sz w:val="24"/>
                <w:szCs w:val="24"/>
              </w:rPr>
              <w:t>Common</w:t>
            </w:r>
            <w:r>
              <w:rPr>
                <w:spacing w:val="-9"/>
                <w:sz w:val="24"/>
                <w:szCs w:val="24"/>
              </w:rPr>
              <w:t xml:space="preserve"> </w:t>
            </w:r>
            <w:r>
              <w:rPr>
                <w:sz w:val="24"/>
                <w:szCs w:val="24"/>
              </w:rPr>
              <w:t>mode</w:t>
            </w:r>
            <w:r>
              <w:rPr>
                <w:spacing w:val="-4"/>
                <w:sz w:val="24"/>
                <w:szCs w:val="24"/>
              </w:rPr>
              <w:t xml:space="preserve"> </w:t>
            </w:r>
            <w:r>
              <w:rPr>
                <w:spacing w:val="-2"/>
                <w:sz w:val="24"/>
                <w:szCs w:val="24"/>
              </w:rPr>
              <w:t>voltage.</w:t>
            </w:r>
          </w:p>
        </w:tc>
      </w:tr>
      <w:tr w:rsidR="00090B6F" w14:paraId="10C2E09C" w14:textId="77777777">
        <w:trPr>
          <w:trHeight w:val="445"/>
        </w:trPr>
        <w:tc>
          <w:tcPr>
            <w:tcW w:w="2958" w:type="dxa"/>
          </w:tcPr>
          <w:p w14:paraId="51758A9E" w14:textId="77777777" w:rsidR="00090B6F" w:rsidRDefault="00000000">
            <w:pPr>
              <w:pStyle w:val="TableParagraph"/>
              <w:ind w:left="110"/>
              <w:rPr>
                <w:sz w:val="24"/>
                <w:szCs w:val="24"/>
              </w:rPr>
            </w:pPr>
            <w:proofErr w:type="spellStart"/>
            <w:r>
              <w:rPr>
                <w:spacing w:val="-4"/>
                <w:sz w:val="24"/>
                <w:szCs w:val="24"/>
              </w:rPr>
              <w:t>Rosc</w:t>
            </w:r>
            <w:proofErr w:type="spellEnd"/>
          </w:p>
        </w:tc>
        <w:tc>
          <w:tcPr>
            <w:tcW w:w="2954" w:type="dxa"/>
          </w:tcPr>
          <w:p w14:paraId="2553B9CC" w14:textId="77777777" w:rsidR="00090B6F" w:rsidRDefault="00000000">
            <w:pPr>
              <w:pStyle w:val="TableParagraph"/>
              <w:ind w:left="105"/>
              <w:rPr>
                <w:sz w:val="24"/>
                <w:szCs w:val="24"/>
              </w:rPr>
            </w:pPr>
            <w:r>
              <w:rPr>
                <w:spacing w:val="-2"/>
                <w:sz w:val="24"/>
                <w:szCs w:val="24"/>
              </w:rPr>
              <w:t>INPUT</w:t>
            </w:r>
          </w:p>
        </w:tc>
        <w:tc>
          <w:tcPr>
            <w:tcW w:w="2954" w:type="dxa"/>
          </w:tcPr>
          <w:p w14:paraId="180B9E41" w14:textId="77777777" w:rsidR="00090B6F" w:rsidRDefault="00000000">
            <w:pPr>
              <w:pStyle w:val="TableParagraph"/>
              <w:rPr>
                <w:sz w:val="24"/>
                <w:szCs w:val="24"/>
              </w:rPr>
            </w:pPr>
            <w:r>
              <w:rPr>
                <w:sz w:val="24"/>
                <w:szCs w:val="24"/>
              </w:rPr>
              <w:t>Oscillator</w:t>
            </w:r>
            <w:r>
              <w:rPr>
                <w:spacing w:val="-10"/>
                <w:sz w:val="24"/>
                <w:szCs w:val="24"/>
              </w:rPr>
              <w:t xml:space="preserve"> </w:t>
            </w:r>
            <w:r>
              <w:rPr>
                <w:sz w:val="24"/>
                <w:szCs w:val="24"/>
              </w:rPr>
              <w:t>resistor</w:t>
            </w:r>
            <w:r>
              <w:rPr>
                <w:spacing w:val="-8"/>
                <w:sz w:val="24"/>
                <w:szCs w:val="24"/>
              </w:rPr>
              <w:t xml:space="preserve"> </w:t>
            </w:r>
            <w:r>
              <w:rPr>
                <w:spacing w:val="-2"/>
                <w:sz w:val="24"/>
                <w:szCs w:val="24"/>
              </w:rPr>
              <w:t>input.</w:t>
            </w:r>
          </w:p>
        </w:tc>
      </w:tr>
      <w:tr w:rsidR="00090B6F" w14:paraId="141B016A" w14:textId="77777777">
        <w:trPr>
          <w:trHeight w:val="390"/>
        </w:trPr>
        <w:tc>
          <w:tcPr>
            <w:tcW w:w="2958" w:type="dxa"/>
          </w:tcPr>
          <w:p w14:paraId="1F2F6E9B" w14:textId="77777777" w:rsidR="00090B6F" w:rsidRDefault="00000000">
            <w:pPr>
              <w:pStyle w:val="TableParagraph"/>
              <w:ind w:left="110"/>
              <w:rPr>
                <w:sz w:val="24"/>
                <w:szCs w:val="24"/>
              </w:rPr>
            </w:pPr>
            <w:r>
              <w:rPr>
                <w:spacing w:val="-4"/>
                <w:sz w:val="24"/>
                <w:szCs w:val="24"/>
              </w:rPr>
              <w:t>RSTB</w:t>
            </w:r>
          </w:p>
        </w:tc>
        <w:tc>
          <w:tcPr>
            <w:tcW w:w="2954" w:type="dxa"/>
          </w:tcPr>
          <w:p w14:paraId="79B2F10B" w14:textId="77777777" w:rsidR="00090B6F" w:rsidRDefault="00000000">
            <w:pPr>
              <w:pStyle w:val="TableParagraph"/>
              <w:ind w:left="105"/>
              <w:rPr>
                <w:sz w:val="24"/>
                <w:szCs w:val="24"/>
              </w:rPr>
            </w:pPr>
            <w:r>
              <w:rPr>
                <w:spacing w:val="-2"/>
                <w:sz w:val="24"/>
                <w:szCs w:val="24"/>
              </w:rPr>
              <w:t>INPUT</w:t>
            </w:r>
          </w:p>
        </w:tc>
        <w:tc>
          <w:tcPr>
            <w:tcW w:w="2954" w:type="dxa"/>
          </w:tcPr>
          <w:p w14:paraId="60D630CD" w14:textId="77777777" w:rsidR="00090B6F" w:rsidRDefault="00000000">
            <w:pPr>
              <w:pStyle w:val="TableParagraph"/>
              <w:rPr>
                <w:sz w:val="24"/>
                <w:szCs w:val="24"/>
              </w:rPr>
            </w:pPr>
            <w:r>
              <w:rPr>
                <w:sz w:val="24"/>
                <w:szCs w:val="24"/>
              </w:rPr>
              <w:t>Reset.</w:t>
            </w:r>
            <w:r>
              <w:rPr>
                <w:spacing w:val="-8"/>
                <w:sz w:val="24"/>
                <w:szCs w:val="24"/>
              </w:rPr>
              <w:t xml:space="preserve"> </w:t>
            </w:r>
            <w:r>
              <w:rPr>
                <w:sz w:val="24"/>
                <w:szCs w:val="24"/>
              </w:rPr>
              <w:t>(Low</w:t>
            </w:r>
            <w:r>
              <w:rPr>
                <w:spacing w:val="-7"/>
                <w:sz w:val="24"/>
                <w:szCs w:val="24"/>
              </w:rPr>
              <w:t xml:space="preserve"> </w:t>
            </w:r>
            <w:r>
              <w:rPr>
                <w:spacing w:val="-2"/>
                <w:sz w:val="24"/>
                <w:szCs w:val="24"/>
              </w:rPr>
              <w:t>active)</w:t>
            </w:r>
          </w:p>
        </w:tc>
      </w:tr>
      <w:tr w:rsidR="00090B6F" w14:paraId="0AC82975" w14:textId="77777777">
        <w:trPr>
          <w:trHeight w:val="700"/>
        </w:trPr>
        <w:tc>
          <w:tcPr>
            <w:tcW w:w="2958" w:type="dxa"/>
          </w:tcPr>
          <w:p w14:paraId="6B120A49" w14:textId="77777777" w:rsidR="00090B6F" w:rsidRDefault="00000000">
            <w:pPr>
              <w:pStyle w:val="TableParagraph"/>
              <w:ind w:left="110"/>
              <w:rPr>
                <w:sz w:val="24"/>
                <w:szCs w:val="24"/>
              </w:rPr>
            </w:pPr>
            <w:r>
              <w:rPr>
                <w:spacing w:val="-2"/>
                <w:sz w:val="24"/>
                <w:szCs w:val="24"/>
              </w:rPr>
              <w:t>SRSTB</w:t>
            </w:r>
          </w:p>
        </w:tc>
        <w:tc>
          <w:tcPr>
            <w:tcW w:w="2954" w:type="dxa"/>
          </w:tcPr>
          <w:p w14:paraId="2E217700" w14:textId="77777777" w:rsidR="00090B6F" w:rsidRDefault="00000000">
            <w:pPr>
              <w:pStyle w:val="TableParagraph"/>
              <w:ind w:left="105"/>
              <w:rPr>
                <w:sz w:val="24"/>
                <w:szCs w:val="24"/>
              </w:rPr>
            </w:pPr>
            <w:r>
              <w:rPr>
                <w:spacing w:val="-2"/>
                <w:sz w:val="24"/>
                <w:szCs w:val="24"/>
              </w:rPr>
              <w:t>INPUT</w:t>
            </w:r>
          </w:p>
        </w:tc>
        <w:tc>
          <w:tcPr>
            <w:tcW w:w="2954" w:type="dxa"/>
          </w:tcPr>
          <w:p w14:paraId="54DF04CE" w14:textId="77777777" w:rsidR="00090B6F" w:rsidRDefault="00000000">
            <w:pPr>
              <w:pStyle w:val="TableParagraph"/>
              <w:spacing w:line="276" w:lineRule="auto"/>
              <w:ind w:right="79"/>
              <w:rPr>
                <w:sz w:val="24"/>
                <w:szCs w:val="24"/>
              </w:rPr>
            </w:pPr>
            <w:r>
              <w:rPr>
                <w:sz w:val="24"/>
                <w:szCs w:val="24"/>
              </w:rPr>
              <w:t>System</w:t>
            </w:r>
            <w:r>
              <w:rPr>
                <w:spacing w:val="-18"/>
                <w:sz w:val="24"/>
                <w:szCs w:val="24"/>
              </w:rPr>
              <w:t xml:space="preserve"> </w:t>
            </w:r>
            <w:r>
              <w:rPr>
                <w:sz w:val="24"/>
                <w:szCs w:val="24"/>
              </w:rPr>
              <w:t>reset,</w:t>
            </w:r>
            <w:r>
              <w:rPr>
                <w:spacing w:val="-17"/>
                <w:sz w:val="24"/>
                <w:szCs w:val="24"/>
              </w:rPr>
              <w:t xml:space="preserve"> </w:t>
            </w:r>
            <w:r>
              <w:rPr>
                <w:sz w:val="24"/>
                <w:szCs w:val="24"/>
              </w:rPr>
              <w:t>pull-down a resistor to the VSSL.</w:t>
            </w:r>
          </w:p>
        </w:tc>
      </w:tr>
      <w:tr w:rsidR="00090B6F" w14:paraId="7ED63611" w14:textId="77777777">
        <w:trPr>
          <w:trHeight w:val="677"/>
        </w:trPr>
        <w:tc>
          <w:tcPr>
            <w:tcW w:w="2958" w:type="dxa"/>
          </w:tcPr>
          <w:p w14:paraId="3BEB2015" w14:textId="77777777" w:rsidR="00090B6F" w:rsidRDefault="00000000">
            <w:pPr>
              <w:pStyle w:val="TableParagraph"/>
              <w:spacing w:line="424" w:lineRule="auto"/>
              <w:ind w:left="110" w:right="2151"/>
              <w:rPr>
                <w:sz w:val="24"/>
                <w:szCs w:val="24"/>
              </w:rPr>
            </w:pPr>
            <w:r>
              <w:rPr>
                <w:spacing w:val="-4"/>
                <w:sz w:val="24"/>
                <w:szCs w:val="24"/>
              </w:rPr>
              <w:t>MIC+ MIC-</w:t>
            </w:r>
          </w:p>
        </w:tc>
        <w:tc>
          <w:tcPr>
            <w:tcW w:w="2954" w:type="dxa"/>
          </w:tcPr>
          <w:p w14:paraId="463A9068" w14:textId="77777777" w:rsidR="00090B6F" w:rsidRDefault="00000000">
            <w:pPr>
              <w:pStyle w:val="TableParagraph"/>
              <w:ind w:left="105"/>
              <w:rPr>
                <w:sz w:val="24"/>
                <w:szCs w:val="24"/>
              </w:rPr>
            </w:pPr>
            <w:r>
              <w:rPr>
                <w:spacing w:val="-2"/>
                <w:sz w:val="24"/>
                <w:szCs w:val="24"/>
              </w:rPr>
              <w:t>INPUT</w:t>
            </w:r>
          </w:p>
        </w:tc>
        <w:tc>
          <w:tcPr>
            <w:tcW w:w="2954" w:type="dxa"/>
          </w:tcPr>
          <w:p w14:paraId="4FC2CA42" w14:textId="77777777" w:rsidR="00090B6F" w:rsidRDefault="00000000">
            <w:pPr>
              <w:pStyle w:val="TableParagraph"/>
              <w:spacing w:line="276" w:lineRule="auto"/>
              <w:rPr>
                <w:sz w:val="24"/>
                <w:szCs w:val="24"/>
              </w:rPr>
            </w:pPr>
            <w:r>
              <w:rPr>
                <w:sz w:val="24"/>
                <w:szCs w:val="24"/>
              </w:rPr>
              <w:t>Microphone</w:t>
            </w:r>
            <w:r>
              <w:rPr>
                <w:spacing w:val="-18"/>
                <w:sz w:val="24"/>
                <w:szCs w:val="24"/>
              </w:rPr>
              <w:t xml:space="preserve"> </w:t>
            </w:r>
            <w:r>
              <w:rPr>
                <w:color w:val="212121"/>
                <w:sz w:val="24"/>
                <w:szCs w:val="24"/>
              </w:rPr>
              <w:t xml:space="preserve">differential </w:t>
            </w:r>
            <w:r>
              <w:rPr>
                <w:spacing w:val="-2"/>
                <w:sz w:val="24"/>
                <w:szCs w:val="24"/>
              </w:rPr>
              <w:t>input.</w:t>
            </w:r>
          </w:p>
        </w:tc>
      </w:tr>
      <w:tr w:rsidR="00090B6F" w14:paraId="6D7485AD" w14:textId="77777777">
        <w:trPr>
          <w:trHeight w:val="508"/>
        </w:trPr>
        <w:tc>
          <w:tcPr>
            <w:tcW w:w="2958" w:type="dxa"/>
          </w:tcPr>
          <w:p w14:paraId="7AE5202F" w14:textId="77777777" w:rsidR="00090B6F" w:rsidRDefault="00000000">
            <w:pPr>
              <w:pStyle w:val="TableParagraph"/>
              <w:ind w:left="110"/>
              <w:rPr>
                <w:sz w:val="24"/>
                <w:szCs w:val="24"/>
              </w:rPr>
            </w:pPr>
            <w:r>
              <w:rPr>
                <w:spacing w:val="-4"/>
                <w:sz w:val="24"/>
                <w:szCs w:val="24"/>
              </w:rPr>
              <w:t>MICG</w:t>
            </w:r>
          </w:p>
        </w:tc>
        <w:tc>
          <w:tcPr>
            <w:tcW w:w="2954" w:type="dxa"/>
          </w:tcPr>
          <w:p w14:paraId="4310AE93" w14:textId="77777777" w:rsidR="00090B6F" w:rsidRDefault="00000000">
            <w:pPr>
              <w:pStyle w:val="TableParagraph"/>
              <w:ind w:left="105"/>
              <w:rPr>
                <w:sz w:val="24"/>
                <w:szCs w:val="24"/>
              </w:rPr>
            </w:pPr>
            <w:r>
              <w:rPr>
                <w:spacing w:val="-2"/>
                <w:sz w:val="24"/>
                <w:szCs w:val="24"/>
              </w:rPr>
              <w:t>OUTPUT</w:t>
            </w:r>
          </w:p>
        </w:tc>
        <w:tc>
          <w:tcPr>
            <w:tcW w:w="2954" w:type="dxa"/>
          </w:tcPr>
          <w:p w14:paraId="72060ED9" w14:textId="77777777" w:rsidR="00090B6F" w:rsidRDefault="00000000">
            <w:pPr>
              <w:pStyle w:val="TableParagraph"/>
              <w:rPr>
                <w:sz w:val="24"/>
                <w:szCs w:val="24"/>
              </w:rPr>
            </w:pPr>
            <w:r>
              <w:rPr>
                <w:sz w:val="24"/>
                <w:szCs w:val="24"/>
              </w:rPr>
              <w:t>Microphone</w:t>
            </w:r>
            <w:r>
              <w:rPr>
                <w:spacing w:val="-11"/>
                <w:sz w:val="24"/>
                <w:szCs w:val="24"/>
              </w:rPr>
              <w:t xml:space="preserve"> </w:t>
            </w:r>
            <w:r>
              <w:rPr>
                <w:spacing w:val="-2"/>
                <w:sz w:val="24"/>
                <w:szCs w:val="24"/>
              </w:rPr>
              <w:t>ground.</w:t>
            </w:r>
          </w:p>
        </w:tc>
      </w:tr>
      <w:tr w:rsidR="00090B6F" w14:paraId="3856C654" w14:textId="77777777">
        <w:trPr>
          <w:trHeight w:val="689"/>
        </w:trPr>
        <w:tc>
          <w:tcPr>
            <w:tcW w:w="2958" w:type="dxa"/>
          </w:tcPr>
          <w:p w14:paraId="2A393EF3" w14:textId="77777777" w:rsidR="00090B6F" w:rsidRDefault="00000000">
            <w:pPr>
              <w:pStyle w:val="TableParagraph"/>
              <w:spacing w:line="424" w:lineRule="auto"/>
              <w:ind w:left="110" w:right="1920"/>
              <w:rPr>
                <w:sz w:val="24"/>
                <w:szCs w:val="24"/>
              </w:rPr>
            </w:pPr>
            <w:r>
              <w:rPr>
                <w:spacing w:val="-4"/>
                <w:sz w:val="24"/>
                <w:szCs w:val="24"/>
              </w:rPr>
              <w:t>VOUT2 VOUT1</w:t>
            </w:r>
          </w:p>
        </w:tc>
        <w:tc>
          <w:tcPr>
            <w:tcW w:w="2954" w:type="dxa"/>
          </w:tcPr>
          <w:p w14:paraId="7130C8EA" w14:textId="77777777" w:rsidR="00090B6F" w:rsidRDefault="00000000">
            <w:pPr>
              <w:pStyle w:val="TableParagraph"/>
              <w:ind w:left="105"/>
              <w:rPr>
                <w:sz w:val="24"/>
                <w:szCs w:val="24"/>
              </w:rPr>
            </w:pPr>
            <w:r>
              <w:rPr>
                <w:spacing w:val="-2"/>
                <w:sz w:val="24"/>
                <w:szCs w:val="24"/>
              </w:rPr>
              <w:t>OUTPUT</w:t>
            </w:r>
          </w:p>
        </w:tc>
        <w:tc>
          <w:tcPr>
            <w:tcW w:w="2954" w:type="dxa"/>
          </w:tcPr>
          <w:p w14:paraId="7798B4A3" w14:textId="77777777" w:rsidR="00090B6F" w:rsidRDefault="00000000">
            <w:pPr>
              <w:pStyle w:val="TableParagraph"/>
              <w:spacing w:line="276" w:lineRule="auto"/>
              <w:rPr>
                <w:sz w:val="24"/>
                <w:szCs w:val="24"/>
              </w:rPr>
            </w:pPr>
            <w:r>
              <w:rPr>
                <w:sz w:val="24"/>
                <w:szCs w:val="24"/>
              </w:rPr>
              <w:t>PWM</w:t>
            </w:r>
            <w:r>
              <w:rPr>
                <w:spacing w:val="-15"/>
                <w:sz w:val="24"/>
                <w:szCs w:val="24"/>
              </w:rPr>
              <w:t xml:space="preserve"> </w:t>
            </w:r>
            <w:r>
              <w:rPr>
                <w:sz w:val="24"/>
                <w:szCs w:val="24"/>
              </w:rPr>
              <w:t>output</w:t>
            </w:r>
            <w:r>
              <w:rPr>
                <w:spacing w:val="-17"/>
                <w:sz w:val="24"/>
                <w:szCs w:val="24"/>
              </w:rPr>
              <w:t xml:space="preserve"> </w:t>
            </w:r>
            <w:r>
              <w:rPr>
                <w:sz w:val="24"/>
                <w:szCs w:val="24"/>
              </w:rPr>
              <w:t>to</w:t>
            </w:r>
            <w:r>
              <w:rPr>
                <w:spacing w:val="-17"/>
                <w:sz w:val="24"/>
                <w:szCs w:val="24"/>
              </w:rPr>
              <w:t xml:space="preserve"> </w:t>
            </w:r>
            <w:r>
              <w:rPr>
                <w:sz w:val="24"/>
                <w:szCs w:val="24"/>
              </w:rPr>
              <w:t>drive speaker directly.</w:t>
            </w:r>
          </w:p>
        </w:tc>
      </w:tr>
      <w:tr w:rsidR="00090B6F" w14:paraId="26ACE163" w14:textId="77777777">
        <w:trPr>
          <w:trHeight w:val="507"/>
        </w:trPr>
        <w:tc>
          <w:tcPr>
            <w:tcW w:w="2958" w:type="dxa"/>
          </w:tcPr>
          <w:p w14:paraId="74035AC1" w14:textId="77777777" w:rsidR="00090B6F" w:rsidRDefault="00000000">
            <w:pPr>
              <w:pStyle w:val="TableParagraph"/>
              <w:spacing w:line="320" w:lineRule="exact"/>
              <w:ind w:left="110"/>
              <w:rPr>
                <w:sz w:val="24"/>
                <w:szCs w:val="24"/>
              </w:rPr>
            </w:pPr>
            <w:r>
              <w:rPr>
                <w:spacing w:val="-4"/>
                <w:sz w:val="24"/>
                <w:szCs w:val="24"/>
              </w:rPr>
              <w:t>REC</w:t>
            </w:r>
          </w:p>
        </w:tc>
        <w:tc>
          <w:tcPr>
            <w:tcW w:w="2954" w:type="dxa"/>
          </w:tcPr>
          <w:p w14:paraId="3FBDA0F0" w14:textId="77777777" w:rsidR="00090B6F" w:rsidRDefault="00000000">
            <w:pPr>
              <w:pStyle w:val="TableParagraph"/>
              <w:spacing w:line="320" w:lineRule="exact"/>
              <w:ind w:left="105"/>
              <w:rPr>
                <w:sz w:val="24"/>
                <w:szCs w:val="24"/>
              </w:rPr>
            </w:pPr>
            <w:r>
              <w:rPr>
                <w:spacing w:val="-2"/>
                <w:sz w:val="24"/>
                <w:szCs w:val="24"/>
              </w:rPr>
              <w:t>INPUT</w:t>
            </w:r>
          </w:p>
        </w:tc>
        <w:tc>
          <w:tcPr>
            <w:tcW w:w="2954" w:type="dxa"/>
          </w:tcPr>
          <w:p w14:paraId="68D3F6B8" w14:textId="77777777" w:rsidR="00090B6F" w:rsidRDefault="00000000">
            <w:pPr>
              <w:pStyle w:val="TableParagraph"/>
              <w:spacing w:line="276" w:lineRule="auto"/>
              <w:rPr>
                <w:sz w:val="24"/>
                <w:szCs w:val="24"/>
              </w:rPr>
            </w:pPr>
            <w:r>
              <w:rPr>
                <w:sz w:val="24"/>
                <w:szCs w:val="24"/>
              </w:rPr>
              <w:t>Record</w:t>
            </w:r>
            <w:r>
              <w:rPr>
                <w:spacing w:val="-18"/>
                <w:sz w:val="24"/>
                <w:szCs w:val="24"/>
              </w:rPr>
              <w:t xml:space="preserve"> </w:t>
            </w:r>
            <w:r>
              <w:rPr>
                <w:sz w:val="24"/>
                <w:szCs w:val="24"/>
              </w:rPr>
              <w:t>Mode.</w:t>
            </w:r>
            <w:r>
              <w:rPr>
                <w:spacing w:val="-17"/>
                <w:sz w:val="24"/>
                <w:szCs w:val="24"/>
              </w:rPr>
              <w:t xml:space="preserve"> </w:t>
            </w:r>
            <w:r>
              <w:rPr>
                <w:sz w:val="24"/>
                <w:szCs w:val="24"/>
              </w:rPr>
              <w:t xml:space="preserve">(Low </w:t>
            </w:r>
            <w:r>
              <w:rPr>
                <w:spacing w:val="-2"/>
                <w:sz w:val="24"/>
                <w:szCs w:val="24"/>
              </w:rPr>
              <w:t>active)</w:t>
            </w:r>
          </w:p>
        </w:tc>
      </w:tr>
      <w:tr w:rsidR="00090B6F" w14:paraId="26B11974" w14:textId="77777777">
        <w:trPr>
          <w:trHeight w:val="414"/>
        </w:trPr>
        <w:tc>
          <w:tcPr>
            <w:tcW w:w="2958" w:type="dxa"/>
          </w:tcPr>
          <w:p w14:paraId="514F660F" w14:textId="77777777" w:rsidR="00090B6F" w:rsidRDefault="00000000">
            <w:pPr>
              <w:pStyle w:val="TableParagraph"/>
              <w:ind w:left="110"/>
              <w:rPr>
                <w:sz w:val="24"/>
                <w:szCs w:val="24"/>
              </w:rPr>
            </w:pPr>
            <w:r>
              <w:rPr>
                <w:spacing w:val="-5"/>
                <w:sz w:val="24"/>
                <w:szCs w:val="24"/>
              </w:rPr>
              <w:t>M0</w:t>
            </w:r>
          </w:p>
        </w:tc>
        <w:tc>
          <w:tcPr>
            <w:tcW w:w="2954" w:type="dxa"/>
          </w:tcPr>
          <w:p w14:paraId="6E0B3825" w14:textId="77777777" w:rsidR="00090B6F" w:rsidRDefault="00000000">
            <w:pPr>
              <w:pStyle w:val="TableParagraph"/>
              <w:ind w:left="105"/>
              <w:rPr>
                <w:sz w:val="24"/>
                <w:szCs w:val="24"/>
              </w:rPr>
            </w:pPr>
            <w:r>
              <w:rPr>
                <w:spacing w:val="-2"/>
                <w:sz w:val="24"/>
                <w:szCs w:val="24"/>
              </w:rPr>
              <w:t>INPUT</w:t>
            </w:r>
          </w:p>
        </w:tc>
        <w:tc>
          <w:tcPr>
            <w:tcW w:w="2954" w:type="dxa"/>
          </w:tcPr>
          <w:p w14:paraId="3F75D675" w14:textId="77777777" w:rsidR="00090B6F" w:rsidRDefault="00000000">
            <w:pPr>
              <w:pStyle w:val="TableParagraph"/>
              <w:rPr>
                <w:sz w:val="24"/>
                <w:szCs w:val="24"/>
              </w:rPr>
            </w:pPr>
            <w:r>
              <w:rPr>
                <w:spacing w:val="-2"/>
                <w:sz w:val="24"/>
                <w:szCs w:val="24"/>
              </w:rPr>
              <w:t>Message-</w:t>
            </w:r>
            <w:r>
              <w:rPr>
                <w:spacing w:val="-5"/>
                <w:sz w:val="24"/>
                <w:szCs w:val="24"/>
              </w:rPr>
              <w:t>0.</w:t>
            </w:r>
          </w:p>
        </w:tc>
      </w:tr>
      <w:tr w:rsidR="00090B6F" w14:paraId="10289878" w14:textId="77777777">
        <w:trPr>
          <w:trHeight w:val="475"/>
        </w:trPr>
        <w:tc>
          <w:tcPr>
            <w:tcW w:w="2958" w:type="dxa"/>
          </w:tcPr>
          <w:p w14:paraId="732A2D89" w14:textId="77777777" w:rsidR="00090B6F" w:rsidRDefault="00000000">
            <w:pPr>
              <w:pStyle w:val="TableParagraph"/>
              <w:ind w:left="110"/>
              <w:rPr>
                <w:sz w:val="24"/>
                <w:szCs w:val="24"/>
              </w:rPr>
            </w:pPr>
            <w:r>
              <w:rPr>
                <w:spacing w:val="-5"/>
                <w:sz w:val="24"/>
                <w:szCs w:val="24"/>
              </w:rPr>
              <w:t>M1</w:t>
            </w:r>
          </w:p>
        </w:tc>
        <w:tc>
          <w:tcPr>
            <w:tcW w:w="2954" w:type="dxa"/>
          </w:tcPr>
          <w:p w14:paraId="3421DC07" w14:textId="77777777" w:rsidR="00090B6F" w:rsidRDefault="00000000">
            <w:pPr>
              <w:pStyle w:val="TableParagraph"/>
              <w:ind w:left="105"/>
              <w:rPr>
                <w:sz w:val="24"/>
                <w:szCs w:val="24"/>
              </w:rPr>
            </w:pPr>
            <w:r>
              <w:rPr>
                <w:spacing w:val="-2"/>
                <w:sz w:val="24"/>
                <w:szCs w:val="24"/>
              </w:rPr>
              <w:t>INPUT</w:t>
            </w:r>
          </w:p>
        </w:tc>
        <w:tc>
          <w:tcPr>
            <w:tcW w:w="2954" w:type="dxa"/>
          </w:tcPr>
          <w:p w14:paraId="1202CABE" w14:textId="77777777" w:rsidR="00090B6F" w:rsidRDefault="00000000">
            <w:pPr>
              <w:pStyle w:val="TableParagraph"/>
              <w:rPr>
                <w:sz w:val="24"/>
                <w:szCs w:val="24"/>
              </w:rPr>
            </w:pPr>
            <w:r>
              <w:rPr>
                <w:spacing w:val="-2"/>
                <w:sz w:val="24"/>
                <w:szCs w:val="24"/>
              </w:rPr>
              <w:t>Message-</w:t>
            </w:r>
            <w:r>
              <w:rPr>
                <w:spacing w:val="-5"/>
                <w:sz w:val="24"/>
                <w:szCs w:val="24"/>
              </w:rPr>
              <w:t>1.</w:t>
            </w:r>
          </w:p>
        </w:tc>
      </w:tr>
    </w:tbl>
    <w:p w14:paraId="006DE4FA" w14:textId="77777777" w:rsidR="00090B6F" w:rsidRDefault="00090B6F">
      <w:pPr>
        <w:rPr>
          <w:sz w:val="24"/>
          <w:szCs w:val="24"/>
        </w:rPr>
        <w:sectPr w:rsidR="00090B6F">
          <w:type w:val="continuous"/>
          <w:pgSz w:w="12240" w:h="15840"/>
          <w:pgMar w:top="940" w:right="340" w:bottom="1200" w:left="820" w:header="0" w:footer="950" w:gutter="0"/>
          <w:cols w:space="720"/>
        </w:sectPr>
      </w:pPr>
    </w:p>
    <w:tbl>
      <w:tblPr>
        <w:tblW w:w="0" w:type="auto"/>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58"/>
        <w:gridCol w:w="2954"/>
        <w:gridCol w:w="2954"/>
      </w:tblGrid>
      <w:tr w:rsidR="00090B6F" w14:paraId="1567E037" w14:textId="77777777">
        <w:trPr>
          <w:trHeight w:val="570"/>
        </w:trPr>
        <w:tc>
          <w:tcPr>
            <w:tcW w:w="2958" w:type="dxa"/>
          </w:tcPr>
          <w:p w14:paraId="12F5F2D6" w14:textId="77777777" w:rsidR="00090B6F" w:rsidRDefault="00090B6F">
            <w:pPr>
              <w:pStyle w:val="TableParagraph"/>
              <w:spacing w:line="240" w:lineRule="auto"/>
              <w:ind w:left="0"/>
              <w:rPr>
                <w:sz w:val="24"/>
                <w:szCs w:val="24"/>
              </w:rPr>
            </w:pPr>
          </w:p>
        </w:tc>
        <w:tc>
          <w:tcPr>
            <w:tcW w:w="2954" w:type="dxa"/>
          </w:tcPr>
          <w:p w14:paraId="0071AF13" w14:textId="77777777" w:rsidR="00090B6F" w:rsidRDefault="00090B6F">
            <w:pPr>
              <w:pStyle w:val="TableParagraph"/>
              <w:spacing w:line="240" w:lineRule="auto"/>
              <w:ind w:left="0"/>
              <w:rPr>
                <w:sz w:val="24"/>
                <w:szCs w:val="24"/>
              </w:rPr>
            </w:pPr>
          </w:p>
        </w:tc>
        <w:tc>
          <w:tcPr>
            <w:tcW w:w="2954" w:type="dxa"/>
          </w:tcPr>
          <w:p w14:paraId="245614C7" w14:textId="77777777" w:rsidR="00090B6F" w:rsidRDefault="00090B6F">
            <w:pPr>
              <w:pStyle w:val="TableParagraph"/>
              <w:spacing w:line="240" w:lineRule="auto"/>
              <w:ind w:left="0"/>
              <w:rPr>
                <w:sz w:val="24"/>
                <w:szCs w:val="24"/>
              </w:rPr>
            </w:pPr>
          </w:p>
        </w:tc>
      </w:tr>
      <w:tr w:rsidR="00090B6F" w14:paraId="6ACC59AB" w14:textId="77777777">
        <w:trPr>
          <w:trHeight w:val="472"/>
        </w:trPr>
        <w:tc>
          <w:tcPr>
            <w:tcW w:w="2958" w:type="dxa"/>
          </w:tcPr>
          <w:p w14:paraId="4D115102" w14:textId="77777777" w:rsidR="00090B6F" w:rsidRDefault="00000000">
            <w:pPr>
              <w:pStyle w:val="TableParagraph"/>
              <w:ind w:left="110"/>
              <w:rPr>
                <w:sz w:val="24"/>
                <w:szCs w:val="24"/>
              </w:rPr>
            </w:pPr>
            <w:r>
              <w:rPr>
                <w:spacing w:val="-5"/>
                <w:sz w:val="24"/>
                <w:szCs w:val="24"/>
              </w:rPr>
              <w:t>M2</w:t>
            </w:r>
          </w:p>
        </w:tc>
        <w:tc>
          <w:tcPr>
            <w:tcW w:w="2954" w:type="dxa"/>
          </w:tcPr>
          <w:p w14:paraId="2C5D87F4" w14:textId="77777777" w:rsidR="00090B6F" w:rsidRDefault="00000000">
            <w:pPr>
              <w:pStyle w:val="TableParagraph"/>
              <w:ind w:left="105"/>
              <w:rPr>
                <w:sz w:val="24"/>
                <w:szCs w:val="24"/>
              </w:rPr>
            </w:pPr>
            <w:r>
              <w:rPr>
                <w:spacing w:val="-2"/>
                <w:sz w:val="24"/>
                <w:szCs w:val="24"/>
              </w:rPr>
              <w:t>INPUT</w:t>
            </w:r>
          </w:p>
        </w:tc>
        <w:tc>
          <w:tcPr>
            <w:tcW w:w="2954" w:type="dxa"/>
          </w:tcPr>
          <w:p w14:paraId="1B356765" w14:textId="77777777" w:rsidR="00090B6F" w:rsidRDefault="00000000">
            <w:pPr>
              <w:pStyle w:val="TableParagraph"/>
              <w:rPr>
                <w:sz w:val="24"/>
                <w:szCs w:val="24"/>
              </w:rPr>
            </w:pPr>
            <w:r>
              <w:rPr>
                <w:spacing w:val="-2"/>
                <w:sz w:val="24"/>
                <w:szCs w:val="24"/>
              </w:rPr>
              <w:t>Message-</w:t>
            </w:r>
            <w:r>
              <w:rPr>
                <w:spacing w:val="-5"/>
                <w:sz w:val="24"/>
                <w:szCs w:val="24"/>
              </w:rPr>
              <w:t>2.</w:t>
            </w:r>
          </w:p>
        </w:tc>
      </w:tr>
      <w:tr w:rsidR="00090B6F" w14:paraId="27E7535B" w14:textId="77777777">
        <w:trPr>
          <w:trHeight w:val="411"/>
        </w:trPr>
        <w:tc>
          <w:tcPr>
            <w:tcW w:w="2958" w:type="dxa"/>
          </w:tcPr>
          <w:p w14:paraId="3C98D601" w14:textId="77777777" w:rsidR="00090B6F" w:rsidRDefault="00000000">
            <w:pPr>
              <w:pStyle w:val="TableParagraph"/>
              <w:ind w:left="110"/>
              <w:rPr>
                <w:sz w:val="24"/>
                <w:szCs w:val="24"/>
              </w:rPr>
            </w:pPr>
            <w:r>
              <w:rPr>
                <w:spacing w:val="-5"/>
                <w:sz w:val="24"/>
                <w:szCs w:val="24"/>
              </w:rPr>
              <w:t>M3</w:t>
            </w:r>
          </w:p>
        </w:tc>
        <w:tc>
          <w:tcPr>
            <w:tcW w:w="2954" w:type="dxa"/>
          </w:tcPr>
          <w:p w14:paraId="4E56B8F5" w14:textId="77777777" w:rsidR="00090B6F" w:rsidRDefault="00000000">
            <w:pPr>
              <w:pStyle w:val="TableParagraph"/>
              <w:ind w:left="105"/>
              <w:rPr>
                <w:sz w:val="24"/>
                <w:szCs w:val="24"/>
              </w:rPr>
            </w:pPr>
            <w:r>
              <w:rPr>
                <w:spacing w:val="-2"/>
                <w:sz w:val="24"/>
                <w:szCs w:val="24"/>
              </w:rPr>
              <w:t>INPUT</w:t>
            </w:r>
          </w:p>
        </w:tc>
        <w:tc>
          <w:tcPr>
            <w:tcW w:w="2954" w:type="dxa"/>
          </w:tcPr>
          <w:p w14:paraId="70026B9D" w14:textId="77777777" w:rsidR="00090B6F" w:rsidRDefault="00000000">
            <w:pPr>
              <w:pStyle w:val="TableParagraph"/>
              <w:rPr>
                <w:sz w:val="24"/>
                <w:szCs w:val="24"/>
              </w:rPr>
            </w:pPr>
            <w:r>
              <w:rPr>
                <w:spacing w:val="-2"/>
                <w:sz w:val="24"/>
                <w:szCs w:val="24"/>
              </w:rPr>
              <w:t>Message-</w:t>
            </w:r>
            <w:r>
              <w:rPr>
                <w:spacing w:val="-10"/>
                <w:sz w:val="24"/>
                <w:szCs w:val="24"/>
              </w:rPr>
              <w:t>3</w:t>
            </w:r>
          </w:p>
        </w:tc>
      </w:tr>
      <w:tr w:rsidR="00090B6F" w14:paraId="697F6087" w14:textId="77777777">
        <w:trPr>
          <w:trHeight w:val="416"/>
        </w:trPr>
        <w:tc>
          <w:tcPr>
            <w:tcW w:w="2958" w:type="dxa"/>
          </w:tcPr>
          <w:p w14:paraId="7075A47F" w14:textId="77777777" w:rsidR="00090B6F" w:rsidRDefault="00000000">
            <w:pPr>
              <w:pStyle w:val="TableParagraph"/>
              <w:ind w:left="110"/>
              <w:rPr>
                <w:sz w:val="24"/>
                <w:szCs w:val="24"/>
              </w:rPr>
            </w:pPr>
            <w:r>
              <w:rPr>
                <w:spacing w:val="-5"/>
                <w:sz w:val="24"/>
                <w:szCs w:val="24"/>
              </w:rPr>
              <w:t>M4</w:t>
            </w:r>
          </w:p>
        </w:tc>
        <w:tc>
          <w:tcPr>
            <w:tcW w:w="2954" w:type="dxa"/>
          </w:tcPr>
          <w:p w14:paraId="6C347F31" w14:textId="77777777" w:rsidR="00090B6F" w:rsidRDefault="00000000">
            <w:pPr>
              <w:pStyle w:val="TableParagraph"/>
              <w:ind w:left="105"/>
              <w:rPr>
                <w:sz w:val="24"/>
                <w:szCs w:val="24"/>
              </w:rPr>
            </w:pPr>
            <w:r>
              <w:rPr>
                <w:spacing w:val="-2"/>
                <w:sz w:val="24"/>
                <w:szCs w:val="24"/>
              </w:rPr>
              <w:t>INPUT</w:t>
            </w:r>
          </w:p>
        </w:tc>
        <w:tc>
          <w:tcPr>
            <w:tcW w:w="2954" w:type="dxa"/>
          </w:tcPr>
          <w:p w14:paraId="350059BC" w14:textId="77777777" w:rsidR="00090B6F" w:rsidRDefault="00000000">
            <w:pPr>
              <w:pStyle w:val="TableParagraph"/>
              <w:rPr>
                <w:sz w:val="24"/>
                <w:szCs w:val="24"/>
              </w:rPr>
            </w:pPr>
            <w:r>
              <w:rPr>
                <w:spacing w:val="-2"/>
                <w:sz w:val="24"/>
                <w:szCs w:val="24"/>
              </w:rPr>
              <w:t>Message-</w:t>
            </w:r>
            <w:r>
              <w:rPr>
                <w:spacing w:val="-10"/>
                <w:sz w:val="24"/>
                <w:szCs w:val="24"/>
              </w:rPr>
              <w:t>4</w:t>
            </w:r>
          </w:p>
        </w:tc>
      </w:tr>
      <w:tr w:rsidR="00090B6F" w14:paraId="1A155DD8" w14:textId="77777777">
        <w:trPr>
          <w:trHeight w:val="405"/>
        </w:trPr>
        <w:tc>
          <w:tcPr>
            <w:tcW w:w="2958" w:type="dxa"/>
          </w:tcPr>
          <w:p w14:paraId="56A71613" w14:textId="77777777" w:rsidR="00090B6F" w:rsidRDefault="00000000">
            <w:pPr>
              <w:pStyle w:val="TableParagraph"/>
              <w:ind w:left="110"/>
              <w:rPr>
                <w:sz w:val="24"/>
                <w:szCs w:val="24"/>
              </w:rPr>
            </w:pPr>
            <w:r>
              <w:rPr>
                <w:spacing w:val="-5"/>
                <w:sz w:val="24"/>
                <w:szCs w:val="24"/>
              </w:rPr>
              <w:t>M5</w:t>
            </w:r>
          </w:p>
        </w:tc>
        <w:tc>
          <w:tcPr>
            <w:tcW w:w="2954" w:type="dxa"/>
          </w:tcPr>
          <w:p w14:paraId="6306BA7B" w14:textId="77777777" w:rsidR="00090B6F" w:rsidRDefault="00000000">
            <w:pPr>
              <w:pStyle w:val="TableParagraph"/>
              <w:ind w:left="105"/>
              <w:rPr>
                <w:sz w:val="24"/>
                <w:szCs w:val="24"/>
              </w:rPr>
            </w:pPr>
            <w:r>
              <w:rPr>
                <w:spacing w:val="-2"/>
                <w:sz w:val="24"/>
                <w:szCs w:val="24"/>
              </w:rPr>
              <w:t>INPUT</w:t>
            </w:r>
          </w:p>
        </w:tc>
        <w:tc>
          <w:tcPr>
            <w:tcW w:w="2954" w:type="dxa"/>
          </w:tcPr>
          <w:p w14:paraId="142CE9E3" w14:textId="77777777" w:rsidR="00090B6F" w:rsidRDefault="00000000">
            <w:pPr>
              <w:pStyle w:val="TableParagraph"/>
              <w:rPr>
                <w:sz w:val="24"/>
                <w:szCs w:val="24"/>
              </w:rPr>
            </w:pPr>
            <w:r>
              <w:rPr>
                <w:spacing w:val="-2"/>
                <w:sz w:val="24"/>
                <w:szCs w:val="24"/>
              </w:rPr>
              <w:t>Message-</w:t>
            </w:r>
            <w:r>
              <w:rPr>
                <w:spacing w:val="-10"/>
                <w:sz w:val="24"/>
                <w:szCs w:val="24"/>
              </w:rPr>
              <w:t>5</w:t>
            </w:r>
          </w:p>
        </w:tc>
      </w:tr>
      <w:tr w:rsidR="00090B6F" w14:paraId="02543EE2" w14:textId="77777777">
        <w:trPr>
          <w:trHeight w:val="676"/>
        </w:trPr>
        <w:tc>
          <w:tcPr>
            <w:tcW w:w="2958" w:type="dxa"/>
          </w:tcPr>
          <w:p w14:paraId="40BDD9AC" w14:textId="77777777" w:rsidR="00090B6F" w:rsidRDefault="00000000">
            <w:pPr>
              <w:pStyle w:val="TableParagraph"/>
              <w:ind w:left="110"/>
              <w:rPr>
                <w:sz w:val="24"/>
                <w:szCs w:val="24"/>
              </w:rPr>
            </w:pPr>
            <w:r>
              <w:rPr>
                <w:sz w:val="24"/>
                <w:szCs w:val="24"/>
              </w:rPr>
              <w:t>M6</w:t>
            </w:r>
            <w:r>
              <w:rPr>
                <w:spacing w:val="-1"/>
                <w:sz w:val="24"/>
                <w:szCs w:val="24"/>
              </w:rPr>
              <w:t xml:space="preserve"> </w:t>
            </w:r>
            <w:r>
              <w:rPr>
                <w:sz w:val="24"/>
                <w:szCs w:val="24"/>
              </w:rPr>
              <w:t>/</w:t>
            </w:r>
            <w:r>
              <w:rPr>
                <w:spacing w:val="-1"/>
                <w:sz w:val="24"/>
                <w:szCs w:val="24"/>
              </w:rPr>
              <w:t xml:space="preserve"> </w:t>
            </w:r>
            <w:r>
              <w:rPr>
                <w:spacing w:val="-2"/>
                <w:sz w:val="24"/>
                <w:szCs w:val="24"/>
              </w:rPr>
              <w:t>MSEL0</w:t>
            </w:r>
          </w:p>
        </w:tc>
        <w:tc>
          <w:tcPr>
            <w:tcW w:w="2954" w:type="dxa"/>
          </w:tcPr>
          <w:p w14:paraId="4E5469C9" w14:textId="77777777" w:rsidR="00090B6F" w:rsidRDefault="00000000">
            <w:pPr>
              <w:pStyle w:val="TableParagraph"/>
              <w:ind w:left="105"/>
              <w:rPr>
                <w:sz w:val="24"/>
                <w:szCs w:val="24"/>
              </w:rPr>
            </w:pPr>
            <w:r>
              <w:rPr>
                <w:spacing w:val="-2"/>
                <w:sz w:val="24"/>
                <w:szCs w:val="24"/>
              </w:rPr>
              <w:t>INPUT</w:t>
            </w:r>
          </w:p>
        </w:tc>
        <w:tc>
          <w:tcPr>
            <w:tcW w:w="2954" w:type="dxa"/>
          </w:tcPr>
          <w:p w14:paraId="176B16BE" w14:textId="77777777" w:rsidR="00090B6F" w:rsidRDefault="00000000">
            <w:pPr>
              <w:pStyle w:val="TableParagraph"/>
              <w:spacing w:line="276" w:lineRule="auto"/>
              <w:ind w:right="505"/>
              <w:rPr>
                <w:sz w:val="24"/>
                <w:szCs w:val="24"/>
              </w:rPr>
            </w:pPr>
            <w:r>
              <w:rPr>
                <w:sz w:val="24"/>
                <w:szCs w:val="24"/>
              </w:rPr>
              <w:t>Message-6,</w:t>
            </w:r>
            <w:r>
              <w:rPr>
                <w:spacing w:val="-18"/>
                <w:sz w:val="24"/>
                <w:szCs w:val="24"/>
              </w:rPr>
              <w:t xml:space="preserve"> </w:t>
            </w:r>
            <w:r>
              <w:rPr>
                <w:sz w:val="24"/>
                <w:szCs w:val="24"/>
              </w:rPr>
              <w:t>Message select 0.</w:t>
            </w:r>
          </w:p>
        </w:tc>
      </w:tr>
      <w:tr w:rsidR="00090B6F" w14:paraId="027BCDDE" w14:textId="77777777">
        <w:trPr>
          <w:trHeight w:val="707"/>
        </w:trPr>
        <w:tc>
          <w:tcPr>
            <w:tcW w:w="2958" w:type="dxa"/>
          </w:tcPr>
          <w:p w14:paraId="74FD1EFE" w14:textId="77777777" w:rsidR="00090B6F" w:rsidRDefault="00000000">
            <w:pPr>
              <w:pStyle w:val="TableParagraph"/>
              <w:ind w:left="110"/>
              <w:rPr>
                <w:sz w:val="24"/>
                <w:szCs w:val="24"/>
              </w:rPr>
            </w:pPr>
            <w:r>
              <w:rPr>
                <w:sz w:val="24"/>
                <w:szCs w:val="24"/>
              </w:rPr>
              <w:t>M7</w:t>
            </w:r>
            <w:r>
              <w:rPr>
                <w:spacing w:val="-1"/>
                <w:sz w:val="24"/>
                <w:szCs w:val="24"/>
              </w:rPr>
              <w:t xml:space="preserve"> </w:t>
            </w:r>
            <w:r>
              <w:rPr>
                <w:sz w:val="24"/>
                <w:szCs w:val="24"/>
              </w:rPr>
              <w:t>/</w:t>
            </w:r>
            <w:r>
              <w:rPr>
                <w:spacing w:val="-1"/>
                <w:sz w:val="24"/>
                <w:szCs w:val="24"/>
              </w:rPr>
              <w:t xml:space="preserve"> </w:t>
            </w:r>
            <w:r>
              <w:rPr>
                <w:spacing w:val="-2"/>
                <w:sz w:val="24"/>
                <w:szCs w:val="24"/>
              </w:rPr>
              <w:t>MSEL1</w:t>
            </w:r>
          </w:p>
        </w:tc>
        <w:tc>
          <w:tcPr>
            <w:tcW w:w="2954" w:type="dxa"/>
          </w:tcPr>
          <w:p w14:paraId="2D9AEDA3" w14:textId="77777777" w:rsidR="00090B6F" w:rsidRDefault="00000000">
            <w:pPr>
              <w:pStyle w:val="TableParagraph"/>
              <w:ind w:left="105"/>
              <w:rPr>
                <w:sz w:val="24"/>
                <w:szCs w:val="24"/>
              </w:rPr>
            </w:pPr>
            <w:r>
              <w:rPr>
                <w:spacing w:val="-2"/>
                <w:sz w:val="24"/>
                <w:szCs w:val="24"/>
              </w:rPr>
              <w:t>INPUT</w:t>
            </w:r>
          </w:p>
        </w:tc>
        <w:tc>
          <w:tcPr>
            <w:tcW w:w="2954" w:type="dxa"/>
          </w:tcPr>
          <w:p w14:paraId="2B9B5E42" w14:textId="77777777" w:rsidR="00090B6F" w:rsidRDefault="00000000">
            <w:pPr>
              <w:pStyle w:val="TableParagraph"/>
              <w:spacing w:line="276" w:lineRule="auto"/>
              <w:ind w:right="505"/>
              <w:rPr>
                <w:sz w:val="24"/>
                <w:szCs w:val="24"/>
              </w:rPr>
            </w:pPr>
            <w:r>
              <w:rPr>
                <w:sz w:val="24"/>
                <w:szCs w:val="24"/>
              </w:rPr>
              <w:t>Message-7,</w:t>
            </w:r>
            <w:r>
              <w:rPr>
                <w:spacing w:val="-18"/>
                <w:sz w:val="24"/>
                <w:szCs w:val="24"/>
              </w:rPr>
              <w:t xml:space="preserve"> </w:t>
            </w:r>
            <w:r>
              <w:rPr>
                <w:sz w:val="24"/>
                <w:szCs w:val="24"/>
              </w:rPr>
              <w:t>Message select 1.</w:t>
            </w:r>
          </w:p>
        </w:tc>
      </w:tr>
    </w:tbl>
    <w:p w14:paraId="6295607D" w14:textId="77777777" w:rsidR="00090B6F" w:rsidRDefault="00000000">
      <w:pPr>
        <w:spacing w:line="276" w:lineRule="auto"/>
        <w:rPr>
          <w:sz w:val="20"/>
          <w:lang w:val="en-IN"/>
        </w:rPr>
      </w:pPr>
      <w:r>
        <w:rPr>
          <w:sz w:val="20"/>
          <w:lang w:val="en-IN"/>
        </w:rPr>
        <w:t xml:space="preserve">          </w:t>
      </w:r>
    </w:p>
    <w:p w14:paraId="17A38703" w14:textId="77777777" w:rsidR="00090B6F" w:rsidRDefault="00000000">
      <w:pPr>
        <w:spacing w:line="276" w:lineRule="auto"/>
        <w:rPr>
          <w:sz w:val="28"/>
        </w:rPr>
        <w:sectPr w:rsidR="00090B6F">
          <w:type w:val="continuous"/>
          <w:pgSz w:w="12240" w:h="15840"/>
          <w:pgMar w:top="940" w:right="340" w:bottom="1200" w:left="820" w:header="0" w:footer="950" w:gutter="0"/>
          <w:cols w:space="720"/>
        </w:sectPr>
      </w:pPr>
      <w:r>
        <w:rPr>
          <w:sz w:val="20"/>
          <w:lang w:val="en-IN"/>
        </w:rPr>
        <w:t xml:space="preserve">          </w:t>
      </w:r>
      <w:r>
        <w:rPr>
          <w:noProof/>
          <w:sz w:val="20"/>
        </w:rPr>
        <w:drawing>
          <wp:inline distT="0" distB="0" distL="0" distR="0" wp14:anchorId="47BD3F78" wp14:editId="4238BF40">
            <wp:extent cx="5476875" cy="4629785"/>
            <wp:effectExtent l="0" t="0" r="9525" b="3175"/>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cstate="print"/>
                    <a:stretch>
                      <a:fillRect/>
                    </a:stretch>
                  </pic:blipFill>
                  <pic:spPr>
                    <a:xfrm>
                      <a:off x="0" y="0"/>
                      <a:ext cx="5477152" cy="4629785"/>
                    </a:xfrm>
                    <a:prstGeom prst="rect">
                      <a:avLst/>
                    </a:prstGeom>
                  </pic:spPr>
                </pic:pic>
              </a:graphicData>
            </a:graphic>
          </wp:inline>
        </w:drawing>
      </w:r>
    </w:p>
    <w:p w14:paraId="777F4246" w14:textId="77777777" w:rsidR="00090B6F" w:rsidRDefault="00090B6F">
      <w:pPr>
        <w:pStyle w:val="BodyText"/>
        <w:spacing w:before="92"/>
        <w:rPr>
          <w:b/>
          <w:sz w:val="28"/>
        </w:rPr>
      </w:pPr>
    </w:p>
    <w:p w14:paraId="681E5C81" w14:textId="77777777" w:rsidR="00090B6F" w:rsidRDefault="00000000">
      <w:pPr>
        <w:ind w:left="620"/>
        <w:rPr>
          <w:b/>
          <w:sz w:val="24"/>
          <w:szCs w:val="24"/>
        </w:rPr>
      </w:pPr>
      <w:r>
        <w:rPr>
          <w:b/>
          <w:sz w:val="24"/>
          <w:szCs w:val="24"/>
        </w:rPr>
        <w:t>MESSAGE</w:t>
      </w:r>
      <w:r>
        <w:rPr>
          <w:b/>
          <w:spacing w:val="-15"/>
          <w:sz w:val="24"/>
          <w:szCs w:val="24"/>
        </w:rPr>
        <w:t xml:space="preserve"> </w:t>
      </w:r>
      <w:r>
        <w:rPr>
          <w:b/>
          <w:spacing w:val="-4"/>
          <w:sz w:val="24"/>
          <w:szCs w:val="24"/>
        </w:rPr>
        <w:t>MODE</w:t>
      </w:r>
    </w:p>
    <w:p w14:paraId="6FCFC269" w14:textId="77777777" w:rsidR="00090B6F" w:rsidRDefault="00000000">
      <w:pPr>
        <w:spacing w:before="253" w:line="360" w:lineRule="auto"/>
        <w:ind w:left="620" w:right="760"/>
        <w:rPr>
          <w:sz w:val="24"/>
          <w:szCs w:val="24"/>
        </w:rPr>
      </w:pPr>
      <w:r>
        <w:rPr>
          <w:sz w:val="24"/>
          <w:szCs w:val="24"/>
        </w:rPr>
        <w:t>In fixed 1/ 2/ 4/ 8 message mode (C2.0), user can divide the memory averagely for 1, 2, 4 or 8 message(s). The message mode will be applied after chip reset by the MSEL0 and MSEL1 pin.</w:t>
      </w:r>
      <w:r>
        <w:rPr>
          <w:spacing w:val="40"/>
          <w:sz w:val="24"/>
          <w:szCs w:val="24"/>
        </w:rPr>
        <w:t xml:space="preserve"> </w:t>
      </w:r>
      <w:r>
        <w:rPr>
          <w:sz w:val="24"/>
          <w:szCs w:val="24"/>
        </w:rPr>
        <w:t>Please note the message should be recorded and played in same message mode, we CAN NOT guarantee the message is complete after message mode changed. For example, user recorded 8 messages</w:t>
      </w:r>
      <w:r>
        <w:rPr>
          <w:spacing w:val="-3"/>
          <w:sz w:val="24"/>
          <w:szCs w:val="24"/>
        </w:rPr>
        <w:t xml:space="preserve"> </w:t>
      </w:r>
      <w:r>
        <w:rPr>
          <w:sz w:val="24"/>
          <w:szCs w:val="24"/>
        </w:rPr>
        <w:t>in</w:t>
      </w:r>
      <w:r>
        <w:rPr>
          <w:spacing w:val="-2"/>
          <w:sz w:val="24"/>
          <w:szCs w:val="24"/>
        </w:rPr>
        <w:t xml:space="preserve"> </w:t>
      </w:r>
      <w:r>
        <w:rPr>
          <w:sz w:val="24"/>
          <w:szCs w:val="24"/>
        </w:rPr>
        <w:t>the</w:t>
      </w:r>
      <w:r>
        <w:rPr>
          <w:spacing w:val="-6"/>
          <w:sz w:val="24"/>
          <w:szCs w:val="24"/>
        </w:rPr>
        <w:t xml:space="preserve"> </w:t>
      </w:r>
      <w:r>
        <w:rPr>
          <w:sz w:val="24"/>
          <w:szCs w:val="24"/>
        </w:rPr>
        <w:t>8-message</w:t>
      </w:r>
      <w:r>
        <w:rPr>
          <w:spacing w:val="-2"/>
          <w:sz w:val="24"/>
          <w:szCs w:val="24"/>
        </w:rPr>
        <w:t xml:space="preserve"> </w:t>
      </w:r>
      <w:r>
        <w:rPr>
          <w:sz w:val="24"/>
          <w:szCs w:val="24"/>
        </w:rPr>
        <w:t>mode,</w:t>
      </w:r>
      <w:r>
        <w:rPr>
          <w:spacing w:val="-2"/>
          <w:sz w:val="24"/>
          <w:szCs w:val="24"/>
        </w:rPr>
        <w:t xml:space="preserve"> </w:t>
      </w:r>
      <w:r>
        <w:rPr>
          <w:sz w:val="24"/>
          <w:szCs w:val="24"/>
        </w:rPr>
        <w:t>those</w:t>
      </w:r>
      <w:r>
        <w:rPr>
          <w:spacing w:val="-2"/>
          <w:sz w:val="24"/>
          <w:szCs w:val="24"/>
        </w:rPr>
        <w:t xml:space="preserve"> </w:t>
      </w:r>
      <w:r>
        <w:rPr>
          <w:sz w:val="24"/>
          <w:szCs w:val="24"/>
        </w:rPr>
        <w:t>messages</w:t>
      </w:r>
      <w:r>
        <w:rPr>
          <w:spacing w:val="-3"/>
          <w:sz w:val="24"/>
          <w:szCs w:val="24"/>
        </w:rPr>
        <w:t xml:space="preserve"> </w:t>
      </w:r>
      <w:r>
        <w:rPr>
          <w:sz w:val="24"/>
          <w:szCs w:val="24"/>
        </w:rPr>
        <w:t>can</w:t>
      </w:r>
      <w:r>
        <w:rPr>
          <w:spacing w:val="-6"/>
          <w:sz w:val="24"/>
          <w:szCs w:val="24"/>
        </w:rPr>
        <w:t xml:space="preserve"> </w:t>
      </w:r>
      <w:r>
        <w:rPr>
          <w:sz w:val="24"/>
          <w:szCs w:val="24"/>
        </w:rPr>
        <w:t>be</w:t>
      </w:r>
      <w:r>
        <w:rPr>
          <w:spacing w:val="-6"/>
          <w:sz w:val="24"/>
          <w:szCs w:val="24"/>
        </w:rPr>
        <w:t xml:space="preserve"> </w:t>
      </w:r>
      <w:r>
        <w:rPr>
          <w:sz w:val="24"/>
          <w:szCs w:val="24"/>
        </w:rPr>
        <w:t>played</w:t>
      </w:r>
      <w:r>
        <w:rPr>
          <w:spacing w:val="-2"/>
          <w:sz w:val="24"/>
          <w:szCs w:val="24"/>
        </w:rPr>
        <w:t xml:space="preserve"> </w:t>
      </w:r>
      <w:r>
        <w:rPr>
          <w:sz w:val="24"/>
          <w:szCs w:val="24"/>
        </w:rPr>
        <w:t>in</w:t>
      </w:r>
      <w:r>
        <w:rPr>
          <w:spacing w:val="-6"/>
          <w:sz w:val="24"/>
          <w:szCs w:val="24"/>
        </w:rPr>
        <w:t xml:space="preserve"> </w:t>
      </w:r>
      <w:r>
        <w:rPr>
          <w:sz w:val="24"/>
          <w:szCs w:val="24"/>
        </w:rPr>
        <w:t>8-message</w:t>
      </w:r>
      <w:r>
        <w:rPr>
          <w:spacing w:val="-2"/>
          <w:sz w:val="24"/>
          <w:szCs w:val="24"/>
        </w:rPr>
        <w:t xml:space="preserve"> </w:t>
      </w:r>
      <w:r>
        <w:rPr>
          <w:sz w:val="24"/>
          <w:szCs w:val="24"/>
        </w:rPr>
        <w:t>mode</w:t>
      </w:r>
      <w:r>
        <w:rPr>
          <w:spacing w:val="-6"/>
          <w:sz w:val="24"/>
          <w:szCs w:val="24"/>
        </w:rPr>
        <w:t xml:space="preserve"> </w:t>
      </w:r>
      <w:r>
        <w:rPr>
          <w:sz w:val="24"/>
          <w:szCs w:val="24"/>
        </w:rPr>
        <w:t>only.</w:t>
      </w:r>
      <w:r>
        <w:rPr>
          <w:spacing w:val="-2"/>
          <w:sz w:val="24"/>
          <w:szCs w:val="24"/>
        </w:rPr>
        <w:t xml:space="preserve"> </w:t>
      </w:r>
      <w:r>
        <w:rPr>
          <w:sz w:val="24"/>
          <w:szCs w:val="24"/>
        </w:rPr>
        <w:t>If user changed to 1, 2 or 4 message mode, system will discard those messages.</w:t>
      </w:r>
    </w:p>
    <w:p w14:paraId="10623886" w14:textId="77777777" w:rsidR="00090B6F" w:rsidRDefault="00000000">
      <w:pPr>
        <w:tabs>
          <w:tab w:val="left" w:pos="1076"/>
        </w:tabs>
        <w:spacing w:line="360" w:lineRule="auto"/>
        <w:ind w:left="620"/>
        <w:rPr>
          <w:sz w:val="24"/>
          <w:szCs w:val="24"/>
        </w:rPr>
      </w:pPr>
      <w:r>
        <w:rPr>
          <w:spacing w:val="-10"/>
          <w:sz w:val="24"/>
          <w:szCs w:val="24"/>
        </w:rPr>
        <w:t></w:t>
      </w:r>
      <w:r>
        <w:rPr>
          <w:sz w:val="24"/>
          <w:szCs w:val="24"/>
        </w:rPr>
        <w:tab/>
        <w:t>8-Message</w:t>
      </w:r>
      <w:r>
        <w:rPr>
          <w:spacing w:val="-10"/>
          <w:sz w:val="24"/>
          <w:szCs w:val="24"/>
        </w:rPr>
        <w:t xml:space="preserve"> </w:t>
      </w:r>
      <w:r>
        <w:rPr>
          <w:spacing w:val="-4"/>
          <w:sz w:val="24"/>
          <w:szCs w:val="24"/>
        </w:rPr>
        <w:t>Mode</w:t>
      </w:r>
    </w:p>
    <w:p w14:paraId="231F2241" w14:textId="77777777" w:rsidR="00090B6F" w:rsidRDefault="00000000">
      <w:pPr>
        <w:spacing w:before="242" w:line="360" w:lineRule="auto"/>
        <w:ind w:left="620" w:right="1236"/>
        <w:rPr>
          <w:sz w:val="24"/>
          <w:szCs w:val="24"/>
        </w:rPr>
      </w:pPr>
      <w:r>
        <w:rPr>
          <w:sz w:val="24"/>
          <w:szCs w:val="24"/>
        </w:rPr>
        <w:t>The</w:t>
      </w:r>
      <w:r>
        <w:rPr>
          <w:spacing w:val="-1"/>
          <w:sz w:val="24"/>
          <w:szCs w:val="24"/>
        </w:rPr>
        <w:t xml:space="preserve"> </w:t>
      </w:r>
      <w:r>
        <w:rPr>
          <w:sz w:val="24"/>
          <w:szCs w:val="24"/>
        </w:rPr>
        <w:t>memory</w:t>
      </w:r>
      <w:r>
        <w:rPr>
          <w:spacing w:val="-2"/>
          <w:sz w:val="24"/>
          <w:szCs w:val="24"/>
        </w:rPr>
        <w:t xml:space="preserve"> </w:t>
      </w:r>
      <w:r>
        <w:rPr>
          <w:sz w:val="24"/>
          <w:szCs w:val="24"/>
        </w:rPr>
        <w:t>will</w:t>
      </w:r>
      <w:r>
        <w:rPr>
          <w:spacing w:val="-3"/>
          <w:sz w:val="24"/>
          <w:szCs w:val="24"/>
        </w:rPr>
        <w:t xml:space="preserve"> </w:t>
      </w:r>
      <w:r>
        <w:rPr>
          <w:sz w:val="24"/>
          <w:szCs w:val="24"/>
        </w:rPr>
        <w:t>be</w:t>
      </w:r>
      <w:r>
        <w:rPr>
          <w:spacing w:val="-5"/>
          <w:sz w:val="24"/>
          <w:szCs w:val="24"/>
        </w:rPr>
        <w:t xml:space="preserve"> </w:t>
      </w:r>
      <w:r>
        <w:rPr>
          <w:sz w:val="24"/>
          <w:szCs w:val="24"/>
        </w:rPr>
        <w:t>divided</w:t>
      </w:r>
      <w:r>
        <w:rPr>
          <w:spacing w:val="-1"/>
          <w:sz w:val="24"/>
          <w:szCs w:val="24"/>
        </w:rPr>
        <w:t xml:space="preserve"> </w:t>
      </w:r>
      <w:r>
        <w:rPr>
          <w:sz w:val="24"/>
          <w:szCs w:val="24"/>
        </w:rPr>
        <w:t>to</w:t>
      </w:r>
      <w:r>
        <w:rPr>
          <w:spacing w:val="-5"/>
          <w:sz w:val="24"/>
          <w:szCs w:val="24"/>
        </w:rPr>
        <w:t xml:space="preserve"> </w:t>
      </w:r>
      <w:r>
        <w:rPr>
          <w:sz w:val="24"/>
          <w:szCs w:val="24"/>
        </w:rPr>
        <w:t>8</w:t>
      </w:r>
      <w:r>
        <w:rPr>
          <w:spacing w:val="-1"/>
          <w:sz w:val="24"/>
          <w:szCs w:val="24"/>
        </w:rPr>
        <w:t xml:space="preserve"> </w:t>
      </w:r>
      <w:r>
        <w:rPr>
          <w:sz w:val="24"/>
          <w:szCs w:val="24"/>
        </w:rPr>
        <w:t>messages</w:t>
      </w:r>
      <w:r>
        <w:rPr>
          <w:spacing w:val="-7"/>
          <w:sz w:val="24"/>
          <w:szCs w:val="24"/>
        </w:rPr>
        <w:t xml:space="preserve"> </w:t>
      </w:r>
      <w:r>
        <w:rPr>
          <w:sz w:val="24"/>
          <w:szCs w:val="24"/>
        </w:rPr>
        <w:t>averagely</w:t>
      </w:r>
      <w:r>
        <w:rPr>
          <w:spacing w:val="-2"/>
          <w:sz w:val="24"/>
          <w:szCs w:val="24"/>
        </w:rPr>
        <w:t xml:space="preserve"> </w:t>
      </w:r>
      <w:r>
        <w:rPr>
          <w:sz w:val="24"/>
          <w:szCs w:val="24"/>
        </w:rPr>
        <w:t>when</w:t>
      </w:r>
      <w:r>
        <w:rPr>
          <w:spacing w:val="-5"/>
          <w:sz w:val="24"/>
          <w:szCs w:val="24"/>
        </w:rPr>
        <w:t xml:space="preserve"> </w:t>
      </w:r>
      <w:r>
        <w:rPr>
          <w:sz w:val="24"/>
          <w:szCs w:val="24"/>
        </w:rPr>
        <w:t>both</w:t>
      </w:r>
      <w:r>
        <w:rPr>
          <w:spacing w:val="-1"/>
          <w:sz w:val="24"/>
          <w:szCs w:val="24"/>
        </w:rPr>
        <w:t xml:space="preserve"> </w:t>
      </w:r>
      <w:r>
        <w:rPr>
          <w:sz w:val="24"/>
          <w:szCs w:val="24"/>
        </w:rPr>
        <w:t>MSEL0</w:t>
      </w:r>
      <w:r>
        <w:rPr>
          <w:spacing w:val="-1"/>
          <w:sz w:val="24"/>
          <w:szCs w:val="24"/>
        </w:rPr>
        <w:t xml:space="preserve"> </w:t>
      </w:r>
      <w:r>
        <w:rPr>
          <w:sz w:val="24"/>
          <w:szCs w:val="24"/>
        </w:rPr>
        <w:t>and</w:t>
      </w:r>
      <w:r>
        <w:rPr>
          <w:spacing w:val="-1"/>
          <w:sz w:val="24"/>
          <w:szCs w:val="24"/>
        </w:rPr>
        <w:t xml:space="preserve"> </w:t>
      </w:r>
      <w:r>
        <w:rPr>
          <w:sz w:val="24"/>
          <w:szCs w:val="24"/>
        </w:rPr>
        <w:t>MSEL1</w:t>
      </w:r>
      <w:r>
        <w:rPr>
          <w:spacing w:val="-1"/>
          <w:sz w:val="24"/>
          <w:szCs w:val="24"/>
        </w:rPr>
        <w:t xml:space="preserve"> </w:t>
      </w:r>
      <w:r>
        <w:rPr>
          <w:sz w:val="24"/>
          <w:szCs w:val="24"/>
        </w:rPr>
        <w:t>pin</w:t>
      </w:r>
      <w:r>
        <w:rPr>
          <w:spacing w:val="-5"/>
          <w:sz w:val="24"/>
          <w:szCs w:val="24"/>
        </w:rPr>
        <w:t xml:space="preserve"> </w:t>
      </w:r>
      <w:r>
        <w:rPr>
          <w:sz w:val="24"/>
          <w:szCs w:val="24"/>
        </w:rPr>
        <w:t>float after chip reset.</w:t>
      </w:r>
    </w:p>
    <w:p w14:paraId="7C71EC94" w14:textId="77777777" w:rsidR="00090B6F" w:rsidRDefault="00000000">
      <w:pPr>
        <w:spacing w:line="360" w:lineRule="auto"/>
        <w:rPr>
          <w:rFonts w:ascii="Arial MT"/>
          <w:sz w:val="20"/>
        </w:rPr>
      </w:pPr>
      <w:r>
        <w:rPr>
          <w:rFonts w:ascii="Arial MT"/>
          <w:sz w:val="20"/>
          <w:lang w:val="en-IN"/>
        </w:rPr>
        <w:t xml:space="preserve">           </w:t>
      </w:r>
      <w:r>
        <w:rPr>
          <w:rFonts w:ascii="Arial MT"/>
          <w:noProof/>
          <w:sz w:val="20"/>
        </w:rPr>
        <w:drawing>
          <wp:inline distT="0" distB="0" distL="0" distR="0" wp14:anchorId="160DE03B" wp14:editId="2D5FF314">
            <wp:extent cx="5436870" cy="4105275"/>
            <wp:effectExtent l="0" t="0" r="3810" b="9525"/>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5" cstate="print"/>
                    <a:stretch>
                      <a:fillRect/>
                    </a:stretch>
                  </pic:blipFill>
                  <pic:spPr>
                    <a:xfrm>
                      <a:off x="0" y="0"/>
                      <a:ext cx="5437184" cy="4105275"/>
                    </a:xfrm>
                    <a:prstGeom prst="rect">
                      <a:avLst/>
                    </a:prstGeom>
                  </pic:spPr>
                </pic:pic>
              </a:graphicData>
            </a:graphic>
          </wp:inline>
        </w:drawing>
      </w:r>
    </w:p>
    <w:p w14:paraId="398DE938" w14:textId="77777777" w:rsidR="00090B6F" w:rsidRDefault="00090B6F">
      <w:pPr>
        <w:spacing w:line="360" w:lineRule="auto"/>
        <w:rPr>
          <w:rFonts w:ascii="Arial MT"/>
          <w:sz w:val="20"/>
        </w:rPr>
      </w:pPr>
    </w:p>
    <w:p w14:paraId="1438E223" w14:textId="77777777" w:rsidR="00090B6F" w:rsidRDefault="00090B6F">
      <w:pPr>
        <w:spacing w:line="360" w:lineRule="auto"/>
        <w:rPr>
          <w:rFonts w:ascii="Arial MT"/>
          <w:sz w:val="20"/>
        </w:rPr>
      </w:pPr>
    </w:p>
    <w:p w14:paraId="6548158E" w14:textId="77777777" w:rsidR="00090B6F" w:rsidRDefault="00000000">
      <w:pPr>
        <w:pStyle w:val="ListParagraph"/>
        <w:numPr>
          <w:ilvl w:val="0"/>
          <w:numId w:val="26"/>
        </w:numPr>
        <w:tabs>
          <w:tab w:val="left" w:pos="816"/>
        </w:tabs>
        <w:spacing w:line="360" w:lineRule="auto"/>
        <w:ind w:left="816" w:hanging="196"/>
        <w:rPr>
          <w:sz w:val="24"/>
          <w:szCs w:val="24"/>
        </w:rPr>
      </w:pPr>
      <w:r>
        <w:rPr>
          <w:sz w:val="24"/>
          <w:szCs w:val="24"/>
        </w:rPr>
        <w:t>Message</w:t>
      </w:r>
      <w:r>
        <w:rPr>
          <w:spacing w:val="-10"/>
          <w:sz w:val="24"/>
          <w:szCs w:val="24"/>
        </w:rPr>
        <w:t xml:space="preserve"> </w:t>
      </w:r>
      <w:r>
        <w:rPr>
          <w:spacing w:val="-4"/>
          <w:sz w:val="24"/>
          <w:szCs w:val="24"/>
        </w:rPr>
        <w:t>Mode</w:t>
      </w:r>
    </w:p>
    <w:p w14:paraId="196FD54F" w14:textId="77777777" w:rsidR="00090B6F" w:rsidRDefault="00000000">
      <w:pPr>
        <w:spacing w:before="237" w:line="360" w:lineRule="auto"/>
        <w:ind w:left="620" w:right="967"/>
        <w:rPr>
          <w:sz w:val="24"/>
          <w:szCs w:val="24"/>
        </w:rPr>
      </w:pPr>
      <w:r>
        <w:rPr>
          <w:sz w:val="24"/>
          <w:szCs w:val="24"/>
        </w:rPr>
        <w:t>The</w:t>
      </w:r>
      <w:r>
        <w:rPr>
          <w:spacing w:val="-1"/>
          <w:sz w:val="24"/>
          <w:szCs w:val="24"/>
        </w:rPr>
        <w:t xml:space="preserve"> </w:t>
      </w:r>
      <w:r>
        <w:rPr>
          <w:sz w:val="24"/>
          <w:szCs w:val="24"/>
        </w:rPr>
        <w:t>memory</w:t>
      </w:r>
      <w:r>
        <w:rPr>
          <w:spacing w:val="-2"/>
          <w:sz w:val="24"/>
          <w:szCs w:val="24"/>
        </w:rPr>
        <w:t xml:space="preserve"> </w:t>
      </w:r>
      <w:r>
        <w:rPr>
          <w:sz w:val="24"/>
          <w:szCs w:val="24"/>
        </w:rPr>
        <w:t>will</w:t>
      </w:r>
      <w:r>
        <w:rPr>
          <w:spacing w:val="-3"/>
          <w:sz w:val="24"/>
          <w:szCs w:val="24"/>
        </w:rPr>
        <w:t xml:space="preserve"> </w:t>
      </w:r>
      <w:r>
        <w:rPr>
          <w:sz w:val="24"/>
          <w:szCs w:val="24"/>
        </w:rPr>
        <w:t>be</w:t>
      </w:r>
      <w:r>
        <w:rPr>
          <w:spacing w:val="-5"/>
          <w:sz w:val="24"/>
          <w:szCs w:val="24"/>
        </w:rPr>
        <w:t xml:space="preserve"> </w:t>
      </w:r>
      <w:r>
        <w:rPr>
          <w:sz w:val="24"/>
          <w:szCs w:val="24"/>
        </w:rPr>
        <w:t>divided</w:t>
      </w:r>
      <w:r>
        <w:rPr>
          <w:spacing w:val="-1"/>
          <w:sz w:val="24"/>
          <w:szCs w:val="24"/>
        </w:rPr>
        <w:t xml:space="preserve"> </w:t>
      </w:r>
      <w:r>
        <w:rPr>
          <w:sz w:val="24"/>
          <w:szCs w:val="24"/>
        </w:rPr>
        <w:t>to</w:t>
      </w:r>
      <w:r>
        <w:rPr>
          <w:spacing w:val="-5"/>
          <w:sz w:val="24"/>
          <w:szCs w:val="24"/>
        </w:rPr>
        <w:t xml:space="preserve"> </w:t>
      </w:r>
      <w:r>
        <w:rPr>
          <w:sz w:val="24"/>
          <w:szCs w:val="24"/>
        </w:rPr>
        <w:t>4</w:t>
      </w:r>
      <w:r>
        <w:rPr>
          <w:spacing w:val="-1"/>
          <w:sz w:val="24"/>
          <w:szCs w:val="24"/>
        </w:rPr>
        <w:t xml:space="preserve"> </w:t>
      </w:r>
      <w:r>
        <w:rPr>
          <w:sz w:val="24"/>
          <w:szCs w:val="24"/>
        </w:rPr>
        <w:t>messages</w:t>
      </w:r>
      <w:r>
        <w:rPr>
          <w:spacing w:val="-7"/>
          <w:sz w:val="24"/>
          <w:szCs w:val="24"/>
        </w:rPr>
        <w:t xml:space="preserve"> </w:t>
      </w:r>
      <w:r>
        <w:rPr>
          <w:sz w:val="24"/>
          <w:szCs w:val="24"/>
        </w:rPr>
        <w:t>averagely</w:t>
      </w:r>
      <w:r>
        <w:rPr>
          <w:spacing w:val="-2"/>
          <w:sz w:val="24"/>
          <w:szCs w:val="24"/>
        </w:rPr>
        <w:t xml:space="preserve"> </w:t>
      </w:r>
      <w:r>
        <w:rPr>
          <w:sz w:val="24"/>
          <w:szCs w:val="24"/>
        </w:rPr>
        <w:t>when</w:t>
      </w:r>
      <w:r>
        <w:rPr>
          <w:spacing w:val="-1"/>
          <w:sz w:val="24"/>
          <w:szCs w:val="24"/>
        </w:rPr>
        <w:t xml:space="preserve"> </w:t>
      </w:r>
      <w:r>
        <w:rPr>
          <w:sz w:val="24"/>
          <w:szCs w:val="24"/>
        </w:rPr>
        <w:t>MSEL0</w:t>
      </w:r>
      <w:r>
        <w:rPr>
          <w:spacing w:val="-1"/>
          <w:sz w:val="24"/>
          <w:szCs w:val="24"/>
        </w:rPr>
        <w:t xml:space="preserve"> </w:t>
      </w:r>
      <w:r>
        <w:rPr>
          <w:sz w:val="24"/>
          <w:szCs w:val="24"/>
        </w:rPr>
        <w:t>pin</w:t>
      </w:r>
      <w:r>
        <w:rPr>
          <w:spacing w:val="-1"/>
          <w:sz w:val="24"/>
          <w:szCs w:val="24"/>
        </w:rPr>
        <w:t xml:space="preserve"> </w:t>
      </w:r>
      <w:r>
        <w:rPr>
          <w:sz w:val="24"/>
          <w:szCs w:val="24"/>
        </w:rPr>
        <w:t>connected</w:t>
      </w:r>
      <w:r>
        <w:rPr>
          <w:spacing w:val="-1"/>
          <w:sz w:val="24"/>
          <w:szCs w:val="24"/>
        </w:rPr>
        <w:t xml:space="preserve"> </w:t>
      </w:r>
      <w:r>
        <w:rPr>
          <w:sz w:val="24"/>
          <w:szCs w:val="24"/>
        </w:rPr>
        <w:t>to</w:t>
      </w:r>
      <w:r>
        <w:rPr>
          <w:spacing w:val="-1"/>
          <w:sz w:val="24"/>
          <w:szCs w:val="24"/>
        </w:rPr>
        <w:t xml:space="preserve"> </w:t>
      </w:r>
      <w:r>
        <w:rPr>
          <w:sz w:val="24"/>
          <w:szCs w:val="24"/>
        </w:rPr>
        <w:t>VSS</w:t>
      </w:r>
      <w:r>
        <w:rPr>
          <w:spacing w:val="-6"/>
          <w:sz w:val="24"/>
          <w:szCs w:val="24"/>
        </w:rPr>
        <w:t xml:space="preserve"> </w:t>
      </w:r>
      <w:r>
        <w:rPr>
          <w:sz w:val="24"/>
          <w:szCs w:val="24"/>
        </w:rPr>
        <w:t>and MSEL1 pin float after chip reset.</w:t>
      </w:r>
    </w:p>
    <w:p w14:paraId="725700AD" w14:textId="77777777" w:rsidR="00090B6F" w:rsidRDefault="00090B6F">
      <w:pPr>
        <w:spacing w:line="360" w:lineRule="auto"/>
        <w:rPr>
          <w:rFonts w:ascii="Arial MT"/>
          <w:sz w:val="20"/>
        </w:rPr>
        <w:sectPr w:rsidR="00090B6F">
          <w:pgSz w:w="12240" w:h="15840"/>
          <w:pgMar w:top="960" w:right="340" w:bottom="1200" w:left="820" w:header="0" w:footer="950" w:gutter="0"/>
          <w:cols w:space="720"/>
        </w:sectPr>
      </w:pPr>
    </w:p>
    <w:p w14:paraId="0EC1E9E8" w14:textId="77777777" w:rsidR="00090B6F" w:rsidRDefault="00090B6F">
      <w:pPr>
        <w:pStyle w:val="BodyText"/>
        <w:spacing w:before="45"/>
        <w:rPr>
          <w:rFonts w:ascii="Arial MT"/>
          <w:sz w:val="20"/>
        </w:rPr>
      </w:pPr>
    </w:p>
    <w:p w14:paraId="403722E7" w14:textId="77777777" w:rsidR="00090B6F" w:rsidRDefault="00000000">
      <w:pPr>
        <w:pStyle w:val="BodyText"/>
        <w:ind w:left="622"/>
        <w:rPr>
          <w:rFonts w:ascii="Arial MT"/>
          <w:sz w:val="20"/>
        </w:rPr>
      </w:pPr>
      <w:r>
        <w:rPr>
          <w:rFonts w:ascii="Arial MT"/>
          <w:noProof/>
          <w:sz w:val="20"/>
        </w:rPr>
        <w:drawing>
          <wp:inline distT="0" distB="0" distL="0" distR="0" wp14:anchorId="54FD1038" wp14:editId="0B6418E7">
            <wp:extent cx="5442585" cy="2910205"/>
            <wp:effectExtent l="0" t="0" r="13335" b="635"/>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cstate="print"/>
                    <a:stretch>
                      <a:fillRect/>
                    </a:stretch>
                  </pic:blipFill>
                  <pic:spPr>
                    <a:xfrm>
                      <a:off x="0" y="0"/>
                      <a:ext cx="5442926" cy="2910205"/>
                    </a:xfrm>
                    <a:prstGeom prst="rect">
                      <a:avLst/>
                    </a:prstGeom>
                  </pic:spPr>
                </pic:pic>
              </a:graphicData>
            </a:graphic>
          </wp:inline>
        </w:drawing>
      </w:r>
    </w:p>
    <w:p w14:paraId="1E42C58C" w14:textId="77777777" w:rsidR="00090B6F" w:rsidRDefault="00090B6F">
      <w:pPr>
        <w:pStyle w:val="BodyText"/>
        <w:spacing w:before="110"/>
        <w:rPr>
          <w:rFonts w:ascii="Arial MT"/>
          <w:sz w:val="22"/>
        </w:rPr>
      </w:pPr>
    </w:p>
    <w:p w14:paraId="02A1463C" w14:textId="77777777" w:rsidR="00090B6F" w:rsidRDefault="00000000">
      <w:pPr>
        <w:spacing w:before="1" w:line="360" w:lineRule="auto"/>
        <w:ind w:left="620"/>
        <w:rPr>
          <w:sz w:val="24"/>
          <w:szCs w:val="24"/>
        </w:rPr>
      </w:pPr>
      <w:r>
        <w:rPr>
          <w:sz w:val="24"/>
          <w:szCs w:val="24"/>
        </w:rPr>
        <w:t>2-Message</w:t>
      </w:r>
      <w:r>
        <w:rPr>
          <w:spacing w:val="-10"/>
          <w:sz w:val="24"/>
          <w:szCs w:val="24"/>
        </w:rPr>
        <w:t xml:space="preserve"> </w:t>
      </w:r>
      <w:r>
        <w:rPr>
          <w:spacing w:val="-4"/>
          <w:sz w:val="24"/>
          <w:szCs w:val="24"/>
        </w:rPr>
        <w:t>Mode</w:t>
      </w:r>
    </w:p>
    <w:p w14:paraId="00100C05" w14:textId="77777777" w:rsidR="00090B6F" w:rsidRDefault="00000000">
      <w:pPr>
        <w:spacing w:before="237" w:line="360" w:lineRule="auto"/>
        <w:ind w:left="620" w:right="967"/>
        <w:rPr>
          <w:rFonts w:ascii="Arial MT"/>
          <w:sz w:val="20"/>
        </w:rPr>
      </w:pPr>
      <w:r>
        <w:rPr>
          <w:sz w:val="24"/>
          <w:szCs w:val="24"/>
        </w:rPr>
        <w:t>The</w:t>
      </w:r>
      <w:r>
        <w:rPr>
          <w:spacing w:val="-1"/>
          <w:sz w:val="24"/>
          <w:szCs w:val="24"/>
        </w:rPr>
        <w:t xml:space="preserve"> </w:t>
      </w:r>
      <w:r>
        <w:rPr>
          <w:sz w:val="24"/>
          <w:szCs w:val="24"/>
        </w:rPr>
        <w:t>memory</w:t>
      </w:r>
      <w:r>
        <w:rPr>
          <w:spacing w:val="-2"/>
          <w:sz w:val="24"/>
          <w:szCs w:val="24"/>
        </w:rPr>
        <w:t xml:space="preserve"> </w:t>
      </w:r>
      <w:r>
        <w:rPr>
          <w:sz w:val="24"/>
          <w:szCs w:val="24"/>
        </w:rPr>
        <w:t>will</w:t>
      </w:r>
      <w:r>
        <w:rPr>
          <w:spacing w:val="-3"/>
          <w:sz w:val="24"/>
          <w:szCs w:val="24"/>
        </w:rPr>
        <w:t xml:space="preserve"> </w:t>
      </w:r>
      <w:r>
        <w:rPr>
          <w:sz w:val="24"/>
          <w:szCs w:val="24"/>
        </w:rPr>
        <w:t>be</w:t>
      </w:r>
      <w:r>
        <w:rPr>
          <w:spacing w:val="-5"/>
          <w:sz w:val="24"/>
          <w:szCs w:val="24"/>
        </w:rPr>
        <w:t xml:space="preserve"> </w:t>
      </w:r>
      <w:r>
        <w:rPr>
          <w:sz w:val="24"/>
          <w:szCs w:val="24"/>
        </w:rPr>
        <w:t>divided</w:t>
      </w:r>
      <w:r>
        <w:rPr>
          <w:spacing w:val="-1"/>
          <w:sz w:val="24"/>
          <w:szCs w:val="24"/>
        </w:rPr>
        <w:t xml:space="preserve"> </w:t>
      </w:r>
      <w:r>
        <w:rPr>
          <w:sz w:val="24"/>
          <w:szCs w:val="24"/>
        </w:rPr>
        <w:t>to</w:t>
      </w:r>
      <w:r>
        <w:rPr>
          <w:spacing w:val="-5"/>
          <w:sz w:val="24"/>
          <w:szCs w:val="24"/>
        </w:rPr>
        <w:t xml:space="preserve"> </w:t>
      </w:r>
      <w:r>
        <w:rPr>
          <w:sz w:val="24"/>
          <w:szCs w:val="24"/>
        </w:rPr>
        <w:t>2</w:t>
      </w:r>
      <w:r>
        <w:rPr>
          <w:spacing w:val="-1"/>
          <w:sz w:val="24"/>
          <w:szCs w:val="24"/>
        </w:rPr>
        <w:t xml:space="preserve"> </w:t>
      </w:r>
      <w:r>
        <w:rPr>
          <w:sz w:val="24"/>
          <w:szCs w:val="24"/>
        </w:rPr>
        <w:t>messages</w:t>
      </w:r>
      <w:r>
        <w:rPr>
          <w:spacing w:val="-7"/>
          <w:sz w:val="24"/>
          <w:szCs w:val="24"/>
        </w:rPr>
        <w:t xml:space="preserve"> </w:t>
      </w:r>
      <w:r>
        <w:rPr>
          <w:sz w:val="24"/>
          <w:szCs w:val="24"/>
        </w:rPr>
        <w:t>averagely</w:t>
      </w:r>
      <w:r>
        <w:rPr>
          <w:spacing w:val="-2"/>
          <w:sz w:val="24"/>
          <w:szCs w:val="24"/>
        </w:rPr>
        <w:t xml:space="preserve"> </w:t>
      </w:r>
      <w:r>
        <w:rPr>
          <w:sz w:val="24"/>
          <w:szCs w:val="24"/>
        </w:rPr>
        <w:t>when</w:t>
      </w:r>
      <w:r>
        <w:rPr>
          <w:spacing w:val="-1"/>
          <w:sz w:val="24"/>
          <w:szCs w:val="24"/>
        </w:rPr>
        <w:t xml:space="preserve"> </w:t>
      </w:r>
      <w:r>
        <w:rPr>
          <w:sz w:val="24"/>
          <w:szCs w:val="24"/>
        </w:rPr>
        <w:t>MSEL1</w:t>
      </w:r>
      <w:r>
        <w:rPr>
          <w:spacing w:val="-1"/>
          <w:sz w:val="24"/>
          <w:szCs w:val="24"/>
        </w:rPr>
        <w:t xml:space="preserve"> </w:t>
      </w:r>
      <w:r>
        <w:rPr>
          <w:sz w:val="24"/>
          <w:szCs w:val="24"/>
        </w:rPr>
        <w:t>pin</w:t>
      </w:r>
      <w:r>
        <w:rPr>
          <w:spacing w:val="-1"/>
          <w:sz w:val="24"/>
          <w:szCs w:val="24"/>
        </w:rPr>
        <w:t xml:space="preserve"> </w:t>
      </w:r>
      <w:r>
        <w:rPr>
          <w:sz w:val="24"/>
          <w:szCs w:val="24"/>
        </w:rPr>
        <w:t>connected</w:t>
      </w:r>
      <w:r>
        <w:rPr>
          <w:spacing w:val="-1"/>
          <w:sz w:val="24"/>
          <w:szCs w:val="24"/>
        </w:rPr>
        <w:t xml:space="preserve"> </w:t>
      </w:r>
      <w:r>
        <w:rPr>
          <w:sz w:val="24"/>
          <w:szCs w:val="24"/>
        </w:rPr>
        <w:t>to</w:t>
      </w:r>
      <w:r>
        <w:rPr>
          <w:spacing w:val="-1"/>
          <w:sz w:val="24"/>
          <w:szCs w:val="24"/>
        </w:rPr>
        <w:t xml:space="preserve"> </w:t>
      </w:r>
      <w:r>
        <w:rPr>
          <w:sz w:val="24"/>
          <w:szCs w:val="24"/>
        </w:rPr>
        <w:t>VSS</w:t>
      </w:r>
      <w:r>
        <w:rPr>
          <w:spacing w:val="-6"/>
          <w:sz w:val="24"/>
          <w:szCs w:val="24"/>
        </w:rPr>
        <w:t xml:space="preserve"> </w:t>
      </w:r>
      <w:r>
        <w:rPr>
          <w:sz w:val="24"/>
          <w:szCs w:val="24"/>
        </w:rPr>
        <w:t>and MSEL0 pin float after chip</w:t>
      </w:r>
      <w:r>
        <w:rPr>
          <w:sz w:val="24"/>
          <w:szCs w:val="24"/>
          <w:lang w:val="en-IN"/>
        </w:rPr>
        <w:t xml:space="preserve"> reset.</w:t>
      </w:r>
      <w:r>
        <w:rPr>
          <w:sz w:val="24"/>
          <w:szCs w:val="24"/>
        </w:rPr>
        <w:t xml:space="preserve"> </w:t>
      </w:r>
      <w:r>
        <w:rPr>
          <w:rFonts w:ascii="Arial MT"/>
          <w:noProof/>
          <w:sz w:val="20"/>
        </w:rPr>
        <w:drawing>
          <wp:inline distT="0" distB="0" distL="0" distR="0" wp14:anchorId="1A1C0041" wp14:editId="3F428924">
            <wp:extent cx="5442585" cy="2672715"/>
            <wp:effectExtent l="0" t="0" r="13335" b="9525"/>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7" cstate="print"/>
                    <a:stretch>
                      <a:fillRect/>
                    </a:stretch>
                  </pic:blipFill>
                  <pic:spPr>
                    <a:xfrm>
                      <a:off x="0" y="0"/>
                      <a:ext cx="5442926" cy="2672715"/>
                    </a:xfrm>
                    <a:prstGeom prst="rect">
                      <a:avLst/>
                    </a:prstGeom>
                  </pic:spPr>
                </pic:pic>
              </a:graphicData>
            </a:graphic>
          </wp:inline>
        </w:drawing>
      </w:r>
    </w:p>
    <w:p w14:paraId="02A9D358" w14:textId="77777777" w:rsidR="00090B6F" w:rsidRDefault="00090B6F">
      <w:pPr>
        <w:spacing w:before="237" w:line="360" w:lineRule="auto"/>
        <w:ind w:left="620" w:right="967"/>
        <w:rPr>
          <w:rFonts w:ascii="Arial MT"/>
          <w:sz w:val="20"/>
        </w:rPr>
      </w:pPr>
    </w:p>
    <w:p w14:paraId="481D91EE" w14:textId="77777777" w:rsidR="00090B6F" w:rsidRDefault="00090B6F">
      <w:pPr>
        <w:spacing w:before="237" w:line="360" w:lineRule="auto"/>
        <w:ind w:left="620" w:right="967"/>
        <w:rPr>
          <w:rFonts w:ascii="Arial MT"/>
          <w:sz w:val="20"/>
        </w:rPr>
      </w:pPr>
    </w:p>
    <w:p w14:paraId="317444D3" w14:textId="77777777" w:rsidR="00090B6F" w:rsidRDefault="00000000">
      <w:pPr>
        <w:spacing w:line="360" w:lineRule="auto"/>
        <w:ind w:left="620"/>
        <w:rPr>
          <w:sz w:val="24"/>
          <w:szCs w:val="24"/>
        </w:rPr>
      </w:pPr>
      <w:r>
        <w:rPr>
          <w:sz w:val="24"/>
          <w:szCs w:val="24"/>
        </w:rPr>
        <w:t>1-Message</w:t>
      </w:r>
      <w:r>
        <w:rPr>
          <w:spacing w:val="-10"/>
          <w:sz w:val="24"/>
          <w:szCs w:val="24"/>
        </w:rPr>
        <w:t xml:space="preserve"> </w:t>
      </w:r>
      <w:r>
        <w:rPr>
          <w:spacing w:val="-4"/>
          <w:sz w:val="24"/>
          <w:szCs w:val="24"/>
        </w:rPr>
        <w:t>Mode</w:t>
      </w:r>
    </w:p>
    <w:p w14:paraId="54810DEB" w14:textId="77777777" w:rsidR="00090B6F" w:rsidRDefault="00000000">
      <w:pPr>
        <w:spacing w:before="242" w:line="360" w:lineRule="auto"/>
        <w:ind w:left="620" w:right="1236"/>
        <w:rPr>
          <w:sz w:val="24"/>
          <w:szCs w:val="24"/>
        </w:rPr>
      </w:pPr>
      <w:r>
        <w:rPr>
          <w:sz w:val="24"/>
          <w:szCs w:val="24"/>
        </w:rPr>
        <w:t>The</w:t>
      </w:r>
      <w:r>
        <w:rPr>
          <w:spacing w:val="-1"/>
          <w:sz w:val="24"/>
          <w:szCs w:val="24"/>
        </w:rPr>
        <w:t xml:space="preserve"> </w:t>
      </w:r>
      <w:r>
        <w:rPr>
          <w:sz w:val="24"/>
          <w:szCs w:val="24"/>
        </w:rPr>
        <w:t>memory</w:t>
      </w:r>
      <w:r>
        <w:rPr>
          <w:spacing w:val="-2"/>
          <w:sz w:val="24"/>
          <w:szCs w:val="24"/>
        </w:rPr>
        <w:t xml:space="preserve"> </w:t>
      </w:r>
      <w:r>
        <w:rPr>
          <w:sz w:val="24"/>
          <w:szCs w:val="24"/>
        </w:rPr>
        <w:t>will</w:t>
      </w:r>
      <w:r>
        <w:rPr>
          <w:spacing w:val="-3"/>
          <w:sz w:val="24"/>
          <w:szCs w:val="24"/>
        </w:rPr>
        <w:t xml:space="preserve"> </w:t>
      </w:r>
      <w:r>
        <w:rPr>
          <w:sz w:val="24"/>
          <w:szCs w:val="24"/>
        </w:rPr>
        <w:t>be</w:t>
      </w:r>
      <w:r>
        <w:rPr>
          <w:spacing w:val="-4"/>
          <w:sz w:val="24"/>
          <w:szCs w:val="24"/>
        </w:rPr>
        <w:t xml:space="preserve"> </w:t>
      </w:r>
      <w:r>
        <w:rPr>
          <w:sz w:val="24"/>
          <w:szCs w:val="24"/>
        </w:rPr>
        <w:t>for</w:t>
      </w:r>
      <w:r>
        <w:rPr>
          <w:spacing w:val="-4"/>
          <w:sz w:val="24"/>
          <w:szCs w:val="24"/>
        </w:rPr>
        <w:t xml:space="preserve"> </w:t>
      </w:r>
      <w:r>
        <w:rPr>
          <w:sz w:val="24"/>
          <w:szCs w:val="24"/>
        </w:rPr>
        <w:t>1</w:t>
      </w:r>
      <w:r>
        <w:rPr>
          <w:spacing w:val="-4"/>
          <w:sz w:val="24"/>
          <w:szCs w:val="24"/>
        </w:rPr>
        <w:t xml:space="preserve"> </w:t>
      </w:r>
      <w:r>
        <w:rPr>
          <w:sz w:val="24"/>
          <w:szCs w:val="24"/>
        </w:rPr>
        <w:t>message</w:t>
      </w:r>
      <w:r>
        <w:rPr>
          <w:spacing w:val="-1"/>
          <w:sz w:val="24"/>
          <w:szCs w:val="24"/>
        </w:rPr>
        <w:t xml:space="preserve"> </w:t>
      </w:r>
      <w:r>
        <w:rPr>
          <w:sz w:val="24"/>
          <w:szCs w:val="24"/>
        </w:rPr>
        <w:t>when</w:t>
      </w:r>
      <w:r>
        <w:rPr>
          <w:spacing w:val="-4"/>
          <w:sz w:val="24"/>
          <w:szCs w:val="24"/>
        </w:rPr>
        <w:t xml:space="preserve"> </w:t>
      </w:r>
      <w:r>
        <w:rPr>
          <w:sz w:val="24"/>
          <w:szCs w:val="24"/>
        </w:rPr>
        <w:t>both</w:t>
      </w:r>
      <w:r>
        <w:rPr>
          <w:spacing w:val="-4"/>
          <w:sz w:val="24"/>
          <w:szCs w:val="24"/>
        </w:rPr>
        <w:t xml:space="preserve"> </w:t>
      </w:r>
      <w:r>
        <w:rPr>
          <w:sz w:val="24"/>
          <w:szCs w:val="24"/>
        </w:rPr>
        <w:t>MSEL0</w:t>
      </w:r>
      <w:r>
        <w:rPr>
          <w:spacing w:val="-1"/>
          <w:sz w:val="24"/>
          <w:szCs w:val="24"/>
        </w:rPr>
        <w:t xml:space="preserve"> </w:t>
      </w:r>
      <w:r>
        <w:rPr>
          <w:sz w:val="24"/>
          <w:szCs w:val="24"/>
        </w:rPr>
        <w:t>and</w:t>
      </w:r>
      <w:r>
        <w:rPr>
          <w:spacing w:val="-1"/>
          <w:sz w:val="24"/>
          <w:szCs w:val="24"/>
        </w:rPr>
        <w:t xml:space="preserve"> </w:t>
      </w:r>
      <w:r>
        <w:rPr>
          <w:sz w:val="24"/>
          <w:szCs w:val="24"/>
        </w:rPr>
        <w:t>MSEL1</w:t>
      </w:r>
      <w:r>
        <w:rPr>
          <w:spacing w:val="-1"/>
          <w:sz w:val="24"/>
          <w:szCs w:val="24"/>
        </w:rPr>
        <w:t xml:space="preserve"> </w:t>
      </w:r>
      <w:r>
        <w:rPr>
          <w:sz w:val="24"/>
          <w:szCs w:val="24"/>
        </w:rPr>
        <w:t>pin</w:t>
      </w:r>
      <w:r>
        <w:rPr>
          <w:spacing w:val="-1"/>
          <w:sz w:val="24"/>
          <w:szCs w:val="24"/>
        </w:rPr>
        <w:t xml:space="preserve"> </w:t>
      </w:r>
      <w:r>
        <w:rPr>
          <w:sz w:val="24"/>
          <w:szCs w:val="24"/>
        </w:rPr>
        <w:t>connected</w:t>
      </w:r>
      <w:r>
        <w:rPr>
          <w:spacing w:val="-4"/>
          <w:sz w:val="24"/>
          <w:szCs w:val="24"/>
        </w:rPr>
        <w:t xml:space="preserve"> </w:t>
      </w:r>
      <w:r>
        <w:rPr>
          <w:sz w:val="24"/>
          <w:szCs w:val="24"/>
        </w:rPr>
        <w:t>to</w:t>
      </w:r>
      <w:r>
        <w:rPr>
          <w:spacing w:val="-4"/>
          <w:sz w:val="24"/>
          <w:szCs w:val="24"/>
        </w:rPr>
        <w:t xml:space="preserve"> </w:t>
      </w:r>
      <w:r>
        <w:rPr>
          <w:sz w:val="24"/>
          <w:szCs w:val="24"/>
        </w:rPr>
        <w:t>VSS</w:t>
      </w:r>
      <w:r>
        <w:rPr>
          <w:spacing w:val="-5"/>
          <w:sz w:val="24"/>
          <w:szCs w:val="24"/>
        </w:rPr>
        <w:t xml:space="preserve"> </w:t>
      </w:r>
      <w:r>
        <w:rPr>
          <w:sz w:val="24"/>
          <w:szCs w:val="24"/>
        </w:rPr>
        <w:t>after chip reset.</w:t>
      </w:r>
    </w:p>
    <w:p w14:paraId="75FFE435" w14:textId="77777777" w:rsidR="00090B6F" w:rsidRDefault="00090B6F">
      <w:pPr>
        <w:spacing w:line="360" w:lineRule="auto"/>
        <w:rPr>
          <w:sz w:val="24"/>
          <w:szCs w:val="24"/>
        </w:rPr>
        <w:sectPr w:rsidR="00090B6F">
          <w:pgSz w:w="12240" w:h="15840"/>
          <w:pgMar w:top="960" w:right="340" w:bottom="1200" w:left="820" w:header="0" w:footer="950" w:gutter="0"/>
          <w:cols w:space="720"/>
        </w:sectPr>
      </w:pPr>
    </w:p>
    <w:p w14:paraId="74E2BE69" w14:textId="77777777" w:rsidR="00090B6F" w:rsidRDefault="00090B6F">
      <w:pPr>
        <w:pStyle w:val="BodyText"/>
        <w:spacing w:before="45"/>
        <w:rPr>
          <w:rFonts w:ascii="Arial MT"/>
          <w:sz w:val="22"/>
        </w:rPr>
      </w:pPr>
    </w:p>
    <w:p w14:paraId="39AFB768" w14:textId="77777777" w:rsidR="00090B6F" w:rsidRDefault="00000000">
      <w:pPr>
        <w:pStyle w:val="BodyText"/>
        <w:ind w:left="622"/>
        <w:rPr>
          <w:rFonts w:ascii="Arial MT"/>
          <w:sz w:val="20"/>
        </w:rPr>
      </w:pPr>
      <w:r>
        <w:rPr>
          <w:rFonts w:ascii="Arial MT"/>
          <w:noProof/>
          <w:sz w:val="20"/>
        </w:rPr>
        <w:drawing>
          <wp:inline distT="0" distB="0" distL="0" distR="0" wp14:anchorId="76940783" wp14:editId="27F119D6">
            <wp:extent cx="5442585" cy="4105275"/>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cstate="print"/>
                    <a:stretch>
                      <a:fillRect/>
                    </a:stretch>
                  </pic:blipFill>
                  <pic:spPr>
                    <a:xfrm>
                      <a:off x="0" y="0"/>
                      <a:ext cx="5442926" cy="4105275"/>
                    </a:xfrm>
                    <a:prstGeom prst="rect">
                      <a:avLst/>
                    </a:prstGeom>
                  </pic:spPr>
                </pic:pic>
              </a:graphicData>
            </a:graphic>
          </wp:inline>
        </w:drawing>
      </w:r>
    </w:p>
    <w:p w14:paraId="251BF4F6" w14:textId="77777777" w:rsidR="00090B6F" w:rsidRDefault="00090B6F">
      <w:pPr>
        <w:pStyle w:val="BodyText"/>
        <w:rPr>
          <w:rFonts w:ascii="Arial MT"/>
          <w:sz w:val="28"/>
        </w:rPr>
      </w:pPr>
    </w:p>
    <w:p w14:paraId="3C915596" w14:textId="77777777" w:rsidR="00090B6F" w:rsidRDefault="00090B6F">
      <w:pPr>
        <w:pStyle w:val="BodyText"/>
        <w:spacing w:before="157"/>
        <w:rPr>
          <w:rFonts w:ascii="Arial MT"/>
        </w:rPr>
      </w:pPr>
    </w:p>
    <w:p w14:paraId="2E8D3BA0" w14:textId="77777777" w:rsidR="00090B6F" w:rsidRDefault="00000000">
      <w:pPr>
        <w:pStyle w:val="Heading1"/>
        <w:rPr>
          <w:sz w:val="24"/>
          <w:szCs w:val="24"/>
        </w:rPr>
      </w:pPr>
      <w:r>
        <w:rPr>
          <w:sz w:val="24"/>
          <w:szCs w:val="24"/>
        </w:rPr>
        <w:t>RECORD</w:t>
      </w:r>
      <w:r>
        <w:rPr>
          <w:spacing w:val="-12"/>
          <w:sz w:val="24"/>
          <w:szCs w:val="24"/>
        </w:rPr>
        <w:t xml:space="preserve"> </w:t>
      </w:r>
      <w:r>
        <w:rPr>
          <w:spacing w:val="-2"/>
          <w:sz w:val="24"/>
          <w:szCs w:val="24"/>
        </w:rPr>
        <w:t>MESSAGE</w:t>
      </w:r>
    </w:p>
    <w:p w14:paraId="7B3544AF" w14:textId="77777777" w:rsidR="00090B6F" w:rsidRDefault="00000000">
      <w:pPr>
        <w:pStyle w:val="ListParagraph"/>
        <w:numPr>
          <w:ilvl w:val="0"/>
          <w:numId w:val="27"/>
        </w:numPr>
        <w:tabs>
          <w:tab w:val="left" w:pos="1340"/>
        </w:tabs>
        <w:spacing w:before="257"/>
        <w:ind w:left="1340" w:hanging="360"/>
        <w:rPr>
          <w:sz w:val="24"/>
          <w:szCs w:val="24"/>
        </w:rPr>
      </w:pPr>
      <w:r>
        <w:rPr>
          <w:sz w:val="24"/>
          <w:szCs w:val="24"/>
        </w:rPr>
        <w:t>During</w:t>
      </w:r>
      <w:r>
        <w:rPr>
          <w:spacing w:val="-6"/>
          <w:sz w:val="24"/>
          <w:szCs w:val="24"/>
        </w:rPr>
        <w:t xml:space="preserve"> </w:t>
      </w:r>
      <w:r>
        <w:rPr>
          <w:sz w:val="24"/>
          <w:szCs w:val="24"/>
        </w:rPr>
        <w:t>the</w:t>
      </w:r>
      <w:r>
        <w:rPr>
          <w:spacing w:val="-1"/>
          <w:sz w:val="24"/>
          <w:szCs w:val="24"/>
        </w:rPr>
        <w:t xml:space="preserve"> </w:t>
      </w:r>
      <w:r>
        <w:rPr>
          <w:sz w:val="24"/>
          <w:szCs w:val="24"/>
        </w:rPr>
        <w:t>/REC</w:t>
      </w:r>
      <w:r>
        <w:rPr>
          <w:spacing w:val="-8"/>
          <w:sz w:val="24"/>
          <w:szCs w:val="24"/>
        </w:rPr>
        <w:t xml:space="preserve"> </w:t>
      </w:r>
      <w:r>
        <w:rPr>
          <w:sz w:val="24"/>
          <w:szCs w:val="24"/>
        </w:rPr>
        <w:t>pin</w:t>
      </w:r>
      <w:r>
        <w:rPr>
          <w:spacing w:val="-5"/>
          <w:sz w:val="24"/>
          <w:szCs w:val="24"/>
        </w:rPr>
        <w:t xml:space="preserve"> </w:t>
      </w:r>
      <w:r>
        <w:rPr>
          <w:sz w:val="24"/>
          <w:szCs w:val="24"/>
        </w:rPr>
        <w:t>drove</w:t>
      </w:r>
      <w:r>
        <w:rPr>
          <w:spacing w:val="-5"/>
          <w:sz w:val="24"/>
          <w:szCs w:val="24"/>
        </w:rPr>
        <w:t xml:space="preserve"> </w:t>
      </w:r>
      <w:r>
        <w:rPr>
          <w:sz w:val="24"/>
          <w:szCs w:val="24"/>
        </w:rPr>
        <w:t>to</w:t>
      </w:r>
      <w:r>
        <w:rPr>
          <w:spacing w:val="-5"/>
          <w:sz w:val="24"/>
          <w:szCs w:val="24"/>
        </w:rPr>
        <w:t xml:space="preserve"> </w:t>
      </w:r>
      <w:r>
        <w:rPr>
          <w:sz w:val="24"/>
          <w:szCs w:val="24"/>
        </w:rPr>
        <w:t>VIL,</w:t>
      </w:r>
      <w:r>
        <w:rPr>
          <w:spacing w:val="-2"/>
          <w:sz w:val="24"/>
          <w:szCs w:val="24"/>
        </w:rPr>
        <w:t xml:space="preserve"> </w:t>
      </w:r>
      <w:r>
        <w:rPr>
          <w:sz w:val="24"/>
          <w:szCs w:val="24"/>
        </w:rPr>
        <w:t>chip</w:t>
      </w:r>
      <w:r>
        <w:rPr>
          <w:spacing w:val="-1"/>
          <w:sz w:val="24"/>
          <w:szCs w:val="24"/>
        </w:rPr>
        <w:t xml:space="preserve"> </w:t>
      </w:r>
      <w:r>
        <w:rPr>
          <w:sz w:val="24"/>
          <w:szCs w:val="24"/>
        </w:rPr>
        <w:t>in</w:t>
      </w:r>
      <w:r>
        <w:rPr>
          <w:spacing w:val="-5"/>
          <w:sz w:val="24"/>
          <w:szCs w:val="24"/>
        </w:rPr>
        <w:t xml:space="preserve"> </w:t>
      </w:r>
      <w:r>
        <w:rPr>
          <w:sz w:val="24"/>
          <w:szCs w:val="24"/>
        </w:rPr>
        <w:t>the</w:t>
      </w:r>
      <w:r>
        <w:rPr>
          <w:spacing w:val="-1"/>
          <w:sz w:val="24"/>
          <w:szCs w:val="24"/>
        </w:rPr>
        <w:t xml:space="preserve"> </w:t>
      </w:r>
      <w:r>
        <w:rPr>
          <w:sz w:val="24"/>
          <w:szCs w:val="24"/>
        </w:rPr>
        <w:t>record</w:t>
      </w:r>
      <w:r>
        <w:rPr>
          <w:spacing w:val="-2"/>
          <w:sz w:val="24"/>
          <w:szCs w:val="24"/>
        </w:rPr>
        <w:t xml:space="preserve"> mode.</w:t>
      </w:r>
    </w:p>
    <w:p w14:paraId="4598EC6E" w14:textId="77777777" w:rsidR="00090B6F" w:rsidRDefault="00000000">
      <w:pPr>
        <w:pStyle w:val="ListParagraph"/>
        <w:numPr>
          <w:ilvl w:val="0"/>
          <w:numId w:val="27"/>
        </w:numPr>
        <w:tabs>
          <w:tab w:val="left" w:pos="1341"/>
        </w:tabs>
        <w:spacing w:before="124" w:line="350" w:lineRule="auto"/>
        <w:ind w:right="1501"/>
        <w:rPr>
          <w:sz w:val="24"/>
          <w:szCs w:val="24"/>
        </w:rPr>
      </w:pPr>
      <w:r>
        <w:rPr>
          <w:sz w:val="24"/>
          <w:szCs w:val="24"/>
        </w:rPr>
        <w:t>When</w:t>
      </w:r>
      <w:r>
        <w:rPr>
          <w:spacing w:val="-4"/>
          <w:sz w:val="24"/>
          <w:szCs w:val="24"/>
        </w:rPr>
        <w:t xml:space="preserve"> </w:t>
      </w:r>
      <w:r>
        <w:rPr>
          <w:sz w:val="24"/>
          <w:szCs w:val="24"/>
        </w:rPr>
        <w:t>the</w:t>
      </w:r>
      <w:r>
        <w:rPr>
          <w:spacing w:val="-1"/>
          <w:sz w:val="24"/>
          <w:szCs w:val="24"/>
        </w:rPr>
        <w:t xml:space="preserve"> </w:t>
      </w:r>
      <w:r>
        <w:rPr>
          <w:sz w:val="24"/>
          <w:szCs w:val="24"/>
        </w:rPr>
        <w:t>message</w:t>
      </w:r>
      <w:r>
        <w:rPr>
          <w:spacing w:val="-4"/>
          <w:sz w:val="24"/>
          <w:szCs w:val="24"/>
        </w:rPr>
        <w:t xml:space="preserve"> </w:t>
      </w:r>
      <w:r>
        <w:rPr>
          <w:sz w:val="24"/>
          <w:szCs w:val="24"/>
        </w:rPr>
        <w:t>pin</w:t>
      </w:r>
      <w:r>
        <w:rPr>
          <w:spacing w:val="-4"/>
          <w:sz w:val="24"/>
          <w:szCs w:val="24"/>
        </w:rPr>
        <w:t xml:space="preserve"> </w:t>
      </w:r>
      <w:r>
        <w:rPr>
          <w:sz w:val="24"/>
          <w:szCs w:val="24"/>
        </w:rPr>
        <w:t>(M0,</w:t>
      </w:r>
      <w:r>
        <w:rPr>
          <w:spacing w:val="-1"/>
          <w:sz w:val="24"/>
          <w:szCs w:val="24"/>
        </w:rPr>
        <w:t xml:space="preserve"> </w:t>
      </w:r>
      <w:r>
        <w:rPr>
          <w:sz w:val="24"/>
          <w:szCs w:val="24"/>
        </w:rPr>
        <w:t>M1,</w:t>
      </w:r>
      <w:r>
        <w:rPr>
          <w:spacing w:val="-1"/>
          <w:sz w:val="24"/>
          <w:szCs w:val="24"/>
        </w:rPr>
        <w:t xml:space="preserve"> </w:t>
      </w:r>
      <w:r>
        <w:rPr>
          <w:sz w:val="24"/>
          <w:szCs w:val="24"/>
        </w:rPr>
        <w:t>M2</w:t>
      </w:r>
      <w:r>
        <w:rPr>
          <w:spacing w:val="-1"/>
          <w:sz w:val="24"/>
          <w:szCs w:val="24"/>
        </w:rPr>
        <w:t xml:space="preserve"> </w:t>
      </w:r>
      <w:r>
        <w:rPr>
          <w:sz w:val="24"/>
          <w:szCs w:val="24"/>
        </w:rPr>
        <w:t>…</w:t>
      </w:r>
      <w:r>
        <w:rPr>
          <w:spacing w:val="-2"/>
          <w:sz w:val="24"/>
          <w:szCs w:val="24"/>
        </w:rPr>
        <w:t xml:space="preserve"> </w:t>
      </w:r>
      <w:r>
        <w:rPr>
          <w:sz w:val="24"/>
          <w:szCs w:val="24"/>
        </w:rPr>
        <w:t>M7)</w:t>
      </w:r>
      <w:r>
        <w:rPr>
          <w:spacing w:val="-3"/>
          <w:sz w:val="24"/>
          <w:szCs w:val="24"/>
        </w:rPr>
        <w:t xml:space="preserve"> </w:t>
      </w:r>
      <w:r>
        <w:rPr>
          <w:sz w:val="24"/>
          <w:szCs w:val="24"/>
        </w:rPr>
        <w:t>drove</w:t>
      </w:r>
      <w:r>
        <w:rPr>
          <w:spacing w:val="-4"/>
          <w:sz w:val="24"/>
          <w:szCs w:val="24"/>
        </w:rPr>
        <w:t xml:space="preserve"> </w:t>
      </w:r>
      <w:r>
        <w:rPr>
          <w:sz w:val="24"/>
          <w:szCs w:val="24"/>
        </w:rPr>
        <w:t>to</w:t>
      </w:r>
      <w:r>
        <w:rPr>
          <w:spacing w:val="-4"/>
          <w:sz w:val="24"/>
          <w:szCs w:val="24"/>
        </w:rPr>
        <w:t xml:space="preserve"> </w:t>
      </w:r>
      <w:r>
        <w:rPr>
          <w:sz w:val="24"/>
          <w:szCs w:val="24"/>
        </w:rPr>
        <w:t>VIL</w:t>
      </w:r>
      <w:r>
        <w:rPr>
          <w:spacing w:val="-5"/>
          <w:sz w:val="24"/>
          <w:szCs w:val="24"/>
        </w:rPr>
        <w:t xml:space="preserve"> </w:t>
      </w:r>
      <w:r>
        <w:rPr>
          <w:sz w:val="24"/>
          <w:szCs w:val="24"/>
        </w:rPr>
        <w:t>in</w:t>
      </w:r>
      <w:r>
        <w:rPr>
          <w:spacing w:val="-1"/>
          <w:sz w:val="24"/>
          <w:szCs w:val="24"/>
        </w:rPr>
        <w:t xml:space="preserve"> </w:t>
      </w:r>
      <w:r>
        <w:rPr>
          <w:sz w:val="24"/>
          <w:szCs w:val="24"/>
        </w:rPr>
        <w:t>record</w:t>
      </w:r>
      <w:r>
        <w:rPr>
          <w:spacing w:val="-4"/>
          <w:sz w:val="24"/>
          <w:szCs w:val="24"/>
        </w:rPr>
        <w:t xml:space="preserve"> </w:t>
      </w:r>
      <w:r>
        <w:rPr>
          <w:sz w:val="24"/>
          <w:szCs w:val="24"/>
        </w:rPr>
        <w:t>mode,</w:t>
      </w:r>
      <w:r>
        <w:rPr>
          <w:spacing w:val="-5"/>
          <w:sz w:val="24"/>
          <w:szCs w:val="24"/>
        </w:rPr>
        <w:t xml:space="preserve"> </w:t>
      </w:r>
      <w:r>
        <w:rPr>
          <w:sz w:val="24"/>
          <w:szCs w:val="24"/>
        </w:rPr>
        <w:t>the</w:t>
      </w:r>
      <w:r>
        <w:rPr>
          <w:spacing w:val="-1"/>
          <w:sz w:val="24"/>
          <w:szCs w:val="24"/>
        </w:rPr>
        <w:t xml:space="preserve"> </w:t>
      </w:r>
      <w:r>
        <w:rPr>
          <w:sz w:val="24"/>
          <w:szCs w:val="24"/>
        </w:rPr>
        <w:t>chip</w:t>
      </w:r>
      <w:r>
        <w:rPr>
          <w:spacing w:val="-1"/>
          <w:sz w:val="24"/>
          <w:szCs w:val="24"/>
        </w:rPr>
        <w:t xml:space="preserve"> </w:t>
      </w:r>
      <w:r>
        <w:rPr>
          <w:sz w:val="24"/>
          <w:szCs w:val="24"/>
        </w:rPr>
        <w:t>will playback “beep” tone and message record starting.</w:t>
      </w:r>
    </w:p>
    <w:p w14:paraId="16B2FF5F" w14:textId="77777777" w:rsidR="00090B6F" w:rsidRDefault="00000000">
      <w:pPr>
        <w:pStyle w:val="ListParagraph"/>
        <w:numPr>
          <w:ilvl w:val="0"/>
          <w:numId w:val="27"/>
        </w:numPr>
        <w:tabs>
          <w:tab w:val="left" w:pos="1341"/>
        </w:tabs>
        <w:spacing w:before="10" w:line="355" w:lineRule="auto"/>
        <w:ind w:right="736"/>
        <w:rPr>
          <w:sz w:val="24"/>
          <w:szCs w:val="24"/>
        </w:rPr>
      </w:pPr>
      <w:r>
        <w:rPr>
          <w:sz w:val="24"/>
          <w:szCs w:val="24"/>
        </w:rPr>
        <w:t>The</w:t>
      </w:r>
      <w:r>
        <w:rPr>
          <w:spacing w:val="-1"/>
          <w:sz w:val="24"/>
          <w:szCs w:val="24"/>
        </w:rPr>
        <w:t xml:space="preserve"> </w:t>
      </w:r>
      <w:r>
        <w:rPr>
          <w:sz w:val="24"/>
          <w:szCs w:val="24"/>
        </w:rPr>
        <w:t>message</w:t>
      </w:r>
      <w:r>
        <w:rPr>
          <w:spacing w:val="-5"/>
          <w:sz w:val="24"/>
          <w:szCs w:val="24"/>
        </w:rPr>
        <w:t xml:space="preserve"> </w:t>
      </w:r>
      <w:r>
        <w:rPr>
          <w:sz w:val="24"/>
          <w:szCs w:val="24"/>
        </w:rPr>
        <w:t>record</w:t>
      </w:r>
      <w:r>
        <w:rPr>
          <w:spacing w:val="-1"/>
          <w:sz w:val="24"/>
          <w:szCs w:val="24"/>
        </w:rPr>
        <w:t xml:space="preserve"> </w:t>
      </w:r>
      <w:r>
        <w:rPr>
          <w:sz w:val="24"/>
          <w:szCs w:val="24"/>
        </w:rPr>
        <w:t>will</w:t>
      </w:r>
      <w:r>
        <w:rPr>
          <w:spacing w:val="-3"/>
          <w:sz w:val="24"/>
          <w:szCs w:val="24"/>
        </w:rPr>
        <w:t xml:space="preserve"> </w:t>
      </w:r>
      <w:r>
        <w:rPr>
          <w:sz w:val="24"/>
          <w:szCs w:val="24"/>
        </w:rPr>
        <w:t>continue</w:t>
      </w:r>
      <w:r>
        <w:rPr>
          <w:spacing w:val="-5"/>
          <w:sz w:val="24"/>
          <w:szCs w:val="24"/>
        </w:rPr>
        <w:t xml:space="preserve"> </w:t>
      </w:r>
      <w:r>
        <w:rPr>
          <w:sz w:val="24"/>
          <w:szCs w:val="24"/>
        </w:rPr>
        <w:t>until</w:t>
      </w:r>
      <w:r>
        <w:rPr>
          <w:spacing w:val="-3"/>
          <w:sz w:val="24"/>
          <w:szCs w:val="24"/>
        </w:rPr>
        <w:t xml:space="preserve"> </w:t>
      </w:r>
      <w:r>
        <w:rPr>
          <w:sz w:val="24"/>
          <w:szCs w:val="24"/>
        </w:rPr>
        <w:t>message</w:t>
      </w:r>
      <w:r>
        <w:rPr>
          <w:spacing w:val="-5"/>
          <w:sz w:val="24"/>
          <w:szCs w:val="24"/>
        </w:rPr>
        <w:t xml:space="preserve"> </w:t>
      </w:r>
      <w:r>
        <w:rPr>
          <w:sz w:val="24"/>
          <w:szCs w:val="24"/>
        </w:rPr>
        <w:t>pin</w:t>
      </w:r>
      <w:r>
        <w:rPr>
          <w:spacing w:val="-1"/>
          <w:sz w:val="24"/>
          <w:szCs w:val="24"/>
        </w:rPr>
        <w:t xml:space="preserve"> </w:t>
      </w:r>
      <w:r>
        <w:rPr>
          <w:sz w:val="24"/>
          <w:szCs w:val="24"/>
        </w:rPr>
        <w:t>released</w:t>
      </w:r>
      <w:r>
        <w:rPr>
          <w:spacing w:val="-5"/>
          <w:sz w:val="24"/>
          <w:szCs w:val="24"/>
        </w:rPr>
        <w:t xml:space="preserve"> </w:t>
      </w:r>
      <w:r>
        <w:rPr>
          <w:sz w:val="24"/>
          <w:szCs w:val="24"/>
        </w:rPr>
        <w:t>or</w:t>
      </w:r>
      <w:r>
        <w:rPr>
          <w:spacing w:val="-9"/>
          <w:sz w:val="24"/>
          <w:szCs w:val="24"/>
        </w:rPr>
        <w:t xml:space="preserve"> </w:t>
      </w:r>
      <w:r>
        <w:rPr>
          <w:sz w:val="24"/>
          <w:szCs w:val="24"/>
        </w:rPr>
        <w:t>full</w:t>
      </w:r>
      <w:r>
        <w:rPr>
          <w:spacing w:val="-8"/>
          <w:sz w:val="24"/>
          <w:szCs w:val="24"/>
        </w:rPr>
        <w:t xml:space="preserve"> </w:t>
      </w:r>
      <w:r>
        <w:rPr>
          <w:sz w:val="24"/>
          <w:szCs w:val="24"/>
        </w:rPr>
        <w:t>of</w:t>
      </w:r>
      <w:r>
        <w:rPr>
          <w:spacing w:val="-1"/>
          <w:sz w:val="24"/>
          <w:szCs w:val="24"/>
        </w:rPr>
        <w:t xml:space="preserve"> </w:t>
      </w:r>
      <w:r>
        <w:rPr>
          <w:sz w:val="24"/>
          <w:szCs w:val="24"/>
        </w:rPr>
        <w:t>this</w:t>
      </w:r>
      <w:r>
        <w:rPr>
          <w:spacing w:val="-2"/>
          <w:sz w:val="24"/>
          <w:szCs w:val="24"/>
        </w:rPr>
        <w:t xml:space="preserve"> </w:t>
      </w:r>
      <w:r>
        <w:rPr>
          <w:sz w:val="24"/>
          <w:szCs w:val="24"/>
        </w:rPr>
        <w:t>message,</w:t>
      </w:r>
      <w:r>
        <w:rPr>
          <w:spacing w:val="-1"/>
          <w:sz w:val="24"/>
          <w:szCs w:val="24"/>
        </w:rPr>
        <w:t xml:space="preserve"> </w:t>
      </w:r>
      <w:r>
        <w:rPr>
          <w:sz w:val="24"/>
          <w:szCs w:val="24"/>
        </w:rPr>
        <w:t>and</w:t>
      </w:r>
      <w:r>
        <w:rPr>
          <w:spacing w:val="-5"/>
          <w:sz w:val="24"/>
          <w:szCs w:val="24"/>
        </w:rPr>
        <w:t xml:space="preserve"> </w:t>
      </w:r>
      <w:r>
        <w:rPr>
          <w:sz w:val="24"/>
          <w:szCs w:val="24"/>
        </w:rPr>
        <w:t>the chip will playback “beep” tone 2 times to indicate the message record finished.</w:t>
      </w:r>
    </w:p>
    <w:p w14:paraId="6BFB96F5" w14:textId="77777777" w:rsidR="00090B6F" w:rsidRDefault="00000000">
      <w:pPr>
        <w:pStyle w:val="ListParagraph"/>
        <w:numPr>
          <w:ilvl w:val="0"/>
          <w:numId w:val="27"/>
        </w:numPr>
        <w:tabs>
          <w:tab w:val="left" w:pos="1340"/>
        </w:tabs>
        <w:spacing w:before="5"/>
        <w:ind w:left="1340" w:hanging="360"/>
        <w:rPr>
          <w:sz w:val="24"/>
          <w:szCs w:val="24"/>
        </w:rPr>
      </w:pPr>
      <w:r>
        <w:rPr>
          <w:sz w:val="24"/>
          <w:szCs w:val="24"/>
        </w:rPr>
        <w:t>If the</w:t>
      </w:r>
      <w:r>
        <w:rPr>
          <w:spacing w:val="-2"/>
          <w:sz w:val="24"/>
          <w:szCs w:val="24"/>
        </w:rPr>
        <w:t xml:space="preserve"> </w:t>
      </w:r>
      <w:r>
        <w:rPr>
          <w:sz w:val="24"/>
          <w:szCs w:val="24"/>
        </w:rPr>
        <w:t>message</w:t>
      </w:r>
      <w:r>
        <w:rPr>
          <w:spacing w:val="-5"/>
          <w:sz w:val="24"/>
          <w:szCs w:val="24"/>
        </w:rPr>
        <w:t xml:space="preserve"> </w:t>
      </w:r>
      <w:r>
        <w:rPr>
          <w:sz w:val="24"/>
          <w:szCs w:val="24"/>
        </w:rPr>
        <w:t>already</w:t>
      </w:r>
      <w:r>
        <w:rPr>
          <w:spacing w:val="-7"/>
          <w:sz w:val="24"/>
          <w:szCs w:val="24"/>
        </w:rPr>
        <w:t xml:space="preserve"> </w:t>
      </w:r>
      <w:proofErr w:type="gramStart"/>
      <w:r>
        <w:rPr>
          <w:sz w:val="24"/>
          <w:szCs w:val="24"/>
        </w:rPr>
        <w:t>exist</w:t>
      </w:r>
      <w:proofErr w:type="gramEnd"/>
      <w:r>
        <w:rPr>
          <w:spacing w:val="-6"/>
          <w:sz w:val="24"/>
          <w:szCs w:val="24"/>
        </w:rPr>
        <w:t xml:space="preserve"> </w:t>
      </w:r>
      <w:r>
        <w:rPr>
          <w:sz w:val="24"/>
          <w:szCs w:val="24"/>
        </w:rPr>
        <w:t>and</w:t>
      </w:r>
      <w:r>
        <w:rPr>
          <w:spacing w:val="-6"/>
          <w:sz w:val="24"/>
          <w:szCs w:val="24"/>
        </w:rPr>
        <w:t xml:space="preserve"> </w:t>
      </w:r>
      <w:r>
        <w:rPr>
          <w:sz w:val="24"/>
          <w:szCs w:val="24"/>
        </w:rPr>
        <w:t>user</w:t>
      </w:r>
      <w:r>
        <w:rPr>
          <w:spacing w:val="-4"/>
          <w:sz w:val="24"/>
          <w:szCs w:val="24"/>
        </w:rPr>
        <w:t xml:space="preserve"> </w:t>
      </w:r>
      <w:r>
        <w:rPr>
          <w:sz w:val="24"/>
          <w:szCs w:val="24"/>
        </w:rPr>
        <w:t>record</w:t>
      </w:r>
      <w:r>
        <w:rPr>
          <w:spacing w:val="-5"/>
          <w:sz w:val="24"/>
          <w:szCs w:val="24"/>
        </w:rPr>
        <w:t xml:space="preserve"> </w:t>
      </w:r>
      <w:r>
        <w:rPr>
          <w:sz w:val="24"/>
          <w:szCs w:val="24"/>
        </w:rPr>
        <w:t>again,</w:t>
      </w:r>
      <w:r>
        <w:rPr>
          <w:spacing w:val="-2"/>
          <w:sz w:val="24"/>
          <w:szCs w:val="24"/>
        </w:rPr>
        <w:t xml:space="preserve"> </w:t>
      </w:r>
      <w:r>
        <w:rPr>
          <w:sz w:val="24"/>
          <w:szCs w:val="24"/>
        </w:rPr>
        <w:t>the</w:t>
      </w:r>
      <w:r>
        <w:rPr>
          <w:spacing w:val="-5"/>
          <w:sz w:val="24"/>
          <w:szCs w:val="24"/>
        </w:rPr>
        <w:t xml:space="preserve"> </w:t>
      </w:r>
      <w:r>
        <w:rPr>
          <w:sz w:val="24"/>
          <w:szCs w:val="24"/>
        </w:rPr>
        <w:t>old</w:t>
      </w:r>
      <w:r>
        <w:rPr>
          <w:spacing w:val="-5"/>
          <w:sz w:val="24"/>
          <w:szCs w:val="24"/>
        </w:rPr>
        <w:t xml:space="preserve"> </w:t>
      </w:r>
      <w:r>
        <w:rPr>
          <w:sz w:val="24"/>
          <w:szCs w:val="24"/>
        </w:rPr>
        <w:t>one’s</w:t>
      </w:r>
      <w:r>
        <w:rPr>
          <w:spacing w:val="-3"/>
          <w:sz w:val="24"/>
          <w:szCs w:val="24"/>
        </w:rPr>
        <w:t xml:space="preserve"> </w:t>
      </w:r>
      <w:r>
        <w:rPr>
          <w:sz w:val="24"/>
          <w:szCs w:val="24"/>
        </w:rPr>
        <w:t>message</w:t>
      </w:r>
      <w:r>
        <w:rPr>
          <w:spacing w:val="-5"/>
          <w:sz w:val="24"/>
          <w:szCs w:val="24"/>
        </w:rPr>
        <w:t xml:space="preserve"> </w:t>
      </w:r>
      <w:r>
        <w:rPr>
          <w:sz w:val="24"/>
          <w:szCs w:val="24"/>
        </w:rPr>
        <w:t>will</w:t>
      </w:r>
      <w:r>
        <w:rPr>
          <w:spacing w:val="-3"/>
          <w:sz w:val="24"/>
          <w:szCs w:val="24"/>
        </w:rPr>
        <w:t xml:space="preserve"> </w:t>
      </w:r>
      <w:r>
        <w:rPr>
          <w:sz w:val="24"/>
          <w:szCs w:val="24"/>
        </w:rPr>
        <w:t>be</w:t>
      </w:r>
      <w:r>
        <w:rPr>
          <w:spacing w:val="-5"/>
          <w:sz w:val="24"/>
          <w:szCs w:val="24"/>
        </w:rPr>
        <w:t xml:space="preserve"> </w:t>
      </w:r>
      <w:r>
        <w:rPr>
          <w:spacing w:val="-2"/>
          <w:sz w:val="24"/>
          <w:szCs w:val="24"/>
        </w:rPr>
        <w:t>replaced.</w:t>
      </w:r>
    </w:p>
    <w:p w14:paraId="2DDB1EBB" w14:textId="77777777" w:rsidR="00090B6F" w:rsidRDefault="00000000">
      <w:pPr>
        <w:pStyle w:val="ListParagraph"/>
        <w:numPr>
          <w:ilvl w:val="0"/>
          <w:numId w:val="27"/>
        </w:numPr>
        <w:tabs>
          <w:tab w:val="left" w:pos="1341"/>
        </w:tabs>
        <w:spacing w:before="124" w:line="357" w:lineRule="auto"/>
        <w:ind w:right="678"/>
        <w:rPr>
          <w:sz w:val="24"/>
          <w:szCs w:val="24"/>
        </w:rPr>
      </w:pPr>
      <w:r>
        <w:rPr>
          <w:sz w:val="24"/>
          <w:szCs w:val="24"/>
        </w:rPr>
        <w:t>The</w:t>
      </w:r>
      <w:r>
        <w:rPr>
          <w:spacing w:val="-2"/>
          <w:sz w:val="24"/>
          <w:szCs w:val="24"/>
        </w:rPr>
        <w:t xml:space="preserve"> </w:t>
      </w:r>
      <w:r>
        <w:rPr>
          <w:sz w:val="24"/>
          <w:szCs w:val="24"/>
        </w:rPr>
        <w:t>following</w:t>
      </w:r>
      <w:r>
        <w:rPr>
          <w:spacing w:val="-2"/>
          <w:sz w:val="24"/>
          <w:szCs w:val="24"/>
        </w:rPr>
        <w:t xml:space="preserve"> </w:t>
      </w:r>
      <w:r>
        <w:rPr>
          <w:sz w:val="24"/>
          <w:szCs w:val="24"/>
        </w:rPr>
        <w:t>fig. showed</w:t>
      </w:r>
      <w:r>
        <w:rPr>
          <w:spacing w:val="-2"/>
          <w:sz w:val="24"/>
          <w:szCs w:val="24"/>
        </w:rPr>
        <w:t xml:space="preserve"> </w:t>
      </w:r>
      <w:r>
        <w:rPr>
          <w:sz w:val="24"/>
          <w:szCs w:val="24"/>
        </w:rPr>
        <w:t>a</w:t>
      </w:r>
      <w:r>
        <w:rPr>
          <w:spacing w:val="-2"/>
          <w:sz w:val="24"/>
          <w:szCs w:val="24"/>
        </w:rPr>
        <w:t xml:space="preserve"> </w:t>
      </w:r>
      <w:r>
        <w:rPr>
          <w:sz w:val="24"/>
          <w:szCs w:val="24"/>
        </w:rPr>
        <w:t>typical record circuit</w:t>
      </w:r>
      <w:r>
        <w:rPr>
          <w:spacing w:val="-3"/>
          <w:sz w:val="24"/>
          <w:szCs w:val="24"/>
        </w:rPr>
        <w:t xml:space="preserve"> </w:t>
      </w:r>
      <w:r>
        <w:rPr>
          <w:sz w:val="24"/>
          <w:szCs w:val="24"/>
        </w:rPr>
        <w:t>for</w:t>
      </w:r>
      <w:r>
        <w:rPr>
          <w:spacing w:val="-1"/>
          <w:sz w:val="24"/>
          <w:szCs w:val="24"/>
        </w:rPr>
        <w:t xml:space="preserve"> </w:t>
      </w:r>
      <w:r>
        <w:rPr>
          <w:sz w:val="24"/>
          <w:szCs w:val="24"/>
        </w:rPr>
        <w:t>8-message</w:t>
      </w:r>
      <w:r>
        <w:rPr>
          <w:spacing w:val="-2"/>
          <w:sz w:val="24"/>
          <w:szCs w:val="24"/>
        </w:rPr>
        <w:t xml:space="preserve"> </w:t>
      </w:r>
      <w:r>
        <w:rPr>
          <w:sz w:val="24"/>
          <w:szCs w:val="24"/>
        </w:rPr>
        <w:t>mode.</w:t>
      </w:r>
      <w:r>
        <w:rPr>
          <w:spacing w:val="-8"/>
          <w:sz w:val="24"/>
          <w:szCs w:val="24"/>
        </w:rPr>
        <w:t xml:space="preserve"> </w:t>
      </w:r>
      <w:r>
        <w:rPr>
          <w:sz w:val="24"/>
          <w:szCs w:val="24"/>
        </w:rPr>
        <w:t>We</w:t>
      </w:r>
      <w:r>
        <w:rPr>
          <w:spacing w:val="-2"/>
          <w:sz w:val="24"/>
          <w:szCs w:val="24"/>
        </w:rPr>
        <w:t xml:space="preserve"> </w:t>
      </w:r>
      <w:r>
        <w:rPr>
          <w:sz w:val="24"/>
          <w:szCs w:val="24"/>
        </w:rPr>
        <w:t>connected a</w:t>
      </w:r>
      <w:r>
        <w:rPr>
          <w:spacing w:val="-2"/>
          <w:sz w:val="24"/>
          <w:szCs w:val="24"/>
        </w:rPr>
        <w:t xml:space="preserve"> </w:t>
      </w:r>
      <w:r>
        <w:rPr>
          <w:sz w:val="24"/>
          <w:szCs w:val="24"/>
        </w:rPr>
        <w:t>slide- switch</w:t>
      </w:r>
      <w:r>
        <w:rPr>
          <w:spacing w:val="-1"/>
          <w:sz w:val="24"/>
          <w:szCs w:val="24"/>
        </w:rPr>
        <w:t xml:space="preserve"> </w:t>
      </w:r>
      <w:r>
        <w:rPr>
          <w:sz w:val="24"/>
          <w:szCs w:val="24"/>
        </w:rPr>
        <w:t>between</w:t>
      </w:r>
      <w:r>
        <w:rPr>
          <w:spacing w:val="-1"/>
          <w:sz w:val="24"/>
          <w:szCs w:val="24"/>
        </w:rPr>
        <w:t xml:space="preserve"> </w:t>
      </w:r>
      <w:r>
        <w:rPr>
          <w:sz w:val="24"/>
          <w:szCs w:val="24"/>
        </w:rPr>
        <w:t>/REC</w:t>
      </w:r>
      <w:r>
        <w:rPr>
          <w:spacing w:val="-3"/>
          <w:sz w:val="24"/>
          <w:szCs w:val="24"/>
        </w:rPr>
        <w:t xml:space="preserve"> </w:t>
      </w:r>
      <w:r>
        <w:rPr>
          <w:sz w:val="24"/>
          <w:szCs w:val="24"/>
        </w:rPr>
        <w:t>pin</w:t>
      </w:r>
      <w:r>
        <w:rPr>
          <w:spacing w:val="-1"/>
          <w:sz w:val="24"/>
          <w:szCs w:val="24"/>
        </w:rPr>
        <w:t xml:space="preserve"> </w:t>
      </w:r>
      <w:r>
        <w:rPr>
          <w:sz w:val="24"/>
          <w:szCs w:val="24"/>
        </w:rPr>
        <w:t>and</w:t>
      </w:r>
      <w:r>
        <w:rPr>
          <w:spacing w:val="-5"/>
          <w:sz w:val="24"/>
          <w:szCs w:val="24"/>
        </w:rPr>
        <w:t xml:space="preserve"> </w:t>
      </w:r>
      <w:r>
        <w:rPr>
          <w:sz w:val="24"/>
          <w:szCs w:val="24"/>
        </w:rPr>
        <w:t>VSS,</w:t>
      </w:r>
      <w:r>
        <w:rPr>
          <w:spacing w:val="-6"/>
          <w:sz w:val="24"/>
          <w:szCs w:val="24"/>
        </w:rPr>
        <w:t xml:space="preserve"> </w:t>
      </w:r>
      <w:r>
        <w:rPr>
          <w:sz w:val="24"/>
          <w:szCs w:val="24"/>
        </w:rPr>
        <w:t>and</w:t>
      </w:r>
      <w:r>
        <w:rPr>
          <w:spacing w:val="-1"/>
          <w:sz w:val="24"/>
          <w:szCs w:val="24"/>
        </w:rPr>
        <w:t xml:space="preserve"> </w:t>
      </w:r>
      <w:r>
        <w:rPr>
          <w:sz w:val="24"/>
          <w:szCs w:val="24"/>
        </w:rPr>
        <w:t>connected</w:t>
      </w:r>
      <w:r>
        <w:rPr>
          <w:spacing w:val="-1"/>
          <w:sz w:val="24"/>
          <w:szCs w:val="24"/>
        </w:rPr>
        <w:t xml:space="preserve"> </w:t>
      </w:r>
      <w:r>
        <w:rPr>
          <w:sz w:val="24"/>
          <w:szCs w:val="24"/>
        </w:rPr>
        <w:t>8</w:t>
      </w:r>
      <w:r>
        <w:rPr>
          <w:spacing w:val="-5"/>
          <w:sz w:val="24"/>
          <w:szCs w:val="24"/>
        </w:rPr>
        <w:t xml:space="preserve"> </w:t>
      </w:r>
      <w:r>
        <w:rPr>
          <w:sz w:val="24"/>
          <w:szCs w:val="24"/>
        </w:rPr>
        <w:t>tact-switches</w:t>
      </w:r>
      <w:r>
        <w:rPr>
          <w:spacing w:val="-7"/>
          <w:sz w:val="24"/>
          <w:szCs w:val="24"/>
        </w:rPr>
        <w:t xml:space="preserve"> </w:t>
      </w:r>
      <w:r>
        <w:rPr>
          <w:sz w:val="24"/>
          <w:szCs w:val="24"/>
        </w:rPr>
        <w:t>between</w:t>
      </w:r>
      <w:r>
        <w:rPr>
          <w:spacing w:val="-1"/>
          <w:sz w:val="24"/>
          <w:szCs w:val="24"/>
        </w:rPr>
        <w:t xml:space="preserve"> </w:t>
      </w:r>
      <w:r>
        <w:rPr>
          <w:sz w:val="24"/>
          <w:szCs w:val="24"/>
        </w:rPr>
        <w:t>M0</w:t>
      </w:r>
      <w:r>
        <w:rPr>
          <w:spacing w:val="-1"/>
          <w:sz w:val="24"/>
          <w:szCs w:val="24"/>
        </w:rPr>
        <w:t xml:space="preserve"> </w:t>
      </w:r>
      <w:r>
        <w:rPr>
          <w:sz w:val="24"/>
          <w:szCs w:val="24"/>
        </w:rPr>
        <w:t>~</w:t>
      </w:r>
      <w:r>
        <w:rPr>
          <w:spacing w:val="-2"/>
          <w:sz w:val="24"/>
          <w:szCs w:val="24"/>
        </w:rPr>
        <w:t xml:space="preserve"> </w:t>
      </w:r>
      <w:r>
        <w:rPr>
          <w:sz w:val="24"/>
          <w:szCs w:val="24"/>
        </w:rPr>
        <w:t>M7</w:t>
      </w:r>
      <w:r>
        <w:rPr>
          <w:spacing w:val="-1"/>
          <w:sz w:val="24"/>
          <w:szCs w:val="24"/>
        </w:rPr>
        <w:t xml:space="preserve"> </w:t>
      </w:r>
      <w:r>
        <w:rPr>
          <w:sz w:val="24"/>
          <w:szCs w:val="24"/>
        </w:rPr>
        <w:t>pin</w:t>
      </w:r>
      <w:r>
        <w:rPr>
          <w:spacing w:val="-1"/>
          <w:sz w:val="24"/>
          <w:szCs w:val="24"/>
        </w:rPr>
        <w:t xml:space="preserve"> </w:t>
      </w:r>
      <w:r>
        <w:rPr>
          <w:sz w:val="24"/>
          <w:szCs w:val="24"/>
        </w:rPr>
        <w:t>and VSS.</w:t>
      </w:r>
      <w:r>
        <w:rPr>
          <w:spacing w:val="-1"/>
          <w:sz w:val="24"/>
          <w:szCs w:val="24"/>
        </w:rPr>
        <w:t xml:space="preserve"> </w:t>
      </w:r>
      <w:r>
        <w:rPr>
          <w:sz w:val="24"/>
          <w:szCs w:val="24"/>
        </w:rPr>
        <w:t>When the slide-switch fixed in VSS side and any tact-switch will be pressed, chip will start message record</w:t>
      </w:r>
    </w:p>
    <w:p w14:paraId="4A36AACC" w14:textId="77777777" w:rsidR="00090B6F" w:rsidRDefault="00000000">
      <w:pPr>
        <w:pStyle w:val="ListParagraph"/>
        <w:numPr>
          <w:ilvl w:val="0"/>
          <w:numId w:val="27"/>
        </w:numPr>
        <w:tabs>
          <w:tab w:val="left" w:pos="1340"/>
        </w:tabs>
        <w:spacing w:line="269" w:lineRule="exact"/>
        <w:ind w:left="1340" w:hanging="360"/>
        <w:rPr>
          <w:sz w:val="24"/>
          <w:szCs w:val="24"/>
        </w:rPr>
      </w:pPr>
      <w:r>
        <w:rPr>
          <w:sz w:val="24"/>
          <w:szCs w:val="24"/>
        </w:rPr>
        <w:t>and</w:t>
      </w:r>
      <w:r>
        <w:rPr>
          <w:spacing w:val="-1"/>
          <w:sz w:val="24"/>
          <w:szCs w:val="24"/>
        </w:rPr>
        <w:t xml:space="preserve"> </w:t>
      </w:r>
      <w:r>
        <w:rPr>
          <w:sz w:val="24"/>
          <w:szCs w:val="24"/>
        </w:rPr>
        <w:t>until</w:t>
      </w:r>
      <w:r>
        <w:rPr>
          <w:spacing w:val="-3"/>
          <w:sz w:val="24"/>
          <w:szCs w:val="24"/>
        </w:rPr>
        <w:t xml:space="preserve"> </w:t>
      </w:r>
      <w:r>
        <w:rPr>
          <w:sz w:val="24"/>
          <w:szCs w:val="24"/>
        </w:rPr>
        <w:t>the</w:t>
      </w:r>
      <w:r>
        <w:rPr>
          <w:spacing w:val="-4"/>
          <w:sz w:val="24"/>
          <w:szCs w:val="24"/>
        </w:rPr>
        <w:t xml:space="preserve"> </w:t>
      </w:r>
      <w:r>
        <w:rPr>
          <w:sz w:val="24"/>
          <w:szCs w:val="24"/>
        </w:rPr>
        <w:t>user</w:t>
      </w:r>
      <w:r>
        <w:rPr>
          <w:spacing w:val="-4"/>
          <w:sz w:val="24"/>
          <w:szCs w:val="24"/>
        </w:rPr>
        <w:t xml:space="preserve"> </w:t>
      </w:r>
      <w:r>
        <w:rPr>
          <w:sz w:val="24"/>
          <w:szCs w:val="24"/>
        </w:rPr>
        <w:t>releases</w:t>
      </w:r>
      <w:r>
        <w:rPr>
          <w:spacing w:val="-6"/>
          <w:sz w:val="24"/>
          <w:szCs w:val="24"/>
        </w:rPr>
        <w:t xml:space="preserve"> </w:t>
      </w:r>
      <w:r>
        <w:rPr>
          <w:sz w:val="24"/>
          <w:szCs w:val="24"/>
        </w:rPr>
        <w:t>the</w:t>
      </w:r>
      <w:r>
        <w:rPr>
          <w:spacing w:val="-4"/>
          <w:sz w:val="24"/>
          <w:szCs w:val="24"/>
        </w:rPr>
        <w:t xml:space="preserve"> </w:t>
      </w:r>
      <w:r>
        <w:rPr>
          <w:sz w:val="24"/>
          <w:szCs w:val="24"/>
        </w:rPr>
        <w:t>tact-</w:t>
      </w:r>
      <w:r>
        <w:rPr>
          <w:spacing w:val="-2"/>
          <w:sz w:val="24"/>
          <w:szCs w:val="24"/>
        </w:rPr>
        <w:t>switch.</w:t>
      </w:r>
    </w:p>
    <w:p w14:paraId="2E433D29" w14:textId="77777777" w:rsidR="00090B6F" w:rsidRDefault="00000000">
      <w:pPr>
        <w:pStyle w:val="ListParagraph"/>
        <w:numPr>
          <w:ilvl w:val="0"/>
          <w:numId w:val="27"/>
        </w:numPr>
        <w:tabs>
          <w:tab w:val="left" w:pos="1340"/>
        </w:tabs>
        <w:spacing w:before="125"/>
        <w:ind w:left="1340" w:hanging="360"/>
        <w:rPr>
          <w:rFonts w:ascii="Symbol" w:hAnsi="Symbol"/>
          <w:sz w:val="20"/>
        </w:rPr>
        <w:sectPr w:rsidR="00090B6F">
          <w:pgSz w:w="12240" w:h="15840"/>
          <w:pgMar w:top="960" w:right="340" w:bottom="1200" w:left="820" w:header="0" w:footer="950" w:gutter="0"/>
          <w:cols w:space="720"/>
        </w:sectPr>
      </w:pPr>
      <w:r>
        <w:rPr>
          <w:sz w:val="24"/>
          <w:szCs w:val="24"/>
        </w:rPr>
        <w:t>Note:</w:t>
      </w:r>
      <w:r>
        <w:rPr>
          <w:spacing w:val="-9"/>
          <w:sz w:val="24"/>
          <w:szCs w:val="24"/>
        </w:rPr>
        <w:t xml:space="preserve"> </w:t>
      </w:r>
      <w:r>
        <w:rPr>
          <w:sz w:val="24"/>
          <w:szCs w:val="24"/>
        </w:rPr>
        <w:t>After</w:t>
      </w:r>
      <w:r>
        <w:rPr>
          <w:spacing w:val="-4"/>
          <w:sz w:val="24"/>
          <w:szCs w:val="24"/>
        </w:rPr>
        <w:t xml:space="preserve"> </w:t>
      </w:r>
      <w:r>
        <w:rPr>
          <w:sz w:val="24"/>
          <w:szCs w:val="24"/>
        </w:rPr>
        <w:t>reset,</w:t>
      </w:r>
      <w:r>
        <w:rPr>
          <w:spacing w:val="-1"/>
          <w:sz w:val="24"/>
          <w:szCs w:val="24"/>
        </w:rPr>
        <w:t xml:space="preserve"> </w:t>
      </w:r>
      <w:r>
        <w:rPr>
          <w:sz w:val="24"/>
          <w:szCs w:val="24"/>
        </w:rPr>
        <w:t>/REC</w:t>
      </w:r>
      <w:r>
        <w:rPr>
          <w:spacing w:val="-8"/>
          <w:sz w:val="24"/>
          <w:szCs w:val="24"/>
        </w:rPr>
        <w:t xml:space="preserve"> </w:t>
      </w:r>
      <w:r>
        <w:rPr>
          <w:sz w:val="24"/>
          <w:szCs w:val="24"/>
        </w:rPr>
        <w:t>and</w:t>
      </w:r>
      <w:r>
        <w:rPr>
          <w:spacing w:val="-2"/>
          <w:sz w:val="24"/>
          <w:szCs w:val="24"/>
        </w:rPr>
        <w:t xml:space="preserve"> </w:t>
      </w:r>
      <w:r>
        <w:rPr>
          <w:sz w:val="24"/>
          <w:szCs w:val="24"/>
        </w:rPr>
        <w:t>M0</w:t>
      </w:r>
      <w:r>
        <w:rPr>
          <w:spacing w:val="-1"/>
          <w:sz w:val="24"/>
          <w:szCs w:val="24"/>
        </w:rPr>
        <w:t xml:space="preserve"> </w:t>
      </w:r>
      <w:r>
        <w:rPr>
          <w:sz w:val="24"/>
          <w:szCs w:val="24"/>
        </w:rPr>
        <w:t>to</w:t>
      </w:r>
      <w:r>
        <w:rPr>
          <w:spacing w:val="-2"/>
          <w:sz w:val="24"/>
          <w:szCs w:val="24"/>
        </w:rPr>
        <w:t xml:space="preserve"> </w:t>
      </w:r>
      <w:r>
        <w:rPr>
          <w:sz w:val="24"/>
          <w:szCs w:val="24"/>
        </w:rPr>
        <w:t>M7</w:t>
      </w:r>
      <w:r>
        <w:rPr>
          <w:spacing w:val="-1"/>
          <w:sz w:val="24"/>
          <w:szCs w:val="24"/>
        </w:rPr>
        <w:t xml:space="preserve"> </w:t>
      </w:r>
      <w:r>
        <w:rPr>
          <w:sz w:val="24"/>
          <w:szCs w:val="24"/>
        </w:rPr>
        <w:t>pin</w:t>
      </w:r>
      <w:r>
        <w:rPr>
          <w:spacing w:val="-2"/>
          <w:sz w:val="24"/>
          <w:szCs w:val="24"/>
        </w:rPr>
        <w:t xml:space="preserve"> </w:t>
      </w:r>
      <w:r>
        <w:rPr>
          <w:sz w:val="24"/>
          <w:szCs w:val="24"/>
        </w:rPr>
        <w:t>will</w:t>
      </w:r>
      <w:r>
        <w:rPr>
          <w:spacing w:val="-3"/>
          <w:sz w:val="24"/>
          <w:szCs w:val="24"/>
        </w:rPr>
        <w:t xml:space="preserve"> </w:t>
      </w:r>
      <w:r>
        <w:rPr>
          <w:sz w:val="24"/>
          <w:szCs w:val="24"/>
        </w:rPr>
        <w:t>be</w:t>
      </w:r>
      <w:r>
        <w:rPr>
          <w:spacing w:val="-1"/>
          <w:sz w:val="24"/>
          <w:szCs w:val="24"/>
        </w:rPr>
        <w:t xml:space="preserve"> </w:t>
      </w:r>
      <w:r>
        <w:rPr>
          <w:sz w:val="24"/>
          <w:szCs w:val="24"/>
        </w:rPr>
        <w:t>pull-up</w:t>
      </w:r>
      <w:r>
        <w:rPr>
          <w:spacing w:val="-2"/>
          <w:sz w:val="24"/>
          <w:szCs w:val="24"/>
        </w:rPr>
        <w:t xml:space="preserve"> </w:t>
      </w:r>
      <w:r>
        <w:rPr>
          <w:sz w:val="24"/>
          <w:szCs w:val="24"/>
        </w:rPr>
        <w:t>to</w:t>
      </w:r>
      <w:r>
        <w:rPr>
          <w:spacing w:val="-5"/>
          <w:sz w:val="24"/>
          <w:szCs w:val="24"/>
        </w:rPr>
        <w:t xml:space="preserve"> </w:t>
      </w:r>
      <w:r>
        <w:rPr>
          <w:sz w:val="24"/>
          <w:szCs w:val="24"/>
        </w:rPr>
        <w:t>VDD</w:t>
      </w:r>
      <w:r>
        <w:rPr>
          <w:spacing w:val="-3"/>
          <w:sz w:val="24"/>
          <w:szCs w:val="24"/>
        </w:rPr>
        <w:t xml:space="preserve"> </w:t>
      </w:r>
      <w:r>
        <w:rPr>
          <w:sz w:val="24"/>
          <w:szCs w:val="24"/>
        </w:rPr>
        <w:t>by</w:t>
      </w:r>
      <w:r>
        <w:rPr>
          <w:spacing w:val="-7"/>
          <w:sz w:val="24"/>
          <w:szCs w:val="24"/>
        </w:rPr>
        <w:t xml:space="preserve"> </w:t>
      </w:r>
      <w:r>
        <w:rPr>
          <w:sz w:val="24"/>
          <w:szCs w:val="24"/>
        </w:rPr>
        <w:t>internal</w:t>
      </w:r>
      <w:r>
        <w:rPr>
          <w:spacing w:val="-8"/>
          <w:sz w:val="24"/>
          <w:szCs w:val="24"/>
        </w:rPr>
        <w:t xml:space="preserve"> </w:t>
      </w:r>
      <w:r>
        <w:rPr>
          <w:spacing w:val="-2"/>
          <w:sz w:val="24"/>
          <w:szCs w:val="24"/>
        </w:rPr>
        <w:t>resistor.</w:t>
      </w:r>
    </w:p>
    <w:p w14:paraId="648E1AB2" w14:textId="77777777" w:rsidR="00090B6F" w:rsidRDefault="00090B6F">
      <w:pPr>
        <w:pStyle w:val="BodyText"/>
        <w:spacing w:before="146"/>
        <w:rPr>
          <w:rFonts w:ascii="Arial MT"/>
          <w:sz w:val="20"/>
        </w:rPr>
      </w:pPr>
    </w:p>
    <w:p w14:paraId="3AA2FF79" w14:textId="77777777" w:rsidR="00090B6F" w:rsidRDefault="00000000">
      <w:pPr>
        <w:pStyle w:val="BodyText"/>
        <w:ind w:left="790"/>
        <w:rPr>
          <w:rFonts w:ascii="Arial MT"/>
          <w:sz w:val="20"/>
        </w:rPr>
      </w:pPr>
      <w:r>
        <w:rPr>
          <w:rFonts w:ascii="Arial MT"/>
          <w:noProof/>
          <w:sz w:val="20"/>
        </w:rPr>
        <w:drawing>
          <wp:inline distT="0" distB="0" distL="0" distR="0" wp14:anchorId="6778FA49" wp14:editId="2726B0AA">
            <wp:extent cx="3205480" cy="2438400"/>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9" cstate="print"/>
                    <a:stretch>
                      <a:fillRect/>
                    </a:stretch>
                  </pic:blipFill>
                  <pic:spPr>
                    <a:xfrm>
                      <a:off x="0" y="0"/>
                      <a:ext cx="3206081" cy="2438590"/>
                    </a:xfrm>
                    <a:prstGeom prst="rect">
                      <a:avLst/>
                    </a:prstGeom>
                  </pic:spPr>
                </pic:pic>
              </a:graphicData>
            </a:graphic>
          </wp:inline>
        </w:drawing>
      </w:r>
    </w:p>
    <w:p w14:paraId="1A2F9283" w14:textId="77777777" w:rsidR="00090B6F" w:rsidRDefault="00090B6F">
      <w:pPr>
        <w:pStyle w:val="BodyText"/>
        <w:spacing w:before="163"/>
        <w:rPr>
          <w:rFonts w:ascii="Arial MT"/>
          <w:sz w:val="28"/>
        </w:rPr>
      </w:pPr>
    </w:p>
    <w:p w14:paraId="2E145EFE" w14:textId="77777777" w:rsidR="00090B6F" w:rsidRDefault="00000000">
      <w:pPr>
        <w:pStyle w:val="Heading1"/>
        <w:rPr>
          <w:sz w:val="24"/>
          <w:szCs w:val="24"/>
        </w:rPr>
      </w:pPr>
      <w:r>
        <w:rPr>
          <w:sz w:val="24"/>
          <w:szCs w:val="24"/>
        </w:rPr>
        <w:t>PLAYBACK</w:t>
      </w:r>
      <w:r>
        <w:rPr>
          <w:spacing w:val="-16"/>
          <w:sz w:val="24"/>
          <w:szCs w:val="24"/>
        </w:rPr>
        <w:t xml:space="preserve"> </w:t>
      </w:r>
      <w:r>
        <w:rPr>
          <w:spacing w:val="-2"/>
          <w:sz w:val="24"/>
          <w:szCs w:val="24"/>
        </w:rPr>
        <w:t>MESSAGE</w:t>
      </w:r>
    </w:p>
    <w:p w14:paraId="5E8D00FA" w14:textId="77777777" w:rsidR="00090B6F" w:rsidRDefault="00000000">
      <w:pPr>
        <w:pStyle w:val="ListParagraph"/>
        <w:numPr>
          <w:ilvl w:val="0"/>
          <w:numId w:val="27"/>
        </w:numPr>
        <w:tabs>
          <w:tab w:val="left" w:pos="1340"/>
        </w:tabs>
        <w:spacing w:before="250"/>
        <w:ind w:left="1340" w:hanging="360"/>
        <w:rPr>
          <w:rFonts w:ascii="Symbol" w:hAnsi="Symbol"/>
          <w:sz w:val="24"/>
          <w:szCs w:val="24"/>
        </w:rPr>
      </w:pPr>
      <w:r>
        <w:rPr>
          <w:sz w:val="24"/>
          <w:szCs w:val="24"/>
        </w:rPr>
        <w:t>During</w:t>
      </w:r>
      <w:r>
        <w:rPr>
          <w:spacing w:val="-10"/>
          <w:sz w:val="24"/>
          <w:szCs w:val="24"/>
        </w:rPr>
        <w:t xml:space="preserve"> </w:t>
      </w:r>
      <w:r>
        <w:rPr>
          <w:sz w:val="24"/>
          <w:szCs w:val="24"/>
        </w:rPr>
        <w:t>the</w:t>
      </w:r>
      <w:r>
        <w:rPr>
          <w:spacing w:val="-3"/>
          <w:sz w:val="24"/>
          <w:szCs w:val="24"/>
        </w:rPr>
        <w:t xml:space="preserve"> </w:t>
      </w:r>
      <w:r>
        <w:rPr>
          <w:sz w:val="24"/>
          <w:szCs w:val="24"/>
        </w:rPr>
        <w:t>/REC</w:t>
      </w:r>
      <w:r>
        <w:rPr>
          <w:spacing w:val="-4"/>
          <w:sz w:val="24"/>
          <w:szCs w:val="24"/>
        </w:rPr>
        <w:t xml:space="preserve"> </w:t>
      </w:r>
      <w:r>
        <w:rPr>
          <w:sz w:val="24"/>
          <w:szCs w:val="24"/>
        </w:rPr>
        <w:t>pin</w:t>
      </w:r>
      <w:r>
        <w:rPr>
          <w:spacing w:val="-9"/>
          <w:sz w:val="24"/>
          <w:szCs w:val="24"/>
        </w:rPr>
        <w:t xml:space="preserve"> </w:t>
      </w:r>
      <w:r>
        <w:rPr>
          <w:sz w:val="24"/>
          <w:szCs w:val="24"/>
        </w:rPr>
        <w:t>drove</w:t>
      </w:r>
      <w:r>
        <w:rPr>
          <w:spacing w:val="-4"/>
          <w:sz w:val="24"/>
          <w:szCs w:val="24"/>
        </w:rPr>
        <w:t xml:space="preserve"> </w:t>
      </w:r>
      <w:r>
        <w:rPr>
          <w:sz w:val="24"/>
          <w:szCs w:val="24"/>
        </w:rPr>
        <w:t>to</w:t>
      </w:r>
      <w:r>
        <w:rPr>
          <w:spacing w:val="-5"/>
          <w:sz w:val="24"/>
          <w:szCs w:val="24"/>
        </w:rPr>
        <w:t xml:space="preserve"> </w:t>
      </w:r>
      <w:r>
        <w:rPr>
          <w:sz w:val="24"/>
          <w:szCs w:val="24"/>
        </w:rPr>
        <w:t>VIH,</w:t>
      </w:r>
      <w:r>
        <w:rPr>
          <w:spacing w:val="4"/>
          <w:sz w:val="24"/>
          <w:szCs w:val="24"/>
        </w:rPr>
        <w:t xml:space="preserve"> </w:t>
      </w:r>
      <w:r>
        <w:rPr>
          <w:sz w:val="24"/>
          <w:szCs w:val="24"/>
        </w:rPr>
        <w:t>chip</w:t>
      </w:r>
      <w:r>
        <w:rPr>
          <w:spacing w:val="-5"/>
          <w:sz w:val="24"/>
          <w:szCs w:val="24"/>
        </w:rPr>
        <w:t xml:space="preserve"> </w:t>
      </w:r>
      <w:r>
        <w:rPr>
          <w:sz w:val="24"/>
          <w:szCs w:val="24"/>
        </w:rPr>
        <w:t>in</w:t>
      </w:r>
      <w:r>
        <w:rPr>
          <w:spacing w:val="-5"/>
          <w:sz w:val="24"/>
          <w:szCs w:val="24"/>
        </w:rPr>
        <w:t xml:space="preserve"> </w:t>
      </w:r>
      <w:r>
        <w:rPr>
          <w:sz w:val="24"/>
          <w:szCs w:val="24"/>
        </w:rPr>
        <w:t>the</w:t>
      </w:r>
      <w:r>
        <w:rPr>
          <w:spacing w:val="-3"/>
          <w:sz w:val="24"/>
          <w:szCs w:val="24"/>
        </w:rPr>
        <w:t xml:space="preserve"> </w:t>
      </w:r>
      <w:r>
        <w:rPr>
          <w:sz w:val="24"/>
          <w:szCs w:val="24"/>
        </w:rPr>
        <w:t xml:space="preserve">playback </w:t>
      </w:r>
      <w:r>
        <w:rPr>
          <w:spacing w:val="-2"/>
          <w:sz w:val="24"/>
          <w:szCs w:val="24"/>
        </w:rPr>
        <w:t>mode.</w:t>
      </w:r>
    </w:p>
    <w:p w14:paraId="626B5454" w14:textId="77777777" w:rsidR="00090B6F" w:rsidRDefault="00000000">
      <w:pPr>
        <w:pStyle w:val="ListParagraph"/>
        <w:numPr>
          <w:ilvl w:val="0"/>
          <w:numId w:val="27"/>
        </w:numPr>
        <w:tabs>
          <w:tab w:val="left" w:pos="1341"/>
        </w:tabs>
        <w:spacing w:before="161" w:line="352" w:lineRule="auto"/>
        <w:ind w:right="630"/>
        <w:rPr>
          <w:rFonts w:ascii="Symbol" w:hAnsi="Symbol"/>
          <w:sz w:val="24"/>
          <w:szCs w:val="24"/>
        </w:rPr>
      </w:pPr>
      <w:r>
        <w:rPr>
          <w:sz w:val="24"/>
          <w:szCs w:val="24"/>
        </w:rPr>
        <w:t>When</w:t>
      </w:r>
      <w:r>
        <w:rPr>
          <w:spacing w:val="-8"/>
          <w:sz w:val="24"/>
          <w:szCs w:val="24"/>
        </w:rPr>
        <w:t xml:space="preserve"> </w:t>
      </w:r>
      <w:r>
        <w:rPr>
          <w:sz w:val="24"/>
          <w:szCs w:val="24"/>
        </w:rPr>
        <w:t>the message</w:t>
      </w:r>
      <w:r>
        <w:rPr>
          <w:spacing w:val="-3"/>
          <w:sz w:val="24"/>
          <w:szCs w:val="24"/>
        </w:rPr>
        <w:t xml:space="preserve"> </w:t>
      </w:r>
      <w:r>
        <w:rPr>
          <w:sz w:val="24"/>
          <w:szCs w:val="24"/>
        </w:rPr>
        <w:t>pin</w:t>
      </w:r>
      <w:r>
        <w:rPr>
          <w:spacing w:val="-9"/>
          <w:sz w:val="24"/>
          <w:szCs w:val="24"/>
        </w:rPr>
        <w:t xml:space="preserve"> </w:t>
      </w:r>
      <w:r>
        <w:rPr>
          <w:sz w:val="24"/>
          <w:szCs w:val="24"/>
        </w:rPr>
        <w:t>(M0,</w:t>
      </w:r>
      <w:r>
        <w:rPr>
          <w:spacing w:val="-1"/>
          <w:sz w:val="24"/>
          <w:szCs w:val="24"/>
        </w:rPr>
        <w:t xml:space="preserve"> </w:t>
      </w:r>
      <w:r>
        <w:rPr>
          <w:sz w:val="24"/>
          <w:szCs w:val="24"/>
        </w:rPr>
        <w:t>M1,</w:t>
      </w:r>
      <w:r>
        <w:rPr>
          <w:spacing w:val="-1"/>
          <w:sz w:val="24"/>
          <w:szCs w:val="24"/>
        </w:rPr>
        <w:t xml:space="preserve"> </w:t>
      </w:r>
      <w:r>
        <w:rPr>
          <w:sz w:val="24"/>
          <w:szCs w:val="24"/>
        </w:rPr>
        <w:t>M2</w:t>
      </w:r>
      <w:r>
        <w:rPr>
          <w:spacing w:val="-4"/>
          <w:sz w:val="24"/>
          <w:szCs w:val="24"/>
        </w:rPr>
        <w:t xml:space="preserve"> </w:t>
      </w:r>
      <w:r>
        <w:rPr>
          <w:sz w:val="24"/>
          <w:szCs w:val="24"/>
        </w:rPr>
        <w:t>…</w:t>
      </w:r>
      <w:r>
        <w:rPr>
          <w:spacing w:val="-4"/>
          <w:sz w:val="24"/>
          <w:szCs w:val="24"/>
        </w:rPr>
        <w:t xml:space="preserve"> </w:t>
      </w:r>
      <w:r>
        <w:rPr>
          <w:sz w:val="24"/>
          <w:szCs w:val="24"/>
        </w:rPr>
        <w:t>M7)</w:t>
      </w:r>
      <w:r>
        <w:rPr>
          <w:spacing w:val="-5"/>
          <w:sz w:val="24"/>
          <w:szCs w:val="24"/>
        </w:rPr>
        <w:t xml:space="preserve"> </w:t>
      </w:r>
      <w:r>
        <w:rPr>
          <w:sz w:val="24"/>
          <w:szCs w:val="24"/>
        </w:rPr>
        <w:t>drove from</w:t>
      </w:r>
      <w:r>
        <w:rPr>
          <w:spacing w:val="-9"/>
          <w:sz w:val="24"/>
          <w:szCs w:val="24"/>
        </w:rPr>
        <w:t xml:space="preserve"> </w:t>
      </w:r>
      <w:r>
        <w:rPr>
          <w:sz w:val="24"/>
          <w:szCs w:val="24"/>
        </w:rPr>
        <w:t>VIH</w:t>
      </w:r>
      <w:r>
        <w:rPr>
          <w:spacing w:val="-8"/>
          <w:sz w:val="24"/>
          <w:szCs w:val="24"/>
        </w:rPr>
        <w:t xml:space="preserve"> </w:t>
      </w:r>
      <w:r>
        <w:rPr>
          <w:sz w:val="24"/>
          <w:szCs w:val="24"/>
        </w:rPr>
        <w:t>to</w:t>
      </w:r>
      <w:r>
        <w:rPr>
          <w:spacing w:val="-4"/>
          <w:sz w:val="24"/>
          <w:szCs w:val="24"/>
        </w:rPr>
        <w:t xml:space="preserve"> </w:t>
      </w:r>
      <w:r>
        <w:rPr>
          <w:sz w:val="24"/>
          <w:szCs w:val="24"/>
        </w:rPr>
        <w:t>VIL</w:t>
      </w:r>
      <w:r>
        <w:rPr>
          <w:spacing w:val="-6"/>
          <w:sz w:val="24"/>
          <w:szCs w:val="24"/>
        </w:rPr>
        <w:t xml:space="preserve"> </w:t>
      </w:r>
      <w:r>
        <w:rPr>
          <w:sz w:val="24"/>
          <w:szCs w:val="24"/>
        </w:rPr>
        <w:t>in</w:t>
      </w:r>
      <w:r>
        <w:rPr>
          <w:spacing w:val="-4"/>
          <w:sz w:val="24"/>
          <w:szCs w:val="24"/>
        </w:rPr>
        <w:t xml:space="preserve"> </w:t>
      </w:r>
      <w:r>
        <w:rPr>
          <w:sz w:val="24"/>
          <w:szCs w:val="24"/>
        </w:rPr>
        <w:t>playback mode, the message playback starting.</w:t>
      </w:r>
    </w:p>
    <w:p w14:paraId="4A8F0EBB" w14:textId="77777777" w:rsidR="00090B6F" w:rsidRDefault="00000000">
      <w:pPr>
        <w:pStyle w:val="ListParagraph"/>
        <w:numPr>
          <w:ilvl w:val="0"/>
          <w:numId w:val="27"/>
        </w:numPr>
        <w:tabs>
          <w:tab w:val="left" w:pos="1341"/>
        </w:tabs>
        <w:spacing w:before="6" w:line="352" w:lineRule="auto"/>
        <w:ind w:right="932"/>
        <w:rPr>
          <w:rFonts w:ascii="Symbol" w:hAnsi="Symbol"/>
          <w:sz w:val="24"/>
          <w:szCs w:val="24"/>
        </w:rPr>
      </w:pPr>
      <w:r>
        <w:rPr>
          <w:sz w:val="24"/>
          <w:szCs w:val="24"/>
        </w:rPr>
        <w:t>The message</w:t>
      </w:r>
      <w:r>
        <w:rPr>
          <w:spacing w:val="-3"/>
          <w:sz w:val="24"/>
          <w:szCs w:val="24"/>
        </w:rPr>
        <w:t xml:space="preserve"> </w:t>
      </w:r>
      <w:r>
        <w:rPr>
          <w:sz w:val="24"/>
          <w:szCs w:val="24"/>
        </w:rPr>
        <w:t>playback</w:t>
      </w:r>
      <w:r>
        <w:rPr>
          <w:spacing w:val="-4"/>
          <w:sz w:val="24"/>
          <w:szCs w:val="24"/>
        </w:rPr>
        <w:t xml:space="preserve"> </w:t>
      </w:r>
      <w:r>
        <w:rPr>
          <w:sz w:val="24"/>
          <w:szCs w:val="24"/>
        </w:rPr>
        <w:t>will</w:t>
      </w:r>
      <w:r>
        <w:rPr>
          <w:spacing w:val="-9"/>
          <w:sz w:val="24"/>
          <w:szCs w:val="24"/>
        </w:rPr>
        <w:t xml:space="preserve"> </w:t>
      </w:r>
      <w:r>
        <w:rPr>
          <w:sz w:val="24"/>
          <w:szCs w:val="24"/>
        </w:rPr>
        <w:t>continue</w:t>
      </w:r>
      <w:r>
        <w:rPr>
          <w:spacing w:val="-3"/>
          <w:sz w:val="24"/>
          <w:szCs w:val="24"/>
        </w:rPr>
        <w:t xml:space="preserve"> </w:t>
      </w:r>
      <w:r>
        <w:rPr>
          <w:sz w:val="24"/>
          <w:szCs w:val="24"/>
        </w:rPr>
        <w:t>until</w:t>
      </w:r>
      <w:r>
        <w:rPr>
          <w:spacing w:val="-5"/>
          <w:sz w:val="24"/>
          <w:szCs w:val="24"/>
        </w:rPr>
        <w:t xml:space="preserve"> </w:t>
      </w:r>
      <w:r>
        <w:rPr>
          <w:sz w:val="24"/>
          <w:szCs w:val="24"/>
        </w:rPr>
        <w:t>message</w:t>
      </w:r>
      <w:r>
        <w:rPr>
          <w:spacing w:val="-3"/>
          <w:sz w:val="24"/>
          <w:szCs w:val="24"/>
        </w:rPr>
        <w:t xml:space="preserve"> </w:t>
      </w:r>
      <w:r>
        <w:rPr>
          <w:sz w:val="24"/>
          <w:szCs w:val="24"/>
        </w:rPr>
        <w:t>pin</w:t>
      </w:r>
      <w:r>
        <w:rPr>
          <w:spacing w:val="-9"/>
          <w:sz w:val="24"/>
          <w:szCs w:val="24"/>
        </w:rPr>
        <w:t xml:space="preserve"> </w:t>
      </w:r>
      <w:r>
        <w:rPr>
          <w:sz w:val="24"/>
          <w:szCs w:val="24"/>
        </w:rPr>
        <w:t>drove from</w:t>
      </w:r>
      <w:r>
        <w:rPr>
          <w:spacing w:val="-9"/>
          <w:sz w:val="24"/>
          <w:szCs w:val="24"/>
        </w:rPr>
        <w:t xml:space="preserve"> </w:t>
      </w:r>
      <w:r>
        <w:rPr>
          <w:sz w:val="24"/>
          <w:szCs w:val="24"/>
        </w:rPr>
        <w:t>VIH</w:t>
      </w:r>
      <w:r>
        <w:rPr>
          <w:spacing w:val="-8"/>
          <w:sz w:val="24"/>
          <w:szCs w:val="24"/>
        </w:rPr>
        <w:t xml:space="preserve"> </w:t>
      </w:r>
      <w:r>
        <w:rPr>
          <w:sz w:val="24"/>
          <w:szCs w:val="24"/>
        </w:rPr>
        <w:t>to</w:t>
      </w:r>
      <w:r>
        <w:rPr>
          <w:spacing w:val="-4"/>
          <w:sz w:val="24"/>
          <w:szCs w:val="24"/>
        </w:rPr>
        <w:t xml:space="preserve"> </w:t>
      </w:r>
      <w:r>
        <w:rPr>
          <w:sz w:val="24"/>
          <w:szCs w:val="24"/>
        </w:rPr>
        <w:t>VIL again or end of this message.</w:t>
      </w:r>
    </w:p>
    <w:p w14:paraId="6D34EB35" w14:textId="77777777" w:rsidR="00090B6F" w:rsidRDefault="00000000">
      <w:pPr>
        <w:pStyle w:val="ListParagraph"/>
        <w:numPr>
          <w:ilvl w:val="0"/>
          <w:numId w:val="27"/>
        </w:numPr>
        <w:tabs>
          <w:tab w:val="left" w:pos="1341"/>
        </w:tabs>
        <w:spacing w:before="12" w:line="355" w:lineRule="auto"/>
        <w:ind w:right="747"/>
        <w:rPr>
          <w:rFonts w:ascii="Symbol" w:hAnsi="Symbol"/>
          <w:sz w:val="24"/>
          <w:szCs w:val="24"/>
        </w:rPr>
      </w:pPr>
      <w:r>
        <w:rPr>
          <w:sz w:val="24"/>
          <w:szCs w:val="24"/>
        </w:rPr>
        <w:t>The following fig. showed a typical playback circuit for 8-message mode. We connected</w:t>
      </w:r>
      <w:r>
        <w:rPr>
          <w:spacing w:val="-4"/>
          <w:sz w:val="24"/>
          <w:szCs w:val="24"/>
        </w:rPr>
        <w:t xml:space="preserve"> </w:t>
      </w:r>
      <w:r>
        <w:rPr>
          <w:sz w:val="24"/>
          <w:szCs w:val="24"/>
        </w:rPr>
        <w:t>a</w:t>
      </w:r>
      <w:r>
        <w:rPr>
          <w:spacing w:val="-4"/>
          <w:sz w:val="24"/>
          <w:szCs w:val="24"/>
        </w:rPr>
        <w:t xml:space="preserve"> </w:t>
      </w:r>
      <w:r>
        <w:rPr>
          <w:sz w:val="24"/>
          <w:szCs w:val="24"/>
        </w:rPr>
        <w:t>slide-switch</w:t>
      </w:r>
      <w:r>
        <w:rPr>
          <w:spacing w:val="-9"/>
          <w:sz w:val="24"/>
          <w:szCs w:val="24"/>
        </w:rPr>
        <w:t xml:space="preserve"> </w:t>
      </w:r>
      <w:r>
        <w:rPr>
          <w:sz w:val="24"/>
          <w:szCs w:val="24"/>
        </w:rPr>
        <w:t>between</w:t>
      </w:r>
      <w:r>
        <w:rPr>
          <w:spacing w:val="-9"/>
          <w:sz w:val="24"/>
          <w:szCs w:val="24"/>
        </w:rPr>
        <w:t xml:space="preserve"> </w:t>
      </w:r>
      <w:r>
        <w:rPr>
          <w:sz w:val="24"/>
          <w:szCs w:val="24"/>
        </w:rPr>
        <w:t>/REC</w:t>
      </w:r>
      <w:r>
        <w:rPr>
          <w:spacing w:val="-4"/>
          <w:sz w:val="24"/>
          <w:szCs w:val="24"/>
        </w:rPr>
        <w:t xml:space="preserve"> </w:t>
      </w:r>
      <w:r>
        <w:rPr>
          <w:sz w:val="24"/>
          <w:szCs w:val="24"/>
        </w:rPr>
        <w:t>and</w:t>
      </w:r>
      <w:r>
        <w:rPr>
          <w:spacing w:val="-5"/>
          <w:sz w:val="24"/>
          <w:szCs w:val="24"/>
        </w:rPr>
        <w:t xml:space="preserve"> </w:t>
      </w:r>
      <w:r>
        <w:rPr>
          <w:sz w:val="24"/>
          <w:szCs w:val="24"/>
        </w:rPr>
        <w:t>VSS,</w:t>
      </w:r>
      <w:r>
        <w:rPr>
          <w:spacing w:val="-2"/>
          <w:sz w:val="24"/>
          <w:szCs w:val="24"/>
        </w:rPr>
        <w:t xml:space="preserve"> </w:t>
      </w:r>
      <w:r>
        <w:rPr>
          <w:sz w:val="24"/>
          <w:szCs w:val="24"/>
        </w:rPr>
        <w:t>and</w:t>
      </w:r>
      <w:r>
        <w:rPr>
          <w:spacing w:val="-5"/>
          <w:sz w:val="24"/>
          <w:szCs w:val="24"/>
        </w:rPr>
        <w:t xml:space="preserve"> </w:t>
      </w:r>
      <w:r>
        <w:rPr>
          <w:sz w:val="24"/>
          <w:szCs w:val="24"/>
        </w:rPr>
        <w:t>connected</w:t>
      </w:r>
      <w:r>
        <w:rPr>
          <w:spacing w:val="-4"/>
          <w:sz w:val="24"/>
          <w:szCs w:val="24"/>
        </w:rPr>
        <w:t xml:space="preserve"> </w:t>
      </w:r>
      <w:r>
        <w:rPr>
          <w:sz w:val="24"/>
          <w:szCs w:val="24"/>
        </w:rPr>
        <w:t>8</w:t>
      </w:r>
      <w:r>
        <w:rPr>
          <w:spacing w:val="-5"/>
          <w:sz w:val="24"/>
          <w:szCs w:val="24"/>
        </w:rPr>
        <w:t xml:space="preserve"> </w:t>
      </w:r>
      <w:r>
        <w:rPr>
          <w:sz w:val="24"/>
          <w:szCs w:val="24"/>
        </w:rPr>
        <w:t>tact-switches between M0 ~ M7 and VSS.</w:t>
      </w:r>
    </w:p>
    <w:p w14:paraId="223030D7" w14:textId="77777777" w:rsidR="00090B6F" w:rsidRDefault="00000000">
      <w:pPr>
        <w:pStyle w:val="ListParagraph"/>
        <w:numPr>
          <w:ilvl w:val="0"/>
          <w:numId w:val="27"/>
        </w:numPr>
        <w:tabs>
          <w:tab w:val="left" w:pos="1341"/>
        </w:tabs>
        <w:spacing w:before="8" w:line="355" w:lineRule="auto"/>
        <w:ind w:right="797"/>
        <w:rPr>
          <w:rFonts w:ascii="Symbol" w:hAnsi="Symbol"/>
          <w:sz w:val="24"/>
          <w:szCs w:val="24"/>
        </w:rPr>
      </w:pPr>
      <w:r>
        <w:rPr>
          <w:sz w:val="24"/>
          <w:szCs w:val="24"/>
        </w:rPr>
        <w:t>When the slide-switch fixed in float side and any tact-switch will be pressed, chip</w:t>
      </w:r>
      <w:r>
        <w:rPr>
          <w:spacing w:val="-4"/>
          <w:sz w:val="24"/>
          <w:szCs w:val="24"/>
        </w:rPr>
        <w:t xml:space="preserve"> </w:t>
      </w:r>
      <w:r>
        <w:rPr>
          <w:sz w:val="24"/>
          <w:szCs w:val="24"/>
        </w:rPr>
        <w:t>will</w:t>
      </w:r>
      <w:r>
        <w:rPr>
          <w:spacing w:val="-9"/>
          <w:sz w:val="24"/>
          <w:szCs w:val="24"/>
        </w:rPr>
        <w:t xml:space="preserve"> </w:t>
      </w:r>
      <w:r>
        <w:rPr>
          <w:sz w:val="24"/>
          <w:szCs w:val="24"/>
        </w:rPr>
        <w:t>start message</w:t>
      </w:r>
      <w:r>
        <w:rPr>
          <w:spacing w:val="-3"/>
          <w:sz w:val="24"/>
          <w:szCs w:val="24"/>
        </w:rPr>
        <w:t xml:space="preserve"> </w:t>
      </w:r>
      <w:r>
        <w:rPr>
          <w:sz w:val="24"/>
          <w:szCs w:val="24"/>
        </w:rPr>
        <w:t>playback</w:t>
      </w:r>
      <w:r>
        <w:rPr>
          <w:spacing w:val="-4"/>
          <w:sz w:val="24"/>
          <w:szCs w:val="24"/>
        </w:rPr>
        <w:t xml:space="preserve"> </w:t>
      </w:r>
      <w:r>
        <w:rPr>
          <w:sz w:val="24"/>
          <w:szCs w:val="24"/>
        </w:rPr>
        <w:t>and until</w:t>
      </w:r>
      <w:r>
        <w:rPr>
          <w:spacing w:val="-10"/>
          <w:sz w:val="24"/>
          <w:szCs w:val="24"/>
        </w:rPr>
        <w:t xml:space="preserve"> </w:t>
      </w:r>
      <w:r>
        <w:rPr>
          <w:sz w:val="24"/>
          <w:szCs w:val="24"/>
        </w:rPr>
        <w:t>the user</w:t>
      </w:r>
      <w:r>
        <w:rPr>
          <w:spacing w:val="-5"/>
          <w:sz w:val="24"/>
          <w:szCs w:val="24"/>
        </w:rPr>
        <w:t xml:space="preserve"> </w:t>
      </w:r>
      <w:r>
        <w:rPr>
          <w:sz w:val="24"/>
          <w:szCs w:val="24"/>
        </w:rPr>
        <w:t>pressed</w:t>
      </w:r>
      <w:r>
        <w:rPr>
          <w:spacing w:val="-4"/>
          <w:sz w:val="24"/>
          <w:szCs w:val="24"/>
        </w:rPr>
        <w:t xml:space="preserve"> </w:t>
      </w:r>
      <w:r>
        <w:rPr>
          <w:sz w:val="24"/>
          <w:szCs w:val="24"/>
        </w:rPr>
        <w:t>the</w:t>
      </w:r>
      <w:r>
        <w:rPr>
          <w:spacing w:val="-3"/>
          <w:sz w:val="24"/>
          <w:szCs w:val="24"/>
        </w:rPr>
        <w:t xml:space="preserve"> </w:t>
      </w:r>
      <w:r>
        <w:rPr>
          <w:sz w:val="24"/>
          <w:szCs w:val="24"/>
        </w:rPr>
        <w:t>tact-switch</w:t>
      </w:r>
      <w:r>
        <w:rPr>
          <w:spacing w:val="-8"/>
          <w:sz w:val="24"/>
          <w:szCs w:val="24"/>
        </w:rPr>
        <w:t xml:space="preserve"> </w:t>
      </w:r>
      <w:r>
        <w:rPr>
          <w:sz w:val="24"/>
          <w:szCs w:val="24"/>
        </w:rPr>
        <w:t>again or end of message.</w:t>
      </w:r>
    </w:p>
    <w:p w14:paraId="2DCE60D4" w14:textId="77777777" w:rsidR="00090B6F" w:rsidRDefault="00000000">
      <w:pPr>
        <w:pStyle w:val="ListParagraph"/>
        <w:numPr>
          <w:ilvl w:val="0"/>
          <w:numId w:val="27"/>
        </w:numPr>
        <w:tabs>
          <w:tab w:val="left" w:pos="1341"/>
        </w:tabs>
        <w:spacing w:before="9" w:line="352" w:lineRule="auto"/>
        <w:ind w:right="1029"/>
        <w:rPr>
          <w:rFonts w:ascii="Symbol" w:hAnsi="Symbol"/>
          <w:sz w:val="24"/>
          <w:szCs w:val="24"/>
        </w:rPr>
      </w:pPr>
      <w:r>
        <w:rPr>
          <w:sz w:val="24"/>
          <w:szCs w:val="24"/>
        </w:rPr>
        <w:t>Note:</w:t>
      </w:r>
      <w:r>
        <w:rPr>
          <w:spacing w:val="-7"/>
          <w:sz w:val="24"/>
          <w:szCs w:val="24"/>
        </w:rPr>
        <w:t xml:space="preserve"> </w:t>
      </w:r>
      <w:r>
        <w:rPr>
          <w:sz w:val="24"/>
          <w:szCs w:val="24"/>
        </w:rPr>
        <w:t>After</w:t>
      </w:r>
      <w:r>
        <w:rPr>
          <w:spacing w:val="-2"/>
          <w:sz w:val="24"/>
          <w:szCs w:val="24"/>
        </w:rPr>
        <w:t xml:space="preserve"> </w:t>
      </w:r>
      <w:r>
        <w:rPr>
          <w:sz w:val="24"/>
          <w:szCs w:val="24"/>
        </w:rPr>
        <w:t>reset,</w:t>
      </w:r>
      <w:r>
        <w:rPr>
          <w:spacing w:val="-1"/>
          <w:sz w:val="24"/>
          <w:szCs w:val="24"/>
        </w:rPr>
        <w:t xml:space="preserve"> </w:t>
      </w:r>
      <w:r>
        <w:rPr>
          <w:sz w:val="24"/>
          <w:szCs w:val="24"/>
        </w:rPr>
        <w:t>/REC</w:t>
      </w:r>
      <w:r>
        <w:rPr>
          <w:spacing w:val="-1"/>
          <w:sz w:val="24"/>
          <w:szCs w:val="24"/>
        </w:rPr>
        <w:t xml:space="preserve"> </w:t>
      </w:r>
      <w:r>
        <w:rPr>
          <w:sz w:val="24"/>
          <w:szCs w:val="24"/>
        </w:rPr>
        <w:t>and</w:t>
      </w:r>
      <w:r>
        <w:rPr>
          <w:spacing w:val="-2"/>
          <w:sz w:val="24"/>
          <w:szCs w:val="24"/>
        </w:rPr>
        <w:t xml:space="preserve"> </w:t>
      </w:r>
      <w:r>
        <w:rPr>
          <w:sz w:val="24"/>
          <w:szCs w:val="24"/>
        </w:rPr>
        <w:t>M0</w:t>
      </w:r>
      <w:r>
        <w:rPr>
          <w:spacing w:val="-2"/>
          <w:sz w:val="24"/>
          <w:szCs w:val="24"/>
        </w:rPr>
        <w:t xml:space="preserve"> </w:t>
      </w:r>
      <w:r>
        <w:rPr>
          <w:sz w:val="24"/>
          <w:szCs w:val="24"/>
        </w:rPr>
        <w:t>to</w:t>
      </w:r>
      <w:r>
        <w:rPr>
          <w:spacing w:val="-2"/>
          <w:sz w:val="24"/>
          <w:szCs w:val="24"/>
        </w:rPr>
        <w:t xml:space="preserve"> </w:t>
      </w:r>
      <w:r>
        <w:rPr>
          <w:sz w:val="24"/>
          <w:szCs w:val="24"/>
        </w:rPr>
        <w:t>M7</w:t>
      </w:r>
      <w:r>
        <w:rPr>
          <w:spacing w:val="-2"/>
          <w:sz w:val="24"/>
          <w:szCs w:val="24"/>
        </w:rPr>
        <w:t xml:space="preserve"> </w:t>
      </w:r>
      <w:r>
        <w:rPr>
          <w:sz w:val="24"/>
          <w:szCs w:val="24"/>
        </w:rPr>
        <w:t>pin</w:t>
      </w:r>
      <w:r>
        <w:rPr>
          <w:spacing w:val="-7"/>
          <w:sz w:val="24"/>
          <w:szCs w:val="24"/>
        </w:rPr>
        <w:t xml:space="preserve"> </w:t>
      </w:r>
      <w:r>
        <w:rPr>
          <w:sz w:val="24"/>
          <w:szCs w:val="24"/>
        </w:rPr>
        <w:t>will</w:t>
      </w:r>
      <w:r>
        <w:rPr>
          <w:spacing w:val="-8"/>
          <w:sz w:val="24"/>
          <w:szCs w:val="24"/>
        </w:rPr>
        <w:t xml:space="preserve"> </w:t>
      </w:r>
      <w:r>
        <w:rPr>
          <w:sz w:val="24"/>
          <w:szCs w:val="24"/>
        </w:rPr>
        <w:t>be</w:t>
      </w:r>
      <w:r>
        <w:rPr>
          <w:spacing w:val="-1"/>
          <w:sz w:val="24"/>
          <w:szCs w:val="24"/>
        </w:rPr>
        <w:t xml:space="preserve"> </w:t>
      </w:r>
      <w:r>
        <w:rPr>
          <w:sz w:val="24"/>
          <w:szCs w:val="24"/>
        </w:rPr>
        <w:t>pull-up</w:t>
      </w:r>
      <w:r>
        <w:rPr>
          <w:spacing w:val="-2"/>
          <w:sz w:val="24"/>
          <w:szCs w:val="24"/>
        </w:rPr>
        <w:t xml:space="preserve"> </w:t>
      </w:r>
      <w:r>
        <w:rPr>
          <w:sz w:val="24"/>
          <w:szCs w:val="24"/>
        </w:rPr>
        <w:t>to</w:t>
      </w:r>
      <w:r>
        <w:rPr>
          <w:spacing w:val="-2"/>
          <w:sz w:val="24"/>
          <w:szCs w:val="24"/>
        </w:rPr>
        <w:t xml:space="preserve"> </w:t>
      </w:r>
      <w:r>
        <w:rPr>
          <w:sz w:val="24"/>
          <w:szCs w:val="24"/>
        </w:rPr>
        <w:t>VDD</w:t>
      </w:r>
      <w:r>
        <w:rPr>
          <w:spacing w:val="-1"/>
          <w:sz w:val="24"/>
          <w:szCs w:val="24"/>
        </w:rPr>
        <w:t xml:space="preserve"> </w:t>
      </w:r>
      <w:r>
        <w:rPr>
          <w:sz w:val="24"/>
          <w:szCs w:val="24"/>
        </w:rPr>
        <w:t>by</w:t>
      </w:r>
      <w:r>
        <w:rPr>
          <w:spacing w:val="-2"/>
          <w:sz w:val="24"/>
          <w:szCs w:val="24"/>
        </w:rPr>
        <w:t xml:space="preserve"> </w:t>
      </w:r>
      <w:r>
        <w:rPr>
          <w:sz w:val="24"/>
          <w:szCs w:val="24"/>
        </w:rPr>
        <w:t xml:space="preserve">internal </w:t>
      </w:r>
      <w:r>
        <w:rPr>
          <w:spacing w:val="-2"/>
          <w:sz w:val="24"/>
          <w:szCs w:val="24"/>
        </w:rPr>
        <w:t>resistor.</w:t>
      </w:r>
    </w:p>
    <w:p w14:paraId="61656BBF" w14:textId="77777777" w:rsidR="00090B6F" w:rsidRDefault="00090B6F">
      <w:pPr>
        <w:pStyle w:val="ListParagraph"/>
        <w:tabs>
          <w:tab w:val="left" w:pos="1341"/>
        </w:tabs>
        <w:spacing w:before="9" w:line="352" w:lineRule="auto"/>
        <w:ind w:left="980" w:right="1029" w:firstLine="0"/>
        <w:rPr>
          <w:rFonts w:ascii="Symbol" w:hAnsi="Symbol"/>
          <w:sz w:val="24"/>
          <w:szCs w:val="24"/>
        </w:rPr>
      </w:pPr>
    </w:p>
    <w:p w14:paraId="0AE36A36" w14:textId="77777777" w:rsidR="00090B6F" w:rsidRDefault="00000000">
      <w:pPr>
        <w:pStyle w:val="Heading1"/>
        <w:spacing w:before="12"/>
        <w:ind w:left="2061"/>
      </w:pPr>
      <w:r>
        <w:t>CHAPTER</w:t>
      </w:r>
      <w:r>
        <w:rPr>
          <w:spacing w:val="-8"/>
        </w:rPr>
        <w:t xml:space="preserve"> </w:t>
      </w:r>
      <w:r>
        <w:t>4:</w:t>
      </w:r>
      <w:r>
        <w:rPr>
          <w:spacing w:val="-8"/>
        </w:rPr>
        <w:t xml:space="preserve"> </w:t>
      </w:r>
      <w:r>
        <w:t>SOFTWARE</w:t>
      </w:r>
      <w:r>
        <w:rPr>
          <w:spacing w:val="-8"/>
        </w:rPr>
        <w:t xml:space="preserve"> </w:t>
      </w:r>
      <w:r>
        <w:rPr>
          <w:spacing w:val="-2"/>
        </w:rPr>
        <w:t>DESCRIPTION</w:t>
      </w:r>
    </w:p>
    <w:p w14:paraId="516E5BB4" w14:textId="77777777" w:rsidR="00090B6F" w:rsidRDefault="00090B6F"/>
    <w:p w14:paraId="11C0EA2D" w14:textId="77777777" w:rsidR="00090B6F" w:rsidRDefault="00000000">
      <w:pPr>
        <w:pStyle w:val="BodyText"/>
        <w:spacing w:before="67"/>
        <w:ind w:left="620"/>
      </w:pPr>
      <w:r>
        <w:t>This</w:t>
      </w:r>
      <w:r>
        <w:rPr>
          <w:spacing w:val="-8"/>
        </w:rPr>
        <w:t xml:space="preserve"> </w:t>
      </w:r>
      <w:r>
        <w:t>project</w:t>
      </w:r>
      <w:r>
        <w:rPr>
          <w:spacing w:val="2"/>
        </w:rPr>
        <w:t xml:space="preserve"> </w:t>
      </w:r>
      <w:r>
        <w:t>is</w:t>
      </w:r>
      <w:r>
        <w:rPr>
          <w:spacing w:val="-4"/>
        </w:rPr>
        <w:t xml:space="preserve"> </w:t>
      </w:r>
      <w:r>
        <w:t>implemented</w:t>
      </w:r>
      <w:r>
        <w:rPr>
          <w:spacing w:val="-7"/>
        </w:rPr>
        <w:t xml:space="preserve"> </w:t>
      </w:r>
      <w:r>
        <w:t>using</w:t>
      </w:r>
      <w:r>
        <w:rPr>
          <w:spacing w:val="-2"/>
        </w:rPr>
        <w:t xml:space="preserve"> </w:t>
      </w:r>
      <w:r>
        <w:t>following</w:t>
      </w:r>
      <w:r>
        <w:rPr>
          <w:spacing w:val="-6"/>
        </w:rPr>
        <w:t xml:space="preserve"> </w:t>
      </w:r>
      <w:r>
        <w:rPr>
          <w:spacing w:val="-2"/>
        </w:rPr>
        <w:t>software’s:</w:t>
      </w:r>
    </w:p>
    <w:p w14:paraId="30E47566" w14:textId="77777777" w:rsidR="00090B6F" w:rsidRDefault="00000000">
      <w:pPr>
        <w:pStyle w:val="ListParagraph"/>
        <w:numPr>
          <w:ilvl w:val="0"/>
          <w:numId w:val="27"/>
        </w:numPr>
        <w:tabs>
          <w:tab w:val="left" w:pos="1340"/>
        </w:tabs>
        <w:spacing w:before="139"/>
        <w:ind w:left="1340" w:hanging="360"/>
        <w:rPr>
          <w:rFonts w:ascii="Symbol" w:hAnsi="Symbol"/>
          <w:sz w:val="24"/>
        </w:rPr>
      </w:pPr>
      <w:r>
        <w:rPr>
          <w:sz w:val="24"/>
        </w:rPr>
        <w:t>Express</w:t>
      </w:r>
      <w:r>
        <w:rPr>
          <w:spacing w:val="-6"/>
          <w:sz w:val="24"/>
        </w:rPr>
        <w:t xml:space="preserve"> </w:t>
      </w:r>
      <w:r>
        <w:rPr>
          <w:sz w:val="24"/>
        </w:rPr>
        <w:t>PCB</w:t>
      </w:r>
      <w:r>
        <w:rPr>
          <w:spacing w:val="-3"/>
          <w:sz w:val="24"/>
        </w:rPr>
        <w:t xml:space="preserve"> </w:t>
      </w:r>
      <w:r>
        <w:rPr>
          <w:sz w:val="24"/>
        </w:rPr>
        <w:t>–</w:t>
      </w:r>
      <w:r>
        <w:rPr>
          <w:spacing w:val="1"/>
          <w:sz w:val="24"/>
        </w:rPr>
        <w:t xml:space="preserve"> </w:t>
      </w:r>
      <w:r>
        <w:rPr>
          <w:sz w:val="24"/>
        </w:rPr>
        <w:t>for</w:t>
      </w:r>
      <w:r>
        <w:rPr>
          <w:spacing w:val="-3"/>
          <w:sz w:val="24"/>
        </w:rPr>
        <w:t xml:space="preserve"> </w:t>
      </w:r>
      <w:r>
        <w:rPr>
          <w:sz w:val="24"/>
        </w:rPr>
        <w:t>designing</w:t>
      </w:r>
      <w:r>
        <w:rPr>
          <w:spacing w:val="-3"/>
          <w:sz w:val="24"/>
        </w:rPr>
        <w:t xml:space="preserve"> </w:t>
      </w:r>
      <w:r>
        <w:rPr>
          <w:spacing w:val="-2"/>
          <w:sz w:val="24"/>
        </w:rPr>
        <w:t>circuit</w:t>
      </w:r>
    </w:p>
    <w:p w14:paraId="4778949C" w14:textId="77777777" w:rsidR="00090B6F" w:rsidRDefault="00000000">
      <w:pPr>
        <w:pStyle w:val="ListParagraph"/>
        <w:numPr>
          <w:ilvl w:val="0"/>
          <w:numId w:val="27"/>
        </w:numPr>
        <w:tabs>
          <w:tab w:val="left" w:pos="1340"/>
        </w:tabs>
        <w:spacing w:before="139"/>
        <w:ind w:left="1340" w:hanging="360"/>
        <w:rPr>
          <w:rFonts w:ascii="Symbol" w:hAnsi="Symbol"/>
          <w:sz w:val="24"/>
        </w:rPr>
      </w:pPr>
      <w:r>
        <w:rPr>
          <w:sz w:val="24"/>
        </w:rPr>
        <w:t>Arduino</w:t>
      </w:r>
      <w:r>
        <w:rPr>
          <w:spacing w:val="-3"/>
          <w:sz w:val="24"/>
        </w:rPr>
        <w:t xml:space="preserve"> </w:t>
      </w:r>
      <w:r>
        <w:rPr>
          <w:sz w:val="24"/>
        </w:rPr>
        <w:t>IDE</w:t>
      </w:r>
      <w:r>
        <w:rPr>
          <w:spacing w:val="-4"/>
          <w:sz w:val="24"/>
        </w:rPr>
        <w:t xml:space="preserve"> </w:t>
      </w:r>
      <w:r>
        <w:rPr>
          <w:sz w:val="24"/>
        </w:rPr>
        <w:t>Studio</w:t>
      </w:r>
      <w:r>
        <w:rPr>
          <w:spacing w:val="-1"/>
          <w:sz w:val="24"/>
        </w:rPr>
        <w:t xml:space="preserve"> </w:t>
      </w:r>
      <w:r>
        <w:rPr>
          <w:sz w:val="24"/>
        </w:rPr>
        <w:t>compiler</w:t>
      </w:r>
      <w:r>
        <w:rPr>
          <w:spacing w:val="1"/>
          <w:sz w:val="24"/>
        </w:rPr>
        <w:t xml:space="preserve"> </w:t>
      </w:r>
      <w:r>
        <w:rPr>
          <w:sz w:val="24"/>
        </w:rPr>
        <w:t>-</w:t>
      </w:r>
      <w:r>
        <w:rPr>
          <w:spacing w:val="-2"/>
          <w:sz w:val="24"/>
        </w:rPr>
        <w:t xml:space="preserve"> </w:t>
      </w:r>
      <w:r>
        <w:rPr>
          <w:sz w:val="24"/>
        </w:rPr>
        <w:t>for</w:t>
      </w:r>
      <w:r>
        <w:rPr>
          <w:spacing w:val="-4"/>
          <w:sz w:val="24"/>
        </w:rPr>
        <w:t xml:space="preserve"> </w:t>
      </w:r>
      <w:r>
        <w:rPr>
          <w:sz w:val="24"/>
        </w:rPr>
        <w:t>compilation</w:t>
      </w:r>
      <w:r>
        <w:rPr>
          <w:spacing w:val="-8"/>
          <w:sz w:val="24"/>
        </w:rPr>
        <w:t xml:space="preserve"> </w:t>
      </w:r>
      <w:r>
        <w:rPr>
          <w:spacing w:val="-4"/>
          <w:sz w:val="24"/>
        </w:rPr>
        <w:t>part</w:t>
      </w:r>
    </w:p>
    <w:p w14:paraId="77E9F43E" w14:textId="77777777" w:rsidR="00090B6F" w:rsidRDefault="00000000">
      <w:pPr>
        <w:pStyle w:val="ListParagraph"/>
        <w:numPr>
          <w:ilvl w:val="0"/>
          <w:numId w:val="27"/>
        </w:numPr>
        <w:tabs>
          <w:tab w:val="left" w:pos="1340"/>
        </w:tabs>
        <w:spacing w:before="133"/>
        <w:ind w:left="1340" w:hanging="360"/>
        <w:sectPr w:rsidR="00090B6F">
          <w:pgSz w:w="12240" w:h="15840"/>
          <w:pgMar w:top="1820" w:right="340" w:bottom="1140" w:left="820" w:header="0" w:footer="950" w:gutter="0"/>
          <w:cols w:space="720"/>
        </w:sectPr>
      </w:pPr>
      <w:r>
        <w:rPr>
          <w:sz w:val="24"/>
        </w:rPr>
        <w:t>Proteus</w:t>
      </w:r>
      <w:r>
        <w:rPr>
          <w:spacing w:val="-7"/>
          <w:sz w:val="24"/>
        </w:rPr>
        <w:t xml:space="preserve"> </w:t>
      </w:r>
      <w:r>
        <w:rPr>
          <w:sz w:val="24"/>
        </w:rPr>
        <w:t>7</w:t>
      </w:r>
      <w:r>
        <w:rPr>
          <w:spacing w:val="-3"/>
          <w:sz w:val="24"/>
        </w:rPr>
        <w:t xml:space="preserve"> </w:t>
      </w:r>
      <w:r>
        <w:rPr>
          <w:sz w:val="24"/>
        </w:rPr>
        <w:t>(Embedded</w:t>
      </w:r>
      <w:r>
        <w:rPr>
          <w:spacing w:val="-2"/>
          <w:sz w:val="24"/>
        </w:rPr>
        <w:t xml:space="preserve"> </w:t>
      </w:r>
      <w:r>
        <w:rPr>
          <w:sz w:val="24"/>
        </w:rPr>
        <w:t>C)</w:t>
      </w:r>
      <w:r>
        <w:rPr>
          <w:spacing w:val="1"/>
          <w:sz w:val="24"/>
        </w:rPr>
        <w:t xml:space="preserve"> </w:t>
      </w:r>
      <w:r>
        <w:rPr>
          <w:sz w:val="24"/>
        </w:rPr>
        <w:t>–</w:t>
      </w:r>
      <w:r>
        <w:rPr>
          <w:spacing w:val="2"/>
          <w:sz w:val="24"/>
        </w:rPr>
        <w:t xml:space="preserve"> </w:t>
      </w:r>
      <w:r>
        <w:rPr>
          <w:sz w:val="24"/>
        </w:rPr>
        <w:t>for</w:t>
      </w:r>
      <w:r>
        <w:rPr>
          <w:spacing w:val="-2"/>
          <w:sz w:val="24"/>
        </w:rPr>
        <w:t xml:space="preserve"> </w:t>
      </w:r>
      <w:r>
        <w:rPr>
          <w:sz w:val="24"/>
        </w:rPr>
        <w:t>simulation</w:t>
      </w:r>
      <w:r>
        <w:rPr>
          <w:spacing w:val="-7"/>
          <w:sz w:val="24"/>
        </w:rPr>
        <w:t xml:space="preserve"> </w:t>
      </w:r>
      <w:r>
        <w:rPr>
          <w:spacing w:val="-4"/>
          <w:sz w:val="24"/>
        </w:rPr>
        <w:t>part</w:t>
      </w:r>
    </w:p>
    <w:p w14:paraId="654BEAFA" w14:textId="77777777" w:rsidR="00090B6F" w:rsidRDefault="00090B6F">
      <w:pPr>
        <w:pStyle w:val="BodyText"/>
        <w:spacing w:before="148"/>
      </w:pPr>
    </w:p>
    <w:p w14:paraId="2C826DC9" w14:textId="77777777" w:rsidR="00090B6F" w:rsidRDefault="00000000">
      <w:pPr>
        <w:pStyle w:val="Heading3"/>
        <w:numPr>
          <w:ilvl w:val="1"/>
          <w:numId w:val="26"/>
        </w:numPr>
        <w:tabs>
          <w:tab w:val="left" w:pos="1123"/>
        </w:tabs>
        <w:ind w:left="1123" w:hanging="359"/>
        <w:jc w:val="left"/>
      </w:pPr>
      <w:r>
        <w:t>Express</w:t>
      </w:r>
      <w:r>
        <w:rPr>
          <w:spacing w:val="-7"/>
        </w:rPr>
        <w:t xml:space="preserve"> </w:t>
      </w:r>
      <w:r>
        <w:rPr>
          <w:spacing w:val="-4"/>
        </w:rPr>
        <w:t>PCB:</w:t>
      </w:r>
    </w:p>
    <w:p w14:paraId="22BA8041" w14:textId="77777777" w:rsidR="00090B6F" w:rsidRDefault="00090B6F">
      <w:pPr>
        <w:pStyle w:val="BodyText"/>
        <w:spacing w:before="134"/>
        <w:rPr>
          <w:b/>
        </w:rPr>
      </w:pPr>
    </w:p>
    <w:p w14:paraId="67D6F4FC" w14:textId="77777777" w:rsidR="00090B6F" w:rsidRDefault="00000000">
      <w:pPr>
        <w:pStyle w:val="BodyText"/>
        <w:spacing w:before="1" w:line="362" w:lineRule="auto"/>
        <w:ind w:left="620" w:right="613" w:firstLine="1440"/>
        <w:jc w:val="both"/>
      </w:pPr>
      <w:r>
        <w:t>Breadboards</w:t>
      </w:r>
      <w:r>
        <w:rPr>
          <w:spacing w:val="-5"/>
        </w:rPr>
        <w:t xml:space="preserve"> </w:t>
      </w:r>
      <w:r>
        <w:t>are</w:t>
      </w:r>
      <w:r>
        <w:rPr>
          <w:spacing w:val="-4"/>
        </w:rPr>
        <w:t xml:space="preserve"> </w:t>
      </w:r>
      <w:r>
        <w:t>great for</w:t>
      </w:r>
      <w:r>
        <w:rPr>
          <w:spacing w:val="-2"/>
        </w:rPr>
        <w:t xml:space="preserve"> </w:t>
      </w:r>
      <w:r>
        <w:t>prototyping</w:t>
      </w:r>
      <w:r>
        <w:rPr>
          <w:spacing w:val="-3"/>
        </w:rPr>
        <w:t xml:space="preserve"> </w:t>
      </w:r>
      <w:r>
        <w:t>equipment as</w:t>
      </w:r>
      <w:r>
        <w:rPr>
          <w:spacing w:val="-1"/>
        </w:rPr>
        <w:t xml:space="preserve"> </w:t>
      </w:r>
      <w:r>
        <w:t>it allows</w:t>
      </w:r>
      <w:r>
        <w:rPr>
          <w:spacing w:val="-5"/>
        </w:rPr>
        <w:t xml:space="preserve"> </w:t>
      </w:r>
      <w:r>
        <w:t>great flexibility</w:t>
      </w:r>
      <w:r>
        <w:rPr>
          <w:spacing w:val="-8"/>
        </w:rPr>
        <w:t xml:space="preserve"> </w:t>
      </w:r>
      <w:r>
        <w:t xml:space="preserve">to modify a design when needed; </w:t>
      </w:r>
      <w:proofErr w:type="gramStart"/>
      <w:r>
        <w:t>however</w:t>
      </w:r>
      <w:proofErr w:type="gramEnd"/>
      <w:r>
        <w:t xml:space="preserve"> the final product of a project, ideally should have a neat PCB, few cables, and survive a shake test. Not only is a proper PCB neater but it</w:t>
      </w:r>
      <w:r>
        <w:rPr>
          <w:spacing w:val="21"/>
        </w:rPr>
        <w:t xml:space="preserve"> </w:t>
      </w:r>
      <w:r>
        <w:t>is also more durable as there are no cables which can yank loose.</w:t>
      </w:r>
    </w:p>
    <w:p w14:paraId="3C814A4E" w14:textId="77777777" w:rsidR="00090B6F" w:rsidRDefault="00000000">
      <w:pPr>
        <w:pStyle w:val="BodyText"/>
        <w:spacing w:before="268" w:line="362" w:lineRule="auto"/>
        <w:ind w:left="620" w:right="615" w:firstLine="1382"/>
        <w:jc w:val="both"/>
      </w:pPr>
      <w:r>
        <w:t>Express PCB is a software tool to design PCBs specifically for manufacture by the company Express PCB (no other PCB maker accepts Express PCB files). It is very easy to use, but it does have several limitations.</w:t>
      </w:r>
    </w:p>
    <w:p w14:paraId="470C553F" w14:textId="77777777" w:rsidR="00090B6F" w:rsidRDefault="00090B6F">
      <w:pPr>
        <w:pStyle w:val="BodyText"/>
        <w:spacing w:before="5"/>
      </w:pPr>
    </w:p>
    <w:p w14:paraId="3F2F3398" w14:textId="77777777" w:rsidR="00090B6F" w:rsidRDefault="00000000">
      <w:pPr>
        <w:pStyle w:val="BodyText"/>
        <w:spacing w:line="480" w:lineRule="auto"/>
        <w:ind w:left="1701" w:right="2751"/>
      </w:pPr>
      <w:r>
        <w:t>It</w:t>
      </w:r>
      <w:r>
        <w:rPr>
          <w:spacing w:val="-1"/>
        </w:rPr>
        <w:t xml:space="preserve"> </w:t>
      </w:r>
      <w:r>
        <w:t>can</w:t>
      </w:r>
      <w:r>
        <w:rPr>
          <w:spacing w:val="-6"/>
        </w:rPr>
        <w:t xml:space="preserve"> </w:t>
      </w:r>
      <w:r>
        <w:t>be likened</w:t>
      </w:r>
      <w:r>
        <w:rPr>
          <w:spacing w:val="-1"/>
        </w:rPr>
        <w:t xml:space="preserve"> </w:t>
      </w:r>
      <w:r>
        <w:t>to more</w:t>
      </w:r>
      <w:r>
        <w:rPr>
          <w:spacing w:val="-7"/>
        </w:rPr>
        <w:t xml:space="preserve"> </w:t>
      </w:r>
      <w:r>
        <w:t>of</w:t>
      </w:r>
      <w:r>
        <w:rPr>
          <w:spacing w:val="-9"/>
        </w:rPr>
        <w:t xml:space="preserve"> </w:t>
      </w:r>
      <w:r>
        <w:t>a</w:t>
      </w:r>
      <w:r>
        <w:rPr>
          <w:spacing w:val="-2"/>
        </w:rPr>
        <w:t xml:space="preserve"> </w:t>
      </w:r>
      <w:r>
        <w:t>toy</w:t>
      </w:r>
      <w:r>
        <w:rPr>
          <w:spacing w:val="-11"/>
        </w:rPr>
        <w:t xml:space="preserve"> </w:t>
      </w:r>
      <w:r>
        <w:t>then</w:t>
      </w:r>
      <w:r>
        <w:rPr>
          <w:spacing w:val="-6"/>
        </w:rPr>
        <w:t xml:space="preserve"> </w:t>
      </w:r>
      <w:r>
        <w:t>a</w:t>
      </w:r>
      <w:r>
        <w:rPr>
          <w:spacing w:val="-2"/>
        </w:rPr>
        <w:t xml:space="preserve"> </w:t>
      </w:r>
      <w:r>
        <w:t>professional</w:t>
      </w:r>
      <w:r>
        <w:rPr>
          <w:spacing w:val="-10"/>
        </w:rPr>
        <w:t xml:space="preserve"> </w:t>
      </w:r>
      <w:r>
        <w:t>CAD</w:t>
      </w:r>
      <w:r>
        <w:rPr>
          <w:spacing w:val="-2"/>
        </w:rPr>
        <w:t xml:space="preserve"> </w:t>
      </w:r>
      <w:r>
        <w:t>program. It has a poor part library (which we can work around)</w:t>
      </w:r>
    </w:p>
    <w:p w14:paraId="10DB22AB" w14:textId="77777777" w:rsidR="00090B6F" w:rsidRDefault="00000000">
      <w:pPr>
        <w:pStyle w:val="BodyText"/>
        <w:spacing w:before="5"/>
        <w:ind w:left="1701"/>
      </w:pPr>
      <w:r>
        <w:t>It</w:t>
      </w:r>
      <w:r>
        <w:rPr>
          <w:spacing w:val="-4"/>
        </w:rPr>
        <w:t xml:space="preserve"> </w:t>
      </w:r>
      <w:r>
        <w:t>cannot</w:t>
      </w:r>
      <w:r>
        <w:rPr>
          <w:spacing w:val="1"/>
        </w:rPr>
        <w:t xml:space="preserve"> </w:t>
      </w:r>
      <w:r>
        <w:t>import</w:t>
      </w:r>
      <w:r>
        <w:rPr>
          <w:spacing w:val="-4"/>
        </w:rPr>
        <w:t xml:space="preserve"> </w:t>
      </w:r>
      <w:r>
        <w:t>or</w:t>
      </w:r>
      <w:r>
        <w:rPr>
          <w:spacing w:val="-2"/>
        </w:rPr>
        <w:t xml:space="preserve"> </w:t>
      </w:r>
      <w:r>
        <w:t>export</w:t>
      </w:r>
      <w:r>
        <w:rPr>
          <w:spacing w:val="-4"/>
        </w:rPr>
        <w:t xml:space="preserve"> </w:t>
      </w:r>
      <w:r>
        <w:t>files</w:t>
      </w:r>
      <w:r>
        <w:rPr>
          <w:spacing w:val="-1"/>
        </w:rPr>
        <w:t xml:space="preserve"> </w:t>
      </w:r>
      <w:r>
        <w:t>in</w:t>
      </w:r>
      <w:r>
        <w:rPr>
          <w:spacing w:val="-9"/>
        </w:rPr>
        <w:t xml:space="preserve"> </w:t>
      </w:r>
      <w:r>
        <w:t>different</w:t>
      </w:r>
      <w:r>
        <w:rPr>
          <w:spacing w:val="2"/>
        </w:rPr>
        <w:t xml:space="preserve"> </w:t>
      </w:r>
      <w:r>
        <w:rPr>
          <w:spacing w:val="-2"/>
        </w:rPr>
        <w:t>formats</w:t>
      </w:r>
    </w:p>
    <w:p w14:paraId="41CDA26F" w14:textId="77777777" w:rsidR="00090B6F" w:rsidRDefault="00090B6F">
      <w:pPr>
        <w:pStyle w:val="BodyText"/>
        <w:spacing w:before="5"/>
      </w:pPr>
    </w:p>
    <w:p w14:paraId="08DD4B87" w14:textId="77777777" w:rsidR="00090B6F" w:rsidRDefault="00000000">
      <w:pPr>
        <w:pStyle w:val="BodyText"/>
        <w:ind w:left="1763"/>
      </w:pPr>
      <w:r>
        <w:t>It</w:t>
      </w:r>
      <w:r>
        <w:rPr>
          <w:spacing w:val="1"/>
        </w:rPr>
        <w:t xml:space="preserve"> </w:t>
      </w:r>
      <w:r>
        <w:t>cannot</w:t>
      </w:r>
      <w:r>
        <w:rPr>
          <w:spacing w:val="-1"/>
        </w:rPr>
        <w:t xml:space="preserve"> </w:t>
      </w:r>
      <w:r>
        <w:t>be</w:t>
      </w:r>
      <w:r>
        <w:rPr>
          <w:spacing w:val="-2"/>
        </w:rPr>
        <w:t xml:space="preserve"> </w:t>
      </w:r>
      <w:r>
        <w:t>used</w:t>
      </w:r>
      <w:r>
        <w:rPr>
          <w:spacing w:val="-2"/>
        </w:rPr>
        <w:t xml:space="preserve"> </w:t>
      </w:r>
      <w:r>
        <w:t>to</w:t>
      </w:r>
      <w:r>
        <w:rPr>
          <w:spacing w:val="-1"/>
        </w:rPr>
        <w:t xml:space="preserve"> </w:t>
      </w:r>
      <w:r>
        <w:t>make</w:t>
      </w:r>
      <w:r>
        <w:rPr>
          <w:spacing w:val="-2"/>
        </w:rPr>
        <w:t xml:space="preserve"> </w:t>
      </w:r>
      <w:r>
        <w:t>prepare</w:t>
      </w:r>
      <w:r>
        <w:rPr>
          <w:spacing w:val="-2"/>
        </w:rPr>
        <w:t xml:space="preserve"> </w:t>
      </w:r>
      <w:r>
        <w:t>boards</w:t>
      </w:r>
      <w:r>
        <w:rPr>
          <w:spacing w:val="-3"/>
        </w:rPr>
        <w:t xml:space="preserve"> </w:t>
      </w:r>
      <w:r>
        <w:t>for</w:t>
      </w:r>
      <w:r>
        <w:rPr>
          <w:spacing w:val="-1"/>
        </w:rPr>
        <w:t xml:space="preserve"> </w:t>
      </w:r>
      <w:r>
        <w:t>DIY</w:t>
      </w:r>
      <w:r>
        <w:rPr>
          <w:spacing w:val="-5"/>
        </w:rPr>
        <w:t xml:space="preserve"> </w:t>
      </w:r>
      <w:r>
        <w:rPr>
          <w:spacing w:val="-2"/>
        </w:rPr>
        <w:t>production</w:t>
      </w:r>
    </w:p>
    <w:p w14:paraId="2CA72D4C" w14:textId="77777777" w:rsidR="00090B6F" w:rsidRDefault="00090B6F">
      <w:pPr>
        <w:pStyle w:val="BodyText"/>
      </w:pPr>
    </w:p>
    <w:p w14:paraId="24817961" w14:textId="77777777" w:rsidR="00090B6F" w:rsidRDefault="00000000">
      <w:pPr>
        <w:pStyle w:val="BodyText"/>
        <w:spacing w:line="362" w:lineRule="auto"/>
        <w:ind w:left="620" w:right="615" w:firstLine="1142"/>
        <w:jc w:val="both"/>
      </w:pPr>
      <w:r>
        <w:t>Express PCB has been used to design many PCBs (some layered and with surface-mount parts. Print out PCB patterns and use the toner transfer method with an Etch Resistant Pen to make boards. However, Express PCB does not have a nice print layout. Here is the procedure to design in Express PCB and clean up the patterns so they print nicely.</w:t>
      </w:r>
    </w:p>
    <w:p w14:paraId="161A3DA1" w14:textId="77777777" w:rsidR="00090B6F" w:rsidRDefault="00090B6F">
      <w:pPr>
        <w:pStyle w:val="BodyText"/>
        <w:spacing w:before="2"/>
      </w:pPr>
    </w:p>
    <w:p w14:paraId="07BB1698" w14:textId="77777777" w:rsidR="00090B6F" w:rsidRDefault="00000000">
      <w:pPr>
        <w:pStyle w:val="Heading3"/>
        <w:numPr>
          <w:ilvl w:val="2"/>
          <w:numId w:val="26"/>
        </w:numPr>
        <w:tabs>
          <w:tab w:val="left" w:pos="1223"/>
        </w:tabs>
        <w:ind w:left="1223" w:hanging="541"/>
      </w:pPr>
      <w:r>
        <w:t>Preparing</w:t>
      </w:r>
      <w:r>
        <w:rPr>
          <w:spacing w:val="-3"/>
        </w:rPr>
        <w:t xml:space="preserve"> </w:t>
      </w:r>
      <w:r>
        <w:t>Express</w:t>
      </w:r>
      <w:r>
        <w:rPr>
          <w:spacing w:val="-4"/>
        </w:rPr>
        <w:t xml:space="preserve"> </w:t>
      </w:r>
      <w:r>
        <w:t>PCB</w:t>
      </w:r>
      <w:r>
        <w:rPr>
          <w:spacing w:val="-1"/>
        </w:rPr>
        <w:t xml:space="preserve"> </w:t>
      </w:r>
      <w:r>
        <w:t>for</w:t>
      </w:r>
      <w:r>
        <w:rPr>
          <w:spacing w:val="-8"/>
        </w:rPr>
        <w:t xml:space="preserve"> </w:t>
      </w:r>
      <w:r>
        <w:t>First</w:t>
      </w:r>
      <w:r>
        <w:rPr>
          <w:spacing w:val="-1"/>
        </w:rPr>
        <w:t xml:space="preserve"> </w:t>
      </w:r>
      <w:r>
        <w:rPr>
          <w:spacing w:val="-4"/>
        </w:rPr>
        <w:t>Use:</w:t>
      </w:r>
    </w:p>
    <w:p w14:paraId="2F5E752D" w14:textId="77777777" w:rsidR="00090B6F" w:rsidRDefault="00090B6F">
      <w:pPr>
        <w:pStyle w:val="BodyText"/>
        <w:spacing w:before="135"/>
        <w:rPr>
          <w:b/>
        </w:rPr>
      </w:pPr>
    </w:p>
    <w:p w14:paraId="55C1FC6A" w14:textId="77777777" w:rsidR="00090B6F" w:rsidRDefault="00000000">
      <w:pPr>
        <w:pStyle w:val="BodyText"/>
        <w:spacing w:line="360" w:lineRule="auto"/>
        <w:ind w:left="620" w:right="607" w:firstLine="1445"/>
        <w:jc w:val="both"/>
      </w:pPr>
      <w:r>
        <w:t xml:space="preserve">Express PCB comes with a less then exciting list of parts. </w:t>
      </w:r>
      <w:proofErr w:type="gramStart"/>
      <w:r>
        <w:t>So</w:t>
      </w:r>
      <w:proofErr w:type="gramEnd"/>
      <w:r>
        <w:t xml:space="preserve"> before any project is started head over</w:t>
      </w:r>
      <w:r>
        <w:rPr>
          <w:spacing w:val="-1"/>
        </w:rPr>
        <w:t xml:space="preserve"> </w:t>
      </w:r>
      <w:r>
        <w:t xml:space="preserve">to </w:t>
      </w:r>
      <w:proofErr w:type="spellStart"/>
      <w:r>
        <w:t>Audiologica</w:t>
      </w:r>
      <w:proofErr w:type="spellEnd"/>
      <w:r>
        <w:t xml:space="preserve"> and grab</w:t>
      </w:r>
      <w:r>
        <w:rPr>
          <w:spacing w:val="-2"/>
        </w:rPr>
        <w:t xml:space="preserve"> </w:t>
      </w:r>
      <w:r>
        <w:t>the additional</w:t>
      </w:r>
      <w:r>
        <w:rPr>
          <w:spacing w:val="-7"/>
        </w:rPr>
        <w:t xml:space="preserve"> </w:t>
      </w:r>
      <w:r>
        <w:t>parts by</w:t>
      </w:r>
      <w:r>
        <w:rPr>
          <w:spacing w:val="-2"/>
        </w:rPr>
        <w:t xml:space="preserve"> </w:t>
      </w:r>
      <w:r>
        <w:t>morsel, ppl, and tangent, and extract them into your Express PCB directory. At this point start the program and get ready to setup the workspace to suit your style.</w:t>
      </w:r>
    </w:p>
    <w:p w14:paraId="0DFD49C6" w14:textId="77777777" w:rsidR="00090B6F" w:rsidRDefault="00000000">
      <w:pPr>
        <w:pStyle w:val="BodyText"/>
        <w:spacing w:before="62" w:line="360" w:lineRule="auto"/>
        <w:ind w:left="620" w:right="614" w:firstLine="1440"/>
        <w:jc w:val="both"/>
      </w:pPr>
      <w:r>
        <w:t>Click View -&gt; Options. In this menu, setup the units for “mm” or “in” depending on how you</w:t>
      </w:r>
      <w:r>
        <w:rPr>
          <w:spacing w:val="-3"/>
        </w:rPr>
        <w:t xml:space="preserve"> </w:t>
      </w:r>
      <w:r>
        <w:t>think, and click “see through</w:t>
      </w:r>
      <w:r>
        <w:rPr>
          <w:spacing w:val="-3"/>
        </w:rPr>
        <w:t xml:space="preserve"> </w:t>
      </w:r>
      <w:r>
        <w:t>the top</w:t>
      </w:r>
      <w:r>
        <w:rPr>
          <w:spacing w:val="-3"/>
        </w:rPr>
        <w:t xml:space="preserve"> </w:t>
      </w:r>
      <w:r>
        <w:t>copper layer” at the bottom. The standard color scheme of</w:t>
      </w:r>
      <w:r>
        <w:rPr>
          <w:spacing w:val="-1"/>
        </w:rPr>
        <w:t xml:space="preserve"> </w:t>
      </w:r>
      <w:r>
        <w:t>red and green is generally used but it is not as pleasing as red and blue.</w:t>
      </w:r>
    </w:p>
    <w:p w14:paraId="4903ED8C" w14:textId="77777777" w:rsidR="00090B6F" w:rsidRDefault="00090B6F">
      <w:pPr>
        <w:spacing w:line="360" w:lineRule="auto"/>
        <w:jc w:val="both"/>
        <w:sectPr w:rsidR="00090B6F">
          <w:pgSz w:w="12240" w:h="15840"/>
          <w:pgMar w:top="1360" w:right="340" w:bottom="1200" w:left="820" w:header="0" w:footer="950" w:gutter="0"/>
          <w:cols w:space="720"/>
        </w:sectPr>
      </w:pPr>
    </w:p>
    <w:p w14:paraId="36BCEBAD" w14:textId="77777777" w:rsidR="00090B6F" w:rsidRDefault="00090B6F">
      <w:pPr>
        <w:pStyle w:val="BodyText"/>
        <w:spacing w:before="14"/>
      </w:pPr>
    </w:p>
    <w:p w14:paraId="08AA2132" w14:textId="77777777" w:rsidR="00090B6F" w:rsidRDefault="00000000">
      <w:pPr>
        <w:pStyle w:val="Heading3"/>
        <w:numPr>
          <w:ilvl w:val="2"/>
          <w:numId w:val="26"/>
        </w:numPr>
        <w:tabs>
          <w:tab w:val="left" w:pos="1343"/>
        </w:tabs>
        <w:ind w:left="1343" w:hanging="541"/>
      </w:pPr>
      <w:r>
        <w:t>The</w:t>
      </w:r>
      <w:r>
        <w:rPr>
          <w:spacing w:val="-1"/>
        </w:rPr>
        <w:t xml:space="preserve"> </w:t>
      </w:r>
      <w:r>
        <w:rPr>
          <w:spacing w:val="-2"/>
        </w:rPr>
        <w:t>Interface:</w:t>
      </w:r>
    </w:p>
    <w:p w14:paraId="01C82A5F" w14:textId="77777777" w:rsidR="00090B6F" w:rsidRDefault="00090B6F">
      <w:pPr>
        <w:pStyle w:val="BodyText"/>
        <w:spacing w:before="135"/>
        <w:rPr>
          <w:b/>
        </w:rPr>
      </w:pPr>
    </w:p>
    <w:p w14:paraId="770E429E" w14:textId="77777777" w:rsidR="00090B6F" w:rsidRDefault="00000000">
      <w:pPr>
        <w:pStyle w:val="BodyText"/>
        <w:spacing w:line="360" w:lineRule="auto"/>
        <w:ind w:left="620" w:right="615" w:firstLine="1440"/>
        <w:jc w:val="both"/>
      </w:pPr>
      <w:r>
        <w:t xml:space="preserve">When a project is first started you will be greeted with a yellow outline. This yellow outline is the dimension of the PCB. </w:t>
      </w:r>
      <w:proofErr w:type="gramStart"/>
      <w:r>
        <w:t>Typically</w:t>
      </w:r>
      <w:proofErr w:type="gramEnd"/>
      <w:r>
        <w:t xml:space="preserve"> after positioning of parts and traces,</w:t>
      </w:r>
      <w:r>
        <w:rPr>
          <w:spacing w:val="35"/>
        </w:rPr>
        <w:t xml:space="preserve"> </w:t>
      </w:r>
      <w:r>
        <w:t>move them to their final position and then crop the PCB to the correct size. However, in designing a board with a certain size constraint, crop the PCB to the correct size before starting.</w:t>
      </w:r>
    </w:p>
    <w:p w14:paraId="791EABDF" w14:textId="77777777" w:rsidR="00090B6F" w:rsidRDefault="00090B6F">
      <w:pPr>
        <w:pStyle w:val="BodyText"/>
        <w:spacing w:before="7"/>
      </w:pPr>
    </w:p>
    <w:p w14:paraId="28B48053" w14:textId="77777777" w:rsidR="00090B6F" w:rsidRDefault="00000000">
      <w:pPr>
        <w:pStyle w:val="BodyText"/>
        <w:spacing w:before="1"/>
        <w:ind w:left="1341"/>
      </w:pPr>
      <w:r>
        <w:t>Fig:</w:t>
      </w:r>
      <w:r>
        <w:rPr>
          <w:spacing w:val="-3"/>
        </w:rPr>
        <w:t xml:space="preserve"> </w:t>
      </w:r>
      <w:r>
        <w:t>4.1 shows</w:t>
      </w:r>
      <w:r>
        <w:rPr>
          <w:spacing w:val="-8"/>
        </w:rPr>
        <w:t xml:space="preserve"> </w:t>
      </w:r>
      <w:r>
        <w:t>the</w:t>
      </w:r>
      <w:r>
        <w:rPr>
          <w:spacing w:val="-2"/>
        </w:rPr>
        <w:t xml:space="preserve"> </w:t>
      </w:r>
      <w:r>
        <w:t>toolbar</w:t>
      </w:r>
      <w:r>
        <w:rPr>
          <w:spacing w:val="6"/>
        </w:rPr>
        <w:t xml:space="preserve"> </w:t>
      </w:r>
      <w:r>
        <w:t>in</w:t>
      </w:r>
      <w:r>
        <w:rPr>
          <w:spacing w:val="-6"/>
        </w:rPr>
        <w:t xml:space="preserve"> </w:t>
      </w:r>
      <w:r>
        <w:t>which</w:t>
      </w:r>
      <w:r>
        <w:rPr>
          <w:spacing w:val="-5"/>
        </w:rPr>
        <w:t xml:space="preserve"> </w:t>
      </w:r>
      <w:proofErr w:type="gramStart"/>
      <w:r>
        <w:t>the</w:t>
      </w:r>
      <w:r>
        <w:rPr>
          <w:spacing w:val="-1"/>
        </w:rPr>
        <w:t xml:space="preserve"> </w:t>
      </w:r>
      <w:r>
        <w:t>each</w:t>
      </w:r>
      <w:proofErr w:type="gramEnd"/>
      <w:r>
        <w:rPr>
          <w:spacing w:val="-1"/>
        </w:rPr>
        <w:t xml:space="preserve"> </w:t>
      </w:r>
      <w:r>
        <w:t>button</w:t>
      </w:r>
      <w:r>
        <w:rPr>
          <w:spacing w:val="-5"/>
        </w:rPr>
        <w:t xml:space="preserve"> </w:t>
      </w:r>
      <w:r>
        <w:t>has</w:t>
      </w:r>
      <w:r>
        <w:rPr>
          <w:spacing w:val="-2"/>
        </w:rPr>
        <w:t xml:space="preserve"> </w:t>
      </w:r>
      <w:r>
        <w:t>the</w:t>
      </w:r>
      <w:r>
        <w:rPr>
          <w:spacing w:val="3"/>
        </w:rPr>
        <w:t xml:space="preserve"> </w:t>
      </w:r>
      <w:r>
        <w:t>following</w:t>
      </w:r>
      <w:r>
        <w:rPr>
          <w:spacing w:val="4"/>
        </w:rPr>
        <w:t xml:space="preserve"> </w:t>
      </w:r>
      <w:r>
        <w:rPr>
          <w:spacing w:val="-2"/>
        </w:rPr>
        <w:t>functions:</w:t>
      </w:r>
    </w:p>
    <w:p w14:paraId="2FABC2CD" w14:textId="77777777" w:rsidR="00090B6F" w:rsidRDefault="00000000">
      <w:pPr>
        <w:pStyle w:val="BodyText"/>
        <w:spacing w:before="193"/>
        <w:rPr>
          <w:sz w:val="20"/>
        </w:rPr>
      </w:pPr>
      <w:r>
        <w:rPr>
          <w:noProof/>
        </w:rPr>
        <w:drawing>
          <wp:anchor distT="0" distB="0" distL="0" distR="0" simplePos="0" relativeHeight="251658240" behindDoc="1" locked="0" layoutInCell="1" allowOverlap="1" wp14:anchorId="1254440D" wp14:editId="45C3557A">
            <wp:simplePos x="0" y="0"/>
            <wp:positionH relativeFrom="page">
              <wp:posOffset>2316480</wp:posOffset>
            </wp:positionH>
            <wp:positionV relativeFrom="paragraph">
              <wp:posOffset>283845</wp:posOffset>
            </wp:positionV>
            <wp:extent cx="3436620" cy="40005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0" cstate="print"/>
                    <a:stretch>
                      <a:fillRect/>
                    </a:stretch>
                  </pic:blipFill>
                  <pic:spPr>
                    <a:xfrm>
                      <a:off x="0" y="0"/>
                      <a:ext cx="3436635" cy="400050"/>
                    </a:xfrm>
                    <a:prstGeom prst="rect">
                      <a:avLst/>
                    </a:prstGeom>
                  </pic:spPr>
                </pic:pic>
              </a:graphicData>
            </a:graphic>
          </wp:anchor>
        </w:drawing>
      </w:r>
    </w:p>
    <w:p w14:paraId="6B5CF35C" w14:textId="77777777" w:rsidR="00090B6F" w:rsidRDefault="00090B6F">
      <w:pPr>
        <w:pStyle w:val="BodyText"/>
        <w:spacing w:before="190"/>
      </w:pPr>
    </w:p>
    <w:p w14:paraId="67F0F5CC" w14:textId="77777777" w:rsidR="00090B6F" w:rsidRDefault="00000000">
      <w:pPr>
        <w:pStyle w:val="Heading3"/>
        <w:ind w:left="3664"/>
      </w:pPr>
      <w:r>
        <w:t>Fig 4.1:</w:t>
      </w:r>
      <w:r>
        <w:rPr>
          <w:spacing w:val="1"/>
        </w:rPr>
        <w:t xml:space="preserve"> </w:t>
      </w:r>
      <w:r>
        <w:t>Tool</w:t>
      </w:r>
      <w:r>
        <w:rPr>
          <w:spacing w:val="-5"/>
        </w:rPr>
        <w:t xml:space="preserve"> </w:t>
      </w:r>
      <w:r>
        <w:t>bar</w:t>
      </w:r>
      <w:r>
        <w:rPr>
          <w:spacing w:val="-6"/>
        </w:rPr>
        <w:t xml:space="preserve"> </w:t>
      </w:r>
      <w:r>
        <w:t>necessary for</w:t>
      </w:r>
      <w:r>
        <w:rPr>
          <w:spacing w:val="-6"/>
        </w:rPr>
        <w:t xml:space="preserve"> </w:t>
      </w:r>
      <w:r>
        <w:t xml:space="preserve">the </w:t>
      </w:r>
      <w:r>
        <w:rPr>
          <w:spacing w:val="-2"/>
        </w:rPr>
        <w:t>interface</w:t>
      </w:r>
    </w:p>
    <w:p w14:paraId="22128A2C" w14:textId="77777777" w:rsidR="00090B6F" w:rsidRDefault="00090B6F">
      <w:pPr>
        <w:pStyle w:val="BodyText"/>
        <w:spacing w:before="137"/>
        <w:rPr>
          <w:b/>
        </w:rPr>
      </w:pPr>
    </w:p>
    <w:p w14:paraId="3C4B8583" w14:textId="77777777" w:rsidR="00090B6F" w:rsidRDefault="00000000">
      <w:pPr>
        <w:pStyle w:val="ListParagraph"/>
        <w:numPr>
          <w:ilvl w:val="3"/>
          <w:numId w:val="26"/>
        </w:numPr>
        <w:tabs>
          <w:tab w:val="left" w:pos="1341"/>
        </w:tabs>
        <w:spacing w:line="355" w:lineRule="auto"/>
        <w:ind w:right="611" w:hanging="361"/>
        <w:jc w:val="both"/>
        <w:rPr>
          <w:sz w:val="24"/>
        </w:rPr>
      </w:pPr>
      <w:r>
        <w:rPr>
          <w:sz w:val="24"/>
        </w:rPr>
        <w:t>The select tool: It is fairly</w:t>
      </w:r>
      <w:r>
        <w:rPr>
          <w:spacing w:val="-4"/>
          <w:sz w:val="24"/>
        </w:rPr>
        <w:t xml:space="preserve"> </w:t>
      </w:r>
      <w:r>
        <w:rPr>
          <w:sz w:val="24"/>
        </w:rPr>
        <w:t>obvious</w:t>
      </w:r>
      <w:r>
        <w:rPr>
          <w:spacing w:val="-2"/>
          <w:sz w:val="24"/>
        </w:rPr>
        <w:t xml:space="preserve"> </w:t>
      </w:r>
      <w:r>
        <w:rPr>
          <w:sz w:val="24"/>
        </w:rPr>
        <w:t>what this</w:t>
      </w:r>
      <w:r>
        <w:rPr>
          <w:spacing w:val="-2"/>
          <w:sz w:val="24"/>
        </w:rPr>
        <w:t xml:space="preserve"> </w:t>
      </w:r>
      <w:r>
        <w:rPr>
          <w:sz w:val="24"/>
        </w:rPr>
        <w:t>does.</w:t>
      </w:r>
      <w:r>
        <w:rPr>
          <w:spacing w:val="-6"/>
          <w:sz w:val="24"/>
        </w:rPr>
        <w:t xml:space="preserve"> </w:t>
      </w:r>
      <w:r>
        <w:rPr>
          <w:sz w:val="24"/>
        </w:rPr>
        <w:t>It allows you to move and manipulate parts. When this tool is selected the top</w:t>
      </w:r>
      <w:r>
        <w:rPr>
          <w:spacing w:val="-1"/>
          <w:sz w:val="24"/>
        </w:rPr>
        <w:t xml:space="preserve"> </w:t>
      </w:r>
      <w:r>
        <w:rPr>
          <w:sz w:val="24"/>
        </w:rPr>
        <w:t>toolbar will show buttons to move traces to the top / bottom copper layer, and rotate buttons.</w:t>
      </w:r>
    </w:p>
    <w:p w14:paraId="384DD007" w14:textId="77777777" w:rsidR="00090B6F" w:rsidRDefault="00000000">
      <w:pPr>
        <w:pStyle w:val="ListParagraph"/>
        <w:numPr>
          <w:ilvl w:val="3"/>
          <w:numId w:val="26"/>
        </w:numPr>
        <w:tabs>
          <w:tab w:val="left" w:pos="1340"/>
        </w:tabs>
        <w:spacing w:before="5"/>
        <w:ind w:left="1340" w:hanging="360"/>
        <w:jc w:val="both"/>
        <w:rPr>
          <w:sz w:val="24"/>
        </w:rPr>
      </w:pPr>
      <w:r>
        <w:rPr>
          <w:sz w:val="24"/>
        </w:rPr>
        <w:t>The</w:t>
      </w:r>
      <w:r>
        <w:rPr>
          <w:spacing w:val="-2"/>
          <w:sz w:val="24"/>
        </w:rPr>
        <w:t xml:space="preserve"> </w:t>
      </w:r>
      <w:r>
        <w:rPr>
          <w:sz w:val="24"/>
        </w:rPr>
        <w:t>zoom</w:t>
      </w:r>
      <w:r>
        <w:rPr>
          <w:spacing w:val="-10"/>
          <w:sz w:val="24"/>
        </w:rPr>
        <w:t xml:space="preserve"> </w:t>
      </w:r>
      <w:r>
        <w:rPr>
          <w:sz w:val="24"/>
        </w:rPr>
        <w:t>to</w:t>
      </w:r>
      <w:r>
        <w:rPr>
          <w:spacing w:val="-1"/>
          <w:sz w:val="24"/>
        </w:rPr>
        <w:t xml:space="preserve"> </w:t>
      </w:r>
      <w:r>
        <w:rPr>
          <w:sz w:val="24"/>
        </w:rPr>
        <w:t>selection</w:t>
      </w:r>
      <w:r>
        <w:rPr>
          <w:spacing w:val="-6"/>
          <w:sz w:val="24"/>
        </w:rPr>
        <w:t xml:space="preserve"> </w:t>
      </w:r>
      <w:r>
        <w:rPr>
          <w:sz w:val="24"/>
        </w:rPr>
        <w:t>tool:</w:t>
      </w:r>
      <w:r>
        <w:rPr>
          <w:spacing w:val="-1"/>
          <w:sz w:val="24"/>
        </w:rPr>
        <w:t xml:space="preserve"> </w:t>
      </w:r>
      <w:r>
        <w:rPr>
          <w:sz w:val="24"/>
        </w:rPr>
        <w:t>does</w:t>
      </w:r>
      <w:r>
        <w:rPr>
          <w:spacing w:val="1"/>
          <w:sz w:val="24"/>
        </w:rPr>
        <w:t xml:space="preserve"> </w:t>
      </w:r>
      <w:r>
        <w:rPr>
          <w:sz w:val="24"/>
        </w:rPr>
        <w:t xml:space="preserve">just </w:t>
      </w:r>
      <w:r>
        <w:rPr>
          <w:spacing w:val="-4"/>
          <w:sz w:val="24"/>
        </w:rPr>
        <w:t>that.</w:t>
      </w:r>
    </w:p>
    <w:p w14:paraId="1C32636D" w14:textId="77777777" w:rsidR="00090B6F" w:rsidRDefault="00000000">
      <w:pPr>
        <w:pStyle w:val="ListParagraph"/>
        <w:numPr>
          <w:ilvl w:val="3"/>
          <w:numId w:val="26"/>
        </w:numPr>
        <w:tabs>
          <w:tab w:val="left" w:pos="1341"/>
        </w:tabs>
        <w:spacing w:before="139" w:line="355" w:lineRule="auto"/>
        <w:ind w:right="611" w:hanging="361"/>
        <w:jc w:val="both"/>
        <w:rPr>
          <w:sz w:val="24"/>
        </w:rPr>
      </w:pPr>
      <w:r>
        <w:rPr>
          <w:sz w:val="24"/>
        </w:rPr>
        <w:t>The place pad: button allows you to place small soldier pads which are useful for board connections or if a part is not in the part library but the part dimensions are available. When this tool is selected the top</w:t>
      </w:r>
      <w:r>
        <w:rPr>
          <w:spacing w:val="-1"/>
          <w:sz w:val="24"/>
        </w:rPr>
        <w:t xml:space="preserve"> </w:t>
      </w:r>
      <w:r>
        <w:rPr>
          <w:sz w:val="24"/>
        </w:rPr>
        <w:t>toolbar will give you a large selection of round holes, square holes and surface mount pads.</w:t>
      </w:r>
    </w:p>
    <w:p w14:paraId="541D1FFE" w14:textId="77777777" w:rsidR="00090B6F" w:rsidRDefault="00000000">
      <w:pPr>
        <w:pStyle w:val="ListParagraph"/>
        <w:numPr>
          <w:ilvl w:val="3"/>
          <w:numId w:val="26"/>
        </w:numPr>
        <w:tabs>
          <w:tab w:val="left" w:pos="1341"/>
        </w:tabs>
        <w:spacing w:before="15" w:line="357" w:lineRule="auto"/>
        <w:ind w:right="613" w:hanging="361"/>
        <w:jc w:val="both"/>
        <w:rPr>
          <w:sz w:val="24"/>
        </w:rPr>
      </w:pPr>
      <w:r>
        <w:rPr>
          <w:sz w:val="24"/>
        </w:rPr>
        <w:t>The place component: tool</w:t>
      </w:r>
      <w:r>
        <w:rPr>
          <w:spacing w:val="-1"/>
          <w:sz w:val="24"/>
        </w:rPr>
        <w:t xml:space="preserve"> </w:t>
      </w:r>
      <w:r>
        <w:rPr>
          <w:sz w:val="24"/>
        </w:rPr>
        <w:t>allows you to select a component from</w:t>
      </w:r>
      <w:r>
        <w:rPr>
          <w:spacing w:val="-1"/>
          <w:sz w:val="24"/>
        </w:rPr>
        <w:t xml:space="preserve"> </w:t>
      </w:r>
      <w:r>
        <w:rPr>
          <w:sz w:val="24"/>
        </w:rPr>
        <w:t>the top toolbar and then by clicking in the workspace places that component in the orientation chosen using the buttons next to the component list. The components can always be rotated afterwards with the select tool if the orientation is wrong.</w:t>
      </w:r>
    </w:p>
    <w:p w14:paraId="7C61337A" w14:textId="77777777" w:rsidR="00090B6F" w:rsidRDefault="00000000">
      <w:pPr>
        <w:pStyle w:val="ListParagraph"/>
        <w:numPr>
          <w:ilvl w:val="3"/>
          <w:numId w:val="26"/>
        </w:numPr>
        <w:tabs>
          <w:tab w:val="left" w:pos="1341"/>
        </w:tabs>
        <w:spacing w:line="350" w:lineRule="auto"/>
        <w:ind w:right="622" w:hanging="361"/>
        <w:jc w:val="both"/>
        <w:rPr>
          <w:sz w:val="24"/>
        </w:rPr>
      </w:pPr>
      <w:r>
        <w:rPr>
          <w:sz w:val="24"/>
        </w:rPr>
        <w:t>The place trace:</w:t>
      </w:r>
      <w:r>
        <w:rPr>
          <w:spacing w:val="-2"/>
          <w:sz w:val="24"/>
        </w:rPr>
        <w:t xml:space="preserve"> </w:t>
      </w:r>
      <w:r>
        <w:rPr>
          <w:sz w:val="24"/>
        </w:rPr>
        <w:t>tool</w:t>
      </w:r>
      <w:r>
        <w:rPr>
          <w:spacing w:val="-7"/>
          <w:sz w:val="24"/>
        </w:rPr>
        <w:t xml:space="preserve"> </w:t>
      </w:r>
      <w:r>
        <w:rPr>
          <w:sz w:val="24"/>
        </w:rPr>
        <w:t>allows you</w:t>
      </w:r>
      <w:r>
        <w:rPr>
          <w:spacing w:val="-2"/>
          <w:sz w:val="24"/>
        </w:rPr>
        <w:t xml:space="preserve"> </w:t>
      </w:r>
      <w:r>
        <w:rPr>
          <w:sz w:val="24"/>
        </w:rPr>
        <w:t>to place a solid trace on</w:t>
      </w:r>
      <w:r>
        <w:rPr>
          <w:spacing w:val="-7"/>
          <w:sz w:val="24"/>
        </w:rPr>
        <w:t xml:space="preserve"> </w:t>
      </w:r>
      <w:r>
        <w:rPr>
          <w:sz w:val="24"/>
        </w:rPr>
        <w:t>the board</w:t>
      </w:r>
      <w:r>
        <w:rPr>
          <w:spacing w:val="-2"/>
          <w:sz w:val="24"/>
        </w:rPr>
        <w:t xml:space="preserve"> </w:t>
      </w:r>
      <w:r>
        <w:rPr>
          <w:sz w:val="24"/>
        </w:rPr>
        <w:t>of</w:t>
      </w:r>
      <w:r>
        <w:rPr>
          <w:spacing w:val="-5"/>
          <w:sz w:val="24"/>
        </w:rPr>
        <w:t xml:space="preserve"> </w:t>
      </w:r>
      <w:r>
        <w:rPr>
          <w:sz w:val="24"/>
        </w:rPr>
        <w:t>varying thicknesses. The top</w:t>
      </w:r>
      <w:r>
        <w:rPr>
          <w:spacing w:val="-2"/>
          <w:sz w:val="24"/>
        </w:rPr>
        <w:t xml:space="preserve"> </w:t>
      </w:r>
      <w:r>
        <w:rPr>
          <w:sz w:val="24"/>
        </w:rPr>
        <w:t>toolbar allows you to select the top or bottom layer to place the trace on.</w:t>
      </w:r>
    </w:p>
    <w:p w14:paraId="3800D837" w14:textId="77777777" w:rsidR="00090B6F" w:rsidRDefault="00090B6F">
      <w:pPr>
        <w:spacing w:line="350" w:lineRule="auto"/>
        <w:jc w:val="both"/>
        <w:rPr>
          <w:sz w:val="24"/>
        </w:rPr>
      </w:pPr>
    </w:p>
    <w:p w14:paraId="13738A6D" w14:textId="77777777" w:rsidR="00090B6F" w:rsidRDefault="00000000">
      <w:pPr>
        <w:pStyle w:val="Heading3"/>
        <w:numPr>
          <w:ilvl w:val="2"/>
          <w:numId w:val="26"/>
        </w:numPr>
        <w:tabs>
          <w:tab w:val="left" w:pos="1161"/>
        </w:tabs>
        <w:spacing w:before="1"/>
        <w:ind w:left="1161" w:hanging="541"/>
      </w:pPr>
      <w:r>
        <w:t>Design</w:t>
      </w:r>
      <w:r>
        <w:rPr>
          <w:spacing w:val="-2"/>
        </w:rPr>
        <w:t xml:space="preserve"> Considerations:</w:t>
      </w:r>
    </w:p>
    <w:p w14:paraId="52924646" w14:textId="77777777" w:rsidR="00090B6F" w:rsidRDefault="00090B6F">
      <w:pPr>
        <w:pStyle w:val="BodyText"/>
        <w:spacing w:before="129"/>
        <w:rPr>
          <w:b/>
        </w:rPr>
      </w:pPr>
    </w:p>
    <w:p w14:paraId="509EBAA1" w14:textId="77777777" w:rsidR="00090B6F" w:rsidRDefault="00000000">
      <w:pPr>
        <w:pStyle w:val="BodyText"/>
        <w:spacing w:before="1" w:line="362" w:lineRule="auto"/>
        <w:ind w:left="620" w:right="615" w:firstLine="1440"/>
      </w:pPr>
      <w:r>
        <w:t>Before</w:t>
      </w:r>
      <w:r>
        <w:rPr>
          <w:spacing w:val="39"/>
        </w:rPr>
        <w:t xml:space="preserve"> </w:t>
      </w:r>
      <w:r>
        <w:t>starting</w:t>
      </w:r>
      <w:r>
        <w:rPr>
          <w:spacing w:val="40"/>
        </w:rPr>
        <w:t xml:space="preserve"> </w:t>
      </w:r>
      <w:r>
        <w:t>a</w:t>
      </w:r>
      <w:r>
        <w:rPr>
          <w:spacing w:val="39"/>
        </w:rPr>
        <w:t xml:space="preserve"> </w:t>
      </w:r>
      <w:r>
        <w:t>project</w:t>
      </w:r>
      <w:r>
        <w:rPr>
          <w:spacing w:val="40"/>
        </w:rPr>
        <w:t xml:space="preserve"> </w:t>
      </w:r>
      <w:r>
        <w:t>there</w:t>
      </w:r>
      <w:r>
        <w:rPr>
          <w:spacing w:val="39"/>
        </w:rPr>
        <w:t xml:space="preserve"> </w:t>
      </w:r>
      <w:r>
        <w:t>are</w:t>
      </w:r>
      <w:r>
        <w:rPr>
          <w:spacing w:val="39"/>
        </w:rPr>
        <w:t xml:space="preserve"> </w:t>
      </w:r>
      <w:r>
        <w:t>several</w:t>
      </w:r>
      <w:r>
        <w:rPr>
          <w:spacing w:val="32"/>
        </w:rPr>
        <w:t xml:space="preserve"> </w:t>
      </w:r>
      <w:r>
        <w:t>ways</w:t>
      </w:r>
      <w:r>
        <w:rPr>
          <w:spacing w:val="40"/>
        </w:rPr>
        <w:t xml:space="preserve"> </w:t>
      </w:r>
      <w:r>
        <w:t>to</w:t>
      </w:r>
      <w:r>
        <w:rPr>
          <w:spacing w:val="40"/>
        </w:rPr>
        <w:t xml:space="preserve"> </w:t>
      </w:r>
      <w:r>
        <w:t>design</w:t>
      </w:r>
      <w:r>
        <w:rPr>
          <w:spacing w:val="36"/>
        </w:rPr>
        <w:t xml:space="preserve"> </w:t>
      </w:r>
      <w:r>
        <w:t>a</w:t>
      </w:r>
      <w:r>
        <w:rPr>
          <w:spacing w:val="39"/>
        </w:rPr>
        <w:t xml:space="preserve"> </w:t>
      </w:r>
      <w:r>
        <w:t>PCB</w:t>
      </w:r>
      <w:r>
        <w:rPr>
          <w:spacing w:val="39"/>
        </w:rPr>
        <w:t xml:space="preserve"> </w:t>
      </w:r>
      <w:r>
        <w:t>and</w:t>
      </w:r>
      <w:r>
        <w:rPr>
          <w:spacing w:val="40"/>
        </w:rPr>
        <w:t xml:space="preserve"> </w:t>
      </w:r>
      <w:r>
        <w:t>one</w:t>
      </w:r>
      <w:r>
        <w:rPr>
          <w:spacing w:val="40"/>
        </w:rPr>
        <w:t xml:space="preserve"> </w:t>
      </w:r>
      <w:r>
        <w:t>must</w:t>
      </w:r>
      <w:r>
        <w:rPr>
          <w:spacing w:val="40"/>
        </w:rPr>
        <w:t xml:space="preserve"> </w:t>
      </w:r>
      <w:r>
        <w:t>be chosen to suit the project’s needs.</w:t>
      </w:r>
    </w:p>
    <w:p w14:paraId="746A8C1A" w14:textId="77777777" w:rsidR="00090B6F" w:rsidRDefault="00090B6F">
      <w:pPr>
        <w:pStyle w:val="BodyText"/>
        <w:spacing w:before="4"/>
      </w:pPr>
    </w:p>
    <w:p w14:paraId="368DA494" w14:textId="77777777" w:rsidR="00090B6F" w:rsidRDefault="00000000">
      <w:pPr>
        <w:pStyle w:val="BodyText"/>
        <w:ind w:left="1341"/>
        <w:sectPr w:rsidR="00090B6F">
          <w:pgSz w:w="12240" w:h="15840"/>
          <w:pgMar w:top="880" w:right="340" w:bottom="1200" w:left="820" w:header="0" w:footer="950" w:gutter="0"/>
          <w:cols w:space="720"/>
        </w:sectPr>
      </w:pPr>
      <w:r>
        <w:t>Single</w:t>
      </w:r>
      <w:r>
        <w:rPr>
          <w:spacing w:val="-5"/>
        </w:rPr>
        <w:t xml:space="preserve"> </w:t>
      </w:r>
      <w:r>
        <w:t>sided,</w:t>
      </w:r>
      <w:r>
        <w:rPr>
          <w:spacing w:val="-1"/>
        </w:rPr>
        <w:t xml:space="preserve"> </w:t>
      </w:r>
      <w:r>
        <w:t>or</w:t>
      </w:r>
      <w:r>
        <w:rPr>
          <w:spacing w:val="-2"/>
        </w:rPr>
        <w:t xml:space="preserve"> </w:t>
      </w:r>
      <w:r>
        <w:t>double</w:t>
      </w:r>
      <w:r>
        <w:rPr>
          <w:spacing w:val="-4"/>
        </w:rPr>
        <w:t xml:space="preserve"> </w:t>
      </w:r>
      <w:r>
        <w:rPr>
          <w:spacing w:val="-2"/>
        </w:rPr>
        <w:t>sided?</w:t>
      </w:r>
    </w:p>
    <w:p w14:paraId="72EF813A" w14:textId="77777777" w:rsidR="00090B6F" w:rsidRDefault="00090B6F">
      <w:pPr>
        <w:pStyle w:val="BodyText"/>
        <w:spacing w:before="139"/>
      </w:pPr>
    </w:p>
    <w:p w14:paraId="693D8880" w14:textId="77777777" w:rsidR="00090B6F" w:rsidRDefault="00000000">
      <w:pPr>
        <w:pStyle w:val="BodyText"/>
        <w:spacing w:before="1" w:line="360" w:lineRule="auto"/>
        <w:ind w:left="802" w:right="613" w:firstLine="1258"/>
        <w:jc w:val="both"/>
      </w:pPr>
      <w:r>
        <w:t xml:space="preserve">When making a PCB you have the option of making a single sided board, or a </w:t>
      </w:r>
      <w:proofErr w:type="gramStart"/>
      <w:r>
        <w:t>double sided</w:t>
      </w:r>
      <w:proofErr w:type="gramEnd"/>
      <w:r>
        <w:t xml:space="preserve"> board. Single sided boards are cheaper to produce and easier to etch, but much harder to design for large projects. If</w:t>
      </w:r>
      <w:r>
        <w:rPr>
          <w:spacing w:val="-2"/>
        </w:rPr>
        <w:t xml:space="preserve"> </w:t>
      </w:r>
      <w:r>
        <w:t>a lot of</w:t>
      </w:r>
      <w:r>
        <w:rPr>
          <w:spacing w:val="-2"/>
        </w:rPr>
        <w:t xml:space="preserve"> </w:t>
      </w:r>
      <w:r>
        <w:t>parts are being</w:t>
      </w:r>
      <w:r>
        <w:rPr>
          <w:spacing w:val="11"/>
        </w:rPr>
        <w:t xml:space="preserve"> </w:t>
      </w:r>
      <w:r>
        <w:t>used in a small space</w:t>
      </w:r>
      <w:r>
        <w:rPr>
          <w:spacing w:val="10"/>
        </w:rPr>
        <w:t xml:space="preserve"> </w:t>
      </w:r>
      <w:r>
        <w:t>it</w:t>
      </w:r>
      <w:r>
        <w:rPr>
          <w:spacing w:val="11"/>
        </w:rPr>
        <w:t xml:space="preserve"> </w:t>
      </w:r>
      <w:r>
        <w:t>may be difficult</w:t>
      </w:r>
      <w:r>
        <w:rPr>
          <w:spacing w:val="11"/>
        </w:rPr>
        <w:t xml:space="preserve"> </w:t>
      </w:r>
      <w:r>
        <w:t xml:space="preserve">to make a single sided board without </w:t>
      </w:r>
      <w:proofErr w:type="spellStart"/>
      <w:r>
        <w:t>jumpering</w:t>
      </w:r>
      <w:proofErr w:type="spellEnd"/>
      <w:r>
        <w:t xml:space="preserve"> over traces with a cable. While there’s technically nothing wrong with this, it should be avoided if the signal travelling over the traces is sensitive (e.g. audio </w:t>
      </w:r>
      <w:r>
        <w:rPr>
          <w:spacing w:val="-2"/>
        </w:rPr>
        <w:t>signals).</w:t>
      </w:r>
    </w:p>
    <w:p w14:paraId="78AA8F35" w14:textId="77777777" w:rsidR="00090B6F" w:rsidRDefault="00090B6F">
      <w:pPr>
        <w:pStyle w:val="BodyText"/>
      </w:pPr>
    </w:p>
    <w:p w14:paraId="4244D5FF" w14:textId="77777777" w:rsidR="00090B6F" w:rsidRDefault="00000000">
      <w:pPr>
        <w:pStyle w:val="BodyText"/>
        <w:spacing w:line="360" w:lineRule="auto"/>
        <w:ind w:left="802" w:right="609" w:firstLine="1258"/>
        <w:jc w:val="both"/>
      </w:pPr>
      <w:r>
        <w:t xml:space="preserve">A </w:t>
      </w:r>
      <w:proofErr w:type="gramStart"/>
      <w:r>
        <w:t>double sided</w:t>
      </w:r>
      <w:proofErr w:type="gramEnd"/>
      <w:r>
        <w:t xml:space="preserve"> board is more expensive to produce professionally, more difficult to etch on a DIY board, but makes the layout of components a lot smaller and easier. It should be</w:t>
      </w:r>
      <w:r>
        <w:rPr>
          <w:spacing w:val="40"/>
        </w:rPr>
        <w:t xml:space="preserve"> </w:t>
      </w:r>
      <w:r>
        <w:t>noted</w:t>
      </w:r>
      <w:r>
        <w:rPr>
          <w:spacing w:val="-5"/>
        </w:rPr>
        <w:t xml:space="preserve"> </w:t>
      </w:r>
      <w:r>
        <w:t>that if</w:t>
      </w:r>
      <w:r>
        <w:rPr>
          <w:spacing w:val="-8"/>
        </w:rPr>
        <w:t xml:space="preserve"> </w:t>
      </w:r>
      <w:r>
        <w:t>a</w:t>
      </w:r>
      <w:r>
        <w:rPr>
          <w:spacing w:val="-1"/>
        </w:rPr>
        <w:t xml:space="preserve"> </w:t>
      </w:r>
      <w:r>
        <w:t>trace is</w:t>
      </w:r>
      <w:r>
        <w:rPr>
          <w:spacing w:val="-2"/>
        </w:rPr>
        <w:t xml:space="preserve"> </w:t>
      </w:r>
      <w:r>
        <w:t>running on</w:t>
      </w:r>
      <w:r>
        <w:rPr>
          <w:spacing w:val="-5"/>
        </w:rPr>
        <w:t xml:space="preserve"> </w:t>
      </w:r>
      <w:r>
        <w:t>the</w:t>
      </w:r>
      <w:r>
        <w:rPr>
          <w:spacing w:val="-1"/>
        </w:rPr>
        <w:t xml:space="preserve"> </w:t>
      </w:r>
      <w:r>
        <w:t>top layer, check with</w:t>
      </w:r>
      <w:r>
        <w:rPr>
          <w:spacing w:val="-5"/>
        </w:rPr>
        <w:t xml:space="preserve"> </w:t>
      </w:r>
      <w:r>
        <w:t>the</w:t>
      </w:r>
      <w:r>
        <w:rPr>
          <w:spacing w:val="-1"/>
        </w:rPr>
        <w:t xml:space="preserve"> </w:t>
      </w:r>
      <w:r>
        <w:t>components</w:t>
      </w:r>
      <w:r>
        <w:rPr>
          <w:spacing w:val="-2"/>
        </w:rPr>
        <w:t xml:space="preserve"> </w:t>
      </w:r>
      <w:r>
        <w:t>to make sure you can</w:t>
      </w:r>
      <w:r>
        <w:rPr>
          <w:spacing w:val="-5"/>
        </w:rPr>
        <w:t xml:space="preserve"> </w:t>
      </w:r>
      <w:r>
        <w:t>get to its pins with a soldering iron. Large capacitors, relays, and similar parts which don’t have axial leads can NOT have traces on top unless boards are plated professionally.</w:t>
      </w:r>
    </w:p>
    <w:p w14:paraId="65D26749" w14:textId="77777777" w:rsidR="00090B6F" w:rsidRDefault="00090B6F">
      <w:pPr>
        <w:pStyle w:val="BodyText"/>
        <w:spacing w:before="12"/>
      </w:pPr>
    </w:p>
    <w:p w14:paraId="53D13894" w14:textId="77777777" w:rsidR="00090B6F" w:rsidRDefault="00000000">
      <w:pPr>
        <w:pStyle w:val="BodyText"/>
        <w:ind w:left="3501"/>
      </w:pPr>
      <w:r>
        <w:t>Ground-plane</w:t>
      </w:r>
      <w:r>
        <w:rPr>
          <w:spacing w:val="-2"/>
        </w:rPr>
        <w:t xml:space="preserve"> </w:t>
      </w:r>
      <w:r>
        <w:t>or</w:t>
      </w:r>
      <w:r>
        <w:rPr>
          <w:spacing w:val="-8"/>
        </w:rPr>
        <w:t xml:space="preserve"> </w:t>
      </w:r>
      <w:r>
        <w:t>other</w:t>
      </w:r>
      <w:r>
        <w:rPr>
          <w:spacing w:val="1"/>
        </w:rPr>
        <w:t xml:space="preserve"> </w:t>
      </w:r>
      <w:r>
        <w:t>special</w:t>
      </w:r>
      <w:r>
        <w:rPr>
          <w:spacing w:val="-5"/>
        </w:rPr>
        <w:t xml:space="preserve"> </w:t>
      </w:r>
      <w:r>
        <w:t>purposes</w:t>
      </w:r>
      <w:r>
        <w:rPr>
          <w:spacing w:val="2"/>
        </w:rPr>
        <w:t xml:space="preserve"> </w:t>
      </w:r>
      <w:r>
        <w:t>for</w:t>
      </w:r>
      <w:r>
        <w:rPr>
          <w:spacing w:val="-3"/>
        </w:rPr>
        <w:t xml:space="preserve"> </w:t>
      </w:r>
      <w:r>
        <w:t>one</w:t>
      </w:r>
      <w:r>
        <w:rPr>
          <w:spacing w:val="-1"/>
        </w:rPr>
        <w:t xml:space="preserve"> </w:t>
      </w:r>
      <w:r>
        <w:rPr>
          <w:spacing w:val="-4"/>
        </w:rPr>
        <w:t>side?</w:t>
      </w:r>
    </w:p>
    <w:p w14:paraId="1C747689" w14:textId="77777777" w:rsidR="00090B6F" w:rsidRDefault="00090B6F">
      <w:pPr>
        <w:pStyle w:val="BodyText"/>
        <w:spacing w:before="139"/>
      </w:pPr>
    </w:p>
    <w:p w14:paraId="3AF42768" w14:textId="77777777" w:rsidR="00090B6F" w:rsidRDefault="00000000">
      <w:pPr>
        <w:pStyle w:val="BodyText"/>
        <w:spacing w:before="1" w:line="362" w:lineRule="auto"/>
        <w:ind w:left="802" w:right="617" w:firstLine="1258"/>
        <w:jc w:val="both"/>
      </w:pPr>
      <w:r>
        <w:t xml:space="preserve">When using a double sided </w:t>
      </w:r>
      <w:proofErr w:type="gramStart"/>
      <w:r>
        <w:t>board</w:t>
      </w:r>
      <w:proofErr w:type="gramEnd"/>
      <w:r>
        <w:t xml:space="preserve"> you must consider which traces should be on what side of</w:t>
      </w:r>
      <w:r>
        <w:rPr>
          <w:spacing w:val="-3"/>
        </w:rPr>
        <w:t xml:space="preserve"> </w:t>
      </w:r>
      <w:r>
        <w:t>the board. Generally, put power traces</w:t>
      </w:r>
      <w:r>
        <w:rPr>
          <w:spacing w:val="-2"/>
        </w:rPr>
        <w:t xml:space="preserve"> </w:t>
      </w:r>
      <w:r>
        <w:t>on the top</w:t>
      </w:r>
      <w:r>
        <w:rPr>
          <w:spacing w:val="-5"/>
        </w:rPr>
        <w:t xml:space="preserve"> </w:t>
      </w:r>
      <w:r>
        <w:t>of</w:t>
      </w:r>
      <w:r>
        <w:rPr>
          <w:spacing w:val="-3"/>
        </w:rPr>
        <w:t xml:space="preserve"> </w:t>
      </w:r>
      <w:r>
        <w:t>the board, jumping only to the bottom if a part cannot be soldiered onto the top plane (like a relay), and vice- versa.</w:t>
      </w:r>
    </w:p>
    <w:p w14:paraId="43989F1E" w14:textId="77777777" w:rsidR="00090B6F" w:rsidRDefault="00000000">
      <w:pPr>
        <w:pStyle w:val="BodyText"/>
        <w:spacing w:before="271" w:line="360" w:lineRule="auto"/>
        <w:ind w:left="802" w:right="603" w:firstLine="1258"/>
        <w:jc w:val="both"/>
      </w:pPr>
      <w:r>
        <w:t>Some</w:t>
      </w:r>
      <w:r>
        <w:rPr>
          <w:spacing w:val="-2"/>
        </w:rPr>
        <w:t xml:space="preserve"> </w:t>
      </w:r>
      <w:r>
        <w:t>projects like</w:t>
      </w:r>
      <w:r>
        <w:rPr>
          <w:spacing w:val="-2"/>
        </w:rPr>
        <w:t xml:space="preserve"> </w:t>
      </w:r>
      <w:r>
        <w:t>power supplies</w:t>
      </w:r>
      <w:r>
        <w:rPr>
          <w:spacing w:val="-3"/>
        </w:rPr>
        <w:t xml:space="preserve"> </w:t>
      </w:r>
      <w:r>
        <w:t>or amps</w:t>
      </w:r>
      <w:r>
        <w:rPr>
          <w:spacing w:val="-3"/>
        </w:rPr>
        <w:t xml:space="preserve"> </w:t>
      </w:r>
      <w:r>
        <w:t>can</w:t>
      </w:r>
      <w:r>
        <w:rPr>
          <w:spacing w:val="-1"/>
        </w:rPr>
        <w:t xml:space="preserve"> </w:t>
      </w:r>
      <w:r>
        <w:t>benefit from</w:t>
      </w:r>
      <w:r>
        <w:rPr>
          <w:spacing w:val="-6"/>
        </w:rPr>
        <w:t xml:space="preserve"> </w:t>
      </w:r>
      <w:r>
        <w:t>having</w:t>
      </w:r>
      <w:r>
        <w:rPr>
          <w:spacing w:val="-1"/>
        </w:rPr>
        <w:t xml:space="preserve"> </w:t>
      </w:r>
      <w:r>
        <w:t>a</w:t>
      </w:r>
      <w:r>
        <w:rPr>
          <w:spacing w:val="-2"/>
        </w:rPr>
        <w:t xml:space="preserve"> </w:t>
      </w:r>
      <w:r>
        <w:t>solid</w:t>
      </w:r>
      <w:r>
        <w:rPr>
          <w:spacing w:val="-1"/>
        </w:rPr>
        <w:t xml:space="preserve"> </w:t>
      </w:r>
      <w:r>
        <w:t>plane</w:t>
      </w:r>
      <w:r>
        <w:rPr>
          <w:spacing w:val="-2"/>
        </w:rPr>
        <w:t xml:space="preserve"> </w:t>
      </w:r>
      <w:r>
        <w:t>to use for ground. In power supplies this can reduce noise, and in amps it minimizes the distance between parts</w:t>
      </w:r>
      <w:r>
        <w:rPr>
          <w:spacing w:val="23"/>
        </w:rPr>
        <w:t xml:space="preserve"> </w:t>
      </w:r>
      <w:r>
        <w:t>and</w:t>
      </w:r>
      <w:r>
        <w:rPr>
          <w:spacing w:val="28"/>
        </w:rPr>
        <w:t xml:space="preserve"> </w:t>
      </w:r>
      <w:r>
        <w:t>their</w:t>
      </w:r>
      <w:r>
        <w:rPr>
          <w:spacing w:val="30"/>
        </w:rPr>
        <w:t xml:space="preserve"> </w:t>
      </w:r>
      <w:r>
        <w:t>ground</w:t>
      </w:r>
      <w:r>
        <w:rPr>
          <w:spacing w:val="28"/>
        </w:rPr>
        <w:t xml:space="preserve"> </w:t>
      </w:r>
      <w:r>
        <w:t>connections,</w:t>
      </w:r>
      <w:r>
        <w:rPr>
          <w:spacing w:val="31"/>
        </w:rPr>
        <w:t xml:space="preserve"> </w:t>
      </w:r>
      <w:r>
        <w:t>and</w:t>
      </w:r>
      <w:r>
        <w:rPr>
          <w:spacing w:val="28"/>
        </w:rPr>
        <w:t xml:space="preserve"> </w:t>
      </w:r>
      <w:r>
        <w:t>keeps</w:t>
      </w:r>
      <w:r>
        <w:rPr>
          <w:spacing w:val="26"/>
        </w:rPr>
        <w:t xml:space="preserve"> </w:t>
      </w:r>
      <w:r>
        <w:t>the</w:t>
      </w:r>
      <w:r>
        <w:rPr>
          <w:spacing w:val="28"/>
        </w:rPr>
        <w:t xml:space="preserve"> </w:t>
      </w:r>
      <w:r>
        <w:t>ground</w:t>
      </w:r>
      <w:r>
        <w:rPr>
          <w:spacing w:val="28"/>
        </w:rPr>
        <w:t xml:space="preserve"> </w:t>
      </w:r>
      <w:r>
        <w:t>signal</w:t>
      </w:r>
      <w:r>
        <w:rPr>
          <w:spacing w:val="24"/>
        </w:rPr>
        <w:t xml:space="preserve"> </w:t>
      </w:r>
      <w:r>
        <w:t>as</w:t>
      </w:r>
      <w:r>
        <w:rPr>
          <w:spacing w:val="31"/>
        </w:rPr>
        <w:t xml:space="preserve"> </w:t>
      </w:r>
      <w:r>
        <w:t>simple</w:t>
      </w:r>
      <w:r>
        <w:rPr>
          <w:spacing w:val="32"/>
        </w:rPr>
        <w:t xml:space="preserve"> </w:t>
      </w:r>
      <w:r>
        <w:t>as</w:t>
      </w:r>
      <w:r>
        <w:rPr>
          <w:spacing w:val="26"/>
        </w:rPr>
        <w:t xml:space="preserve"> </w:t>
      </w:r>
      <w:r>
        <w:t>possible.</w:t>
      </w:r>
      <w:r>
        <w:rPr>
          <w:spacing w:val="31"/>
        </w:rPr>
        <w:t xml:space="preserve"> </w:t>
      </w:r>
    </w:p>
    <w:p w14:paraId="511D0FAC" w14:textId="77777777" w:rsidR="00090B6F" w:rsidRDefault="00090B6F">
      <w:pPr>
        <w:spacing w:line="360" w:lineRule="auto"/>
        <w:jc w:val="both"/>
      </w:pPr>
    </w:p>
    <w:p w14:paraId="62EF2827" w14:textId="77777777" w:rsidR="00090B6F" w:rsidRDefault="00000000">
      <w:pPr>
        <w:pStyle w:val="ListParagraph"/>
        <w:numPr>
          <w:ilvl w:val="1"/>
          <w:numId w:val="26"/>
        </w:numPr>
        <w:tabs>
          <w:tab w:val="left" w:pos="984"/>
        </w:tabs>
        <w:ind w:left="984" w:hanging="364"/>
        <w:jc w:val="left"/>
        <w:rPr>
          <w:b/>
        </w:rPr>
      </w:pPr>
      <w:r>
        <w:rPr>
          <w:b/>
        </w:rPr>
        <w:t>Arduino</w:t>
      </w:r>
      <w:r>
        <w:rPr>
          <w:b/>
          <w:spacing w:val="-5"/>
        </w:rPr>
        <w:t xml:space="preserve"> </w:t>
      </w:r>
      <w:r>
        <w:rPr>
          <w:b/>
        </w:rPr>
        <w:t>IDE</w:t>
      </w:r>
      <w:r>
        <w:rPr>
          <w:b/>
          <w:spacing w:val="-3"/>
        </w:rPr>
        <w:t xml:space="preserve"> </w:t>
      </w:r>
      <w:r>
        <w:rPr>
          <w:b/>
          <w:spacing w:val="-2"/>
        </w:rPr>
        <w:t>Compiler:</w:t>
      </w:r>
    </w:p>
    <w:p w14:paraId="0BE444E0" w14:textId="77777777" w:rsidR="00090B6F" w:rsidRDefault="00090B6F">
      <w:pPr>
        <w:pStyle w:val="ListParagraph"/>
        <w:tabs>
          <w:tab w:val="left" w:pos="984"/>
        </w:tabs>
        <w:ind w:left="0" w:firstLine="0"/>
        <w:rPr>
          <w:b/>
        </w:rPr>
      </w:pPr>
    </w:p>
    <w:p w14:paraId="4F32FDA5" w14:textId="77777777" w:rsidR="00090B6F" w:rsidRDefault="00000000">
      <w:pPr>
        <w:pStyle w:val="BodyText"/>
        <w:ind w:left="620"/>
        <w:rPr>
          <w:spacing w:val="-2"/>
        </w:rPr>
      </w:pPr>
      <w:r>
        <w:t>This</w:t>
      </w:r>
      <w:r>
        <w:rPr>
          <w:spacing w:val="-1"/>
        </w:rPr>
        <w:t xml:space="preserve"> </w:t>
      </w:r>
      <w:proofErr w:type="spellStart"/>
      <w:r>
        <w:t>instructable</w:t>
      </w:r>
      <w:proofErr w:type="spellEnd"/>
      <w:r>
        <w:rPr>
          <w:spacing w:val="-1"/>
        </w:rPr>
        <w:t xml:space="preserve"> </w:t>
      </w:r>
      <w:r>
        <w:t>adds</w:t>
      </w:r>
      <w:r>
        <w:rPr>
          <w:spacing w:val="-2"/>
        </w:rPr>
        <w:t xml:space="preserve"> </w:t>
      </w:r>
      <w:r>
        <w:t>to</w:t>
      </w:r>
      <w:r>
        <w:rPr>
          <w:spacing w:val="5"/>
        </w:rPr>
        <w:t xml:space="preserve"> </w:t>
      </w:r>
      <w:r>
        <w:t>any</w:t>
      </w:r>
      <w:r>
        <w:rPr>
          <w:spacing w:val="-10"/>
        </w:rPr>
        <w:t xml:space="preserve"> </w:t>
      </w:r>
      <w:r>
        <w:t>of</w:t>
      </w:r>
      <w:r>
        <w:rPr>
          <w:spacing w:val="-7"/>
        </w:rPr>
        <w:t xml:space="preserve"> </w:t>
      </w:r>
      <w:r>
        <w:t>the</w:t>
      </w:r>
      <w:r>
        <w:rPr>
          <w:spacing w:val="-1"/>
        </w:rPr>
        <w:t xml:space="preserve"> </w:t>
      </w:r>
      <w:r>
        <w:t>Arduino</w:t>
      </w:r>
      <w:r>
        <w:rPr>
          <w:spacing w:val="3"/>
        </w:rPr>
        <w:t xml:space="preserve"> </w:t>
      </w:r>
      <w:r>
        <w:t>on</w:t>
      </w:r>
      <w:r>
        <w:rPr>
          <w:spacing w:val="-4"/>
        </w:rPr>
        <w:t xml:space="preserve"> </w:t>
      </w:r>
      <w:r>
        <w:t>a</w:t>
      </w:r>
      <w:r>
        <w:rPr>
          <w:spacing w:val="-6"/>
        </w:rPr>
        <w:t xml:space="preserve"> </w:t>
      </w:r>
      <w:r>
        <w:t>Breadboard</w:t>
      </w:r>
      <w:r>
        <w:rPr>
          <w:spacing w:val="4"/>
        </w:rPr>
        <w:t xml:space="preserve"> </w:t>
      </w:r>
      <w:proofErr w:type="spellStart"/>
      <w:r>
        <w:rPr>
          <w:spacing w:val="-2"/>
        </w:rPr>
        <w:t>instructables</w:t>
      </w:r>
      <w:proofErr w:type="spellEnd"/>
      <w:r>
        <w:rPr>
          <w:spacing w:val="-2"/>
        </w:rPr>
        <w:t>.</w:t>
      </w:r>
    </w:p>
    <w:p w14:paraId="72398C96" w14:textId="77777777" w:rsidR="00090B6F" w:rsidRDefault="00090B6F">
      <w:pPr>
        <w:pStyle w:val="BodyText"/>
        <w:ind w:left="620"/>
        <w:rPr>
          <w:spacing w:val="-2"/>
        </w:rPr>
      </w:pPr>
    </w:p>
    <w:p w14:paraId="24D35B0B" w14:textId="77777777" w:rsidR="00090B6F" w:rsidRDefault="00000000">
      <w:pPr>
        <w:pStyle w:val="ListParagraph"/>
        <w:numPr>
          <w:ilvl w:val="0"/>
          <w:numId w:val="28"/>
        </w:numPr>
        <w:tabs>
          <w:tab w:val="left" w:pos="864"/>
        </w:tabs>
        <w:spacing w:before="1"/>
        <w:ind w:hanging="244"/>
        <w:rPr>
          <w:sz w:val="24"/>
        </w:rPr>
      </w:pPr>
      <w:r>
        <w:rPr>
          <w:sz w:val="24"/>
        </w:rPr>
        <w:t>We</w:t>
      </w:r>
      <w:r>
        <w:rPr>
          <w:spacing w:val="-6"/>
          <w:sz w:val="24"/>
        </w:rPr>
        <w:t xml:space="preserve"> </w:t>
      </w:r>
      <w:r>
        <w:rPr>
          <w:sz w:val="24"/>
        </w:rPr>
        <w:t>need</w:t>
      </w:r>
      <w:r>
        <w:rPr>
          <w:spacing w:val="-3"/>
          <w:sz w:val="24"/>
        </w:rPr>
        <w:t xml:space="preserve"> </w:t>
      </w:r>
      <w:r>
        <w:rPr>
          <w:sz w:val="24"/>
        </w:rPr>
        <w:t>a</w:t>
      </w:r>
      <w:r>
        <w:rPr>
          <w:spacing w:val="1"/>
          <w:sz w:val="24"/>
        </w:rPr>
        <w:t xml:space="preserve"> </w:t>
      </w:r>
      <w:r>
        <w:rPr>
          <w:sz w:val="24"/>
        </w:rPr>
        <w:t>microcontroller</w:t>
      </w:r>
      <w:r>
        <w:rPr>
          <w:spacing w:val="-2"/>
          <w:sz w:val="24"/>
        </w:rPr>
        <w:t xml:space="preserve"> </w:t>
      </w:r>
      <w:r>
        <w:rPr>
          <w:sz w:val="24"/>
        </w:rPr>
        <w:t>with</w:t>
      </w:r>
      <w:r>
        <w:rPr>
          <w:spacing w:val="-8"/>
          <w:sz w:val="24"/>
        </w:rPr>
        <w:t xml:space="preserve"> </w:t>
      </w:r>
      <w:r>
        <w:rPr>
          <w:sz w:val="24"/>
        </w:rPr>
        <w:t>a</w:t>
      </w:r>
      <w:r>
        <w:rPr>
          <w:spacing w:val="-4"/>
          <w:sz w:val="24"/>
        </w:rPr>
        <w:t xml:space="preserve"> </w:t>
      </w:r>
      <w:r>
        <w:rPr>
          <w:sz w:val="24"/>
        </w:rPr>
        <w:t>pre-loaded</w:t>
      </w:r>
      <w:r>
        <w:rPr>
          <w:spacing w:val="-3"/>
          <w:sz w:val="24"/>
        </w:rPr>
        <w:t xml:space="preserve"> </w:t>
      </w:r>
      <w:r>
        <w:rPr>
          <w:sz w:val="24"/>
        </w:rPr>
        <w:t>Bootloader,</w:t>
      </w:r>
      <w:r>
        <w:rPr>
          <w:spacing w:val="-5"/>
          <w:sz w:val="24"/>
        </w:rPr>
        <w:t xml:space="preserve"> </w:t>
      </w:r>
      <w:r>
        <w:rPr>
          <w:sz w:val="24"/>
        </w:rPr>
        <w:t>or</w:t>
      </w:r>
      <w:r>
        <w:rPr>
          <w:spacing w:val="-2"/>
          <w:sz w:val="24"/>
        </w:rPr>
        <w:t xml:space="preserve"> </w:t>
      </w:r>
      <w:r>
        <w:rPr>
          <w:sz w:val="24"/>
        </w:rPr>
        <w:t>must</w:t>
      </w:r>
      <w:r>
        <w:rPr>
          <w:spacing w:val="6"/>
          <w:sz w:val="24"/>
        </w:rPr>
        <w:t xml:space="preserve"> </w:t>
      </w:r>
      <w:r>
        <w:rPr>
          <w:sz w:val="24"/>
        </w:rPr>
        <w:t>load</w:t>
      </w:r>
      <w:r>
        <w:rPr>
          <w:spacing w:val="-3"/>
          <w:sz w:val="24"/>
        </w:rPr>
        <w:t xml:space="preserve"> </w:t>
      </w:r>
      <w:r>
        <w:rPr>
          <w:sz w:val="24"/>
        </w:rPr>
        <w:t>your</w:t>
      </w:r>
      <w:r>
        <w:rPr>
          <w:spacing w:val="-5"/>
          <w:sz w:val="24"/>
        </w:rPr>
        <w:t xml:space="preserve"> own</w:t>
      </w:r>
    </w:p>
    <w:p w14:paraId="5B5874E9" w14:textId="77777777" w:rsidR="00090B6F" w:rsidRDefault="00000000">
      <w:pPr>
        <w:pStyle w:val="ListParagraph"/>
        <w:numPr>
          <w:ilvl w:val="0"/>
          <w:numId w:val="28"/>
        </w:numPr>
        <w:tabs>
          <w:tab w:val="left" w:pos="864"/>
        </w:tabs>
        <w:spacing w:before="136"/>
        <w:ind w:hanging="244"/>
        <w:rPr>
          <w:sz w:val="24"/>
        </w:rPr>
      </w:pPr>
      <w:r>
        <w:rPr>
          <w:sz w:val="24"/>
        </w:rPr>
        <w:t>Not</w:t>
      </w:r>
      <w:r>
        <w:rPr>
          <w:spacing w:val="-2"/>
          <w:sz w:val="24"/>
        </w:rPr>
        <w:t xml:space="preserve"> </w:t>
      </w:r>
      <w:r>
        <w:rPr>
          <w:sz w:val="24"/>
        </w:rPr>
        <w:t>all</w:t>
      </w:r>
      <w:r>
        <w:rPr>
          <w:spacing w:val="-6"/>
          <w:sz w:val="24"/>
        </w:rPr>
        <w:t xml:space="preserve"> </w:t>
      </w:r>
      <w:r>
        <w:rPr>
          <w:sz w:val="24"/>
        </w:rPr>
        <w:t>ATmega328’s</w:t>
      </w:r>
      <w:r>
        <w:rPr>
          <w:spacing w:val="-5"/>
          <w:sz w:val="24"/>
        </w:rPr>
        <w:t xml:space="preserve"> </w:t>
      </w:r>
      <w:r>
        <w:rPr>
          <w:sz w:val="24"/>
        </w:rPr>
        <w:t>are</w:t>
      </w:r>
      <w:r>
        <w:rPr>
          <w:spacing w:val="-2"/>
          <w:sz w:val="24"/>
        </w:rPr>
        <w:t xml:space="preserve"> </w:t>
      </w:r>
      <w:r>
        <w:rPr>
          <w:spacing w:val="-4"/>
          <w:sz w:val="24"/>
        </w:rPr>
        <w:t>equal</w:t>
      </w:r>
    </w:p>
    <w:p w14:paraId="6B89E629" w14:textId="77777777" w:rsidR="00090B6F" w:rsidRDefault="00000000">
      <w:pPr>
        <w:pStyle w:val="BodyText"/>
        <w:spacing w:before="142" w:line="360" w:lineRule="auto"/>
        <w:ind w:left="620" w:right="837"/>
      </w:pPr>
      <w:r>
        <w:t>(A</w:t>
      </w:r>
      <w:r>
        <w:rPr>
          <w:spacing w:val="-7"/>
        </w:rPr>
        <w:t xml:space="preserve"> </w:t>
      </w:r>
      <w:r>
        <w:t>bootloader, very</w:t>
      </w:r>
      <w:r>
        <w:rPr>
          <w:spacing w:val="-11"/>
        </w:rPr>
        <w:t xml:space="preserve"> </w:t>
      </w:r>
      <w:r>
        <w:t>simply, is</w:t>
      </w:r>
      <w:r>
        <w:rPr>
          <w:spacing w:val="-3"/>
        </w:rPr>
        <w:t xml:space="preserve"> </w:t>
      </w:r>
      <w:r>
        <w:t>a</w:t>
      </w:r>
      <w:r>
        <w:rPr>
          <w:spacing w:val="-3"/>
        </w:rPr>
        <w:t xml:space="preserve"> </w:t>
      </w:r>
      <w:proofErr w:type="spellStart"/>
      <w:r>
        <w:t>programme</w:t>
      </w:r>
      <w:proofErr w:type="spellEnd"/>
      <w:r>
        <w:rPr>
          <w:spacing w:val="-3"/>
        </w:rPr>
        <w:t xml:space="preserve"> </w:t>
      </w:r>
      <w:r>
        <w:t>that sits</w:t>
      </w:r>
      <w:r>
        <w:rPr>
          <w:spacing w:val="-8"/>
        </w:rPr>
        <w:t xml:space="preserve"> </w:t>
      </w:r>
      <w:r>
        <w:t>on</w:t>
      </w:r>
      <w:r>
        <w:rPr>
          <w:spacing w:val="-11"/>
        </w:rPr>
        <w:t xml:space="preserve"> </w:t>
      </w:r>
      <w:r>
        <w:t>the</w:t>
      </w:r>
      <w:r>
        <w:rPr>
          <w:spacing w:val="-3"/>
        </w:rPr>
        <w:t xml:space="preserve"> </w:t>
      </w:r>
      <w:r>
        <w:t>chip</w:t>
      </w:r>
      <w:r>
        <w:rPr>
          <w:spacing w:val="-2"/>
        </w:rPr>
        <w:t xml:space="preserve"> </w:t>
      </w:r>
      <w:r>
        <w:t>and manages</w:t>
      </w:r>
      <w:r>
        <w:rPr>
          <w:spacing w:val="-3"/>
        </w:rPr>
        <w:t xml:space="preserve"> </w:t>
      </w:r>
      <w:r>
        <w:t>the</w:t>
      </w:r>
      <w:r>
        <w:rPr>
          <w:spacing w:val="-3"/>
        </w:rPr>
        <w:t xml:space="preserve"> </w:t>
      </w:r>
      <w:r>
        <w:t>upload</w:t>
      </w:r>
      <w:r>
        <w:rPr>
          <w:spacing w:val="-2"/>
        </w:rPr>
        <w:t xml:space="preserve"> </w:t>
      </w:r>
      <w:r>
        <w:t>of</w:t>
      </w:r>
      <w:r>
        <w:rPr>
          <w:spacing w:val="-4"/>
        </w:rPr>
        <w:t xml:space="preserve"> </w:t>
      </w:r>
      <w:r>
        <w:t>your sketches onto the chip)</w:t>
      </w:r>
    </w:p>
    <w:p w14:paraId="244F92BB" w14:textId="77777777" w:rsidR="00090B6F" w:rsidRDefault="00090B6F">
      <w:pPr>
        <w:spacing w:line="360" w:lineRule="auto"/>
        <w:jc w:val="both"/>
      </w:pPr>
    </w:p>
    <w:p w14:paraId="1BBCCFB3" w14:textId="77777777" w:rsidR="00090B6F" w:rsidRDefault="00000000">
      <w:pPr>
        <w:pStyle w:val="Heading3"/>
        <w:numPr>
          <w:ilvl w:val="1"/>
          <w:numId w:val="26"/>
        </w:numPr>
        <w:tabs>
          <w:tab w:val="left" w:pos="984"/>
        </w:tabs>
        <w:ind w:left="984" w:hanging="364"/>
        <w:jc w:val="left"/>
        <w:rPr>
          <w:b w:val="0"/>
        </w:rPr>
      </w:pPr>
      <w:r>
        <w:t>Procedural</w:t>
      </w:r>
      <w:r>
        <w:rPr>
          <w:spacing w:val="-9"/>
        </w:rPr>
        <w:t xml:space="preserve"> </w:t>
      </w:r>
      <w:r>
        <w:t>steps</w:t>
      </w:r>
      <w:r>
        <w:rPr>
          <w:spacing w:val="-4"/>
        </w:rPr>
        <w:t xml:space="preserve"> </w:t>
      </w:r>
      <w:r>
        <w:t>for</w:t>
      </w:r>
      <w:r>
        <w:rPr>
          <w:spacing w:val="-8"/>
        </w:rPr>
        <w:t xml:space="preserve"> </w:t>
      </w:r>
      <w:r>
        <w:t>compilation, simulation</w:t>
      </w:r>
      <w:r>
        <w:rPr>
          <w:spacing w:val="-2"/>
        </w:rPr>
        <w:t xml:space="preserve"> </w:t>
      </w:r>
      <w:r>
        <w:t>and</w:t>
      </w:r>
      <w:r>
        <w:rPr>
          <w:spacing w:val="-5"/>
        </w:rPr>
        <w:t xml:space="preserve"> </w:t>
      </w:r>
      <w:r>
        <w:rPr>
          <w:spacing w:val="-2"/>
        </w:rPr>
        <w:t>dumping</w:t>
      </w:r>
      <w:r>
        <w:rPr>
          <w:b w:val="0"/>
          <w:spacing w:val="-2"/>
        </w:rPr>
        <w:t>:</w:t>
      </w:r>
    </w:p>
    <w:p w14:paraId="3578CF9C" w14:textId="77777777" w:rsidR="00090B6F" w:rsidRDefault="00090B6F">
      <w:pPr>
        <w:pStyle w:val="BodyText"/>
        <w:spacing w:before="148"/>
      </w:pPr>
    </w:p>
    <w:p w14:paraId="76C15562" w14:textId="77777777" w:rsidR="00090B6F" w:rsidRDefault="00000000">
      <w:pPr>
        <w:pStyle w:val="ListParagraph"/>
        <w:numPr>
          <w:ilvl w:val="2"/>
          <w:numId w:val="26"/>
        </w:numPr>
        <w:tabs>
          <w:tab w:val="left" w:pos="1117"/>
        </w:tabs>
        <w:ind w:left="1117" w:hanging="497"/>
        <w:rPr>
          <w:b/>
          <w:sz w:val="24"/>
          <w:szCs w:val="24"/>
        </w:rPr>
      </w:pPr>
      <w:r>
        <w:rPr>
          <w:b/>
          <w:sz w:val="24"/>
          <w:szCs w:val="24"/>
        </w:rPr>
        <w:t>Compilation</w:t>
      </w:r>
      <w:r>
        <w:rPr>
          <w:b/>
          <w:spacing w:val="-9"/>
          <w:sz w:val="24"/>
          <w:szCs w:val="24"/>
        </w:rPr>
        <w:t xml:space="preserve"> </w:t>
      </w:r>
      <w:r>
        <w:rPr>
          <w:b/>
          <w:sz w:val="24"/>
          <w:szCs w:val="24"/>
        </w:rPr>
        <w:t>and</w:t>
      </w:r>
      <w:r>
        <w:rPr>
          <w:b/>
          <w:spacing w:val="-9"/>
          <w:sz w:val="24"/>
          <w:szCs w:val="24"/>
        </w:rPr>
        <w:t xml:space="preserve"> </w:t>
      </w:r>
      <w:r>
        <w:rPr>
          <w:b/>
          <w:sz w:val="24"/>
          <w:szCs w:val="24"/>
        </w:rPr>
        <w:t>simulation</w:t>
      </w:r>
      <w:r>
        <w:rPr>
          <w:b/>
          <w:spacing w:val="-13"/>
          <w:sz w:val="24"/>
          <w:szCs w:val="24"/>
        </w:rPr>
        <w:t xml:space="preserve"> </w:t>
      </w:r>
      <w:r>
        <w:rPr>
          <w:b/>
          <w:spacing w:val="-2"/>
          <w:sz w:val="24"/>
          <w:szCs w:val="24"/>
        </w:rPr>
        <w:t>steps:</w:t>
      </w:r>
    </w:p>
    <w:p w14:paraId="71F575E7" w14:textId="77777777" w:rsidR="00090B6F" w:rsidRDefault="00090B6F">
      <w:pPr>
        <w:pStyle w:val="BodyText"/>
        <w:spacing w:before="114"/>
        <w:rPr>
          <w:b/>
        </w:rPr>
      </w:pPr>
    </w:p>
    <w:p w14:paraId="70B90EEF" w14:textId="77777777" w:rsidR="00090B6F" w:rsidRDefault="00000000">
      <w:pPr>
        <w:ind w:left="620"/>
        <w:rPr>
          <w:b/>
          <w:sz w:val="24"/>
          <w:szCs w:val="24"/>
        </w:rPr>
      </w:pPr>
      <w:r>
        <w:rPr>
          <w:b/>
          <w:sz w:val="24"/>
          <w:szCs w:val="24"/>
        </w:rPr>
        <w:t>Step</w:t>
      </w:r>
      <w:r>
        <w:rPr>
          <w:b/>
          <w:spacing w:val="-5"/>
          <w:sz w:val="24"/>
          <w:szCs w:val="24"/>
        </w:rPr>
        <w:t xml:space="preserve"> </w:t>
      </w:r>
      <w:r>
        <w:rPr>
          <w:b/>
          <w:sz w:val="24"/>
          <w:szCs w:val="24"/>
        </w:rPr>
        <w:t>1:</w:t>
      </w:r>
      <w:r>
        <w:rPr>
          <w:b/>
          <w:spacing w:val="-1"/>
          <w:sz w:val="24"/>
          <w:szCs w:val="24"/>
        </w:rPr>
        <w:t xml:space="preserve"> </w:t>
      </w:r>
      <w:r>
        <w:rPr>
          <w:b/>
          <w:spacing w:val="-2"/>
          <w:sz w:val="24"/>
          <w:szCs w:val="24"/>
        </w:rPr>
        <w:t>Parts</w:t>
      </w:r>
    </w:p>
    <w:p w14:paraId="067ED5F2" w14:textId="77777777" w:rsidR="00090B6F" w:rsidRDefault="00090B6F">
      <w:pPr>
        <w:pStyle w:val="BodyText"/>
        <w:spacing w:before="147"/>
        <w:rPr>
          <w:b/>
          <w:sz w:val="22"/>
        </w:rPr>
      </w:pPr>
    </w:p>
    <w:p w14:paraId="4AE266C7" w14:textId="77777777" w:rsidR="00090B6F" w:rsidRDefault="00000000">
      <w:pPr>
        <w:pStyle w:val="BodyText"/>
        <w:spacing w:line="360" w:lineRule="auto"/>
        <w:ind w:left="620" w:right="7633"/>
      </w:pPr>
      <w:r>
        <w:t>1</w:t>
      </w:r>
      <w:r>
        <w:rPr>
          <w:spacing w:val="-7"/>
        </w:rPr>
        <w:t xml:space="preserve"> </w:t>
      </w:r>
      <w:r>
        <w:t>x</w:t>
      </w:r>
      <w:r>
        <w:rPr>
          <w:spacing w:val="-11"/>
        </w:rPr>
        <w:t xml:space="preserve"> </w:t>
      </w:r>
      <w:r>
        <w:t>Arduino</w:t>
      </w:r>
      <w:r>
        <w:rPr>
          <w:spacing w:val="-3"/>
        </w:rPr>
        <w:t xml:space="preserve"> </w:t>
      </w:r>
      <w:r>
        <w:t>on</w:t>
      </w:r>
      <w:r>
        <w:rPr>
          <w:spacing w:val="-11"/>
        </w:rPr>
        <w:t xml:space="preserve"> </w:t>
      </w:r>
      <w:r>
        <w:t>a</w:t>
      </w:r>
      <w:r>
        <w:rPr>
          <w:spacing w:val="-8"/>
        </w:rPr>
        <w:t xml:space="preserve"> </w:t>
      </w:r>
      <w:r>
        <w:t>Breadboard 1 x Arduino UNO Connecting Wires</w:t>
      </w:r>
    </w:p>
    <w:p w14:paraId="6A8DAD2B" w14:textId="77777777" w:rsidR="00090B6F" w:rsidRDefault="00000000">
      <w:pPr>
        <w:pStyle w:val="BodyText"/>
        <w:spacing w:before="2"/>
        <w:ind w:left="620"/>
      </w:pPr>
      <w:r>
        <w:t>Arduino IDE</w:t>
      </w:r>
      <w:r>
        <w:rPr>
          <w:spacing w:val="-3"/>
        </w:rPr>
        <w:t xml:space="preserve"> </w:t>
      </w:r>
      <w:r>
        <w:t>installed</w:t>
      </w:r>
      <w:r>
        <w:rPr>
          <w:spacing w:val="-3"/>
        </w:rPr>
        <w:t xml:space="preserve"> </w:t>
      </w:r>
      <w:r>
        <w:t>on</w:t>
      </w:r>
      <w:r>
        <w:rPr>
          <w:spacing w:val="-4"/>
        </w:rPr>
        <w:t xml:space="preserve"> </w:t>
      </w:r>
      <w:r>
        <w:t>your</w:t>
      </w:r>
      <w:r>
        <w:rPr>
          <w:spacing w:val="-2"/>
        </w:rPr>
        <w:t xml:space="preserve"> </w:t>
      </w:r>
      <w:r>
        <w:rPr>
          <w:spacing w:val="-5"/>
        </w:rPr>
        <w:t>PC</w:t>
      </w:r>
    </w:p>
    <w:p w14:paraId="58393265" w14:textId="77777777" w:rsidR="00090B6F" w:rsidRDefault="00090B6F">
      <w:pPr>
        <w:pStyle w:val="BodyText"/>
        <w:spacing w:before="139"/>
      </w:pPr>
    </w:p>
    <w:p w14:paraId="254F3C7D" w14:textId="77777777" w:rsidR="00090B6F" w:rsidRDefault="00000000">
      <w:pPr>
        <w:ind w:firstLineChars="300" w:firstLine="723"/>
        <w:rPr>
          <w:b/>
          <w:bCs/>
          <w:sz w:val="24"/>
          <w:szCs w:val="24"/>
        </w:rPr>
      </w:pPr>
      <w:bookmarkStart w:id="14" w:name="Step_2:_The_Approach"/>
      <w:bookmarkEnd w:id="14"/>
      <w:r>
        <w:rPr>
          <w:b/>
          <w:bCs/>
          <w:sz w:val="24"/>
          <w:szCs w:val="24"/>
        </w:rPr>
        <w:t>Step</w:t>
      </w:r>
      <w:r>
        <w:rPr>
          <w:b/>
          <w:bCs/>
          <w:spacing w:val="-3"/>
          <w:sz w:val="24"/>
          <w:szCs w:val="24"/>
        </w:rPr>
        <w:t xml:space="preserve"> </w:t>
      </w:r>
      <w:r>
        <w:rPr>
          <w:b/>
          <w:bCs/>
          <w:sz w:val="24"/>
          <w:szCs w:val="24"/>
        </w:rPr>
        <w:t>2:</w:t>
      </w:r>
      <w:r>
        <w:rPr>
          <w:b/>
          <w:bCs/>
          <w:spacing w:val="-2"/>
          <w:sz w:val="24"/>
          <w:szCs w:val="24"/>
        </w:rPr>
        <w:t xml:space="preserve"> </w:t>
      </w:r>
      <w:r>
        <w:rPr>
          <w:b/>
          <w:bCs/>
          <w:sz w:val="24"/>
          <w:szCs w:val="24"/>
        </w:rPr>
        <w:t>The</w:t>
      </w:r>
      <w:r>
        <w:rPr>
          <w:b/>
          <w:bCs/>
          <w:spacing w:val="1"/>
          <w:sz w:val="24"/>
          <w:szCs w:val="24"/>
        </w:rPr>
        <w:t xml:space="preserve"> </w:t>
      </w:r>
      <w:r>
        <w:rPr>
          <w:b/>
          <w:bCs/>
          <w:spacing w:val="-2"/>
          <w:sz w:val="24"/>
          <w:szCs w:val="24"/>
        </w:rPr>
        <w:t>Approach</w:t>
      </w:r>
    </w:p>
    <w:p w14:paraId="6BD03B2F" w14:textId="77777777" w:rsidR="00090B6F" w:rsidRDefault="00090B6F">
      <w:pPr>
        <w:pStyle w:val="BodyText"/>
        <w:spacing w:before="145"/>
      </w:pPr>
    </w:p>
    <w:p w14:paraId="2E7B679F" w14:textId="77777777" w:rsidR="00090B6F" w:rsidRDefault="00000000">
      <w:pPr>
        <w:pStyle w:val="BodyText"/>
        <w:spacing w:line="360" w:lineRule="auto"/>
        <w:ind w:left="620" w:right="612"/>
        <w:jc w:val="both"/>
      </w:pPr>
      <w:r>
        <w:t>We</w:t>
      </w:r>
      <w:r>
        <w:rPr>
          <w:spacing w:val="-3"/>
        </w:rPr>
        <w:t xml:space="preserve"> </w:t>
      </w:r>
      <w:r>
        <w:t>use</w:t>
      </w:r>
      <w:r>
        <w:rPr>
          <w:spacing w:val="-3"/>
        </w:rPr>
        <w:t xml:space="preserve"> </w:t>
      </w:r>
      <w:r>
        <w:t>the</w:t>
      </w:r>
      <w:r>
        <w:rPr>
          <w:spacing w:val="-3"/>
        </w:rPr>
        <w:t xml:space="preserve"> </w:t>
      </w:r>
      <w:r>
        <w:t>Arduino UNO</w:t>
      </w:r>
      <w:r>
        <w:rPr>
          <w:spacing w:val="-7"/>
        </w:rPr>
        <w:t xml:space="preserve"> </w:t>
      </w:r>
      <w:r>
        <w:t xml:space="preserve">to </w:t>
      </w:r>
      <w:proofErr w:type="spellStart"/>
      <w:r>
        <w:t>bootload</w:t>
      </w:r>
      <w:proofErr w:type="spellEnd"/>
      <w:r>
        <w:rPr>
          <w:spacing w:val="-7"/>
        </w:rPr>
        <w:t xml:space="preserve"> </w:t>
      </w:r>
      <w:r>
        <w:t>the</w:t>
      </w:r>
      <w:r>
        <w:rPr>
          <w:spacing w:val="-3"/>
        </w:rPr>
        <w:t xml:space="preserve"> </w:t>
      </w:r>
      <w:r>
        <w:t>ATmega328</w:t>
      </w:r>
      <w:r>
        <w:rPr>
          <w:spacing w:val="-7"/>
        </w:rPr>
        <w:t xml:space="preserve"> </w:t>
      </w:r>
      <w:r>
        <w:t>that is</w:t>
      </w:r>
      <w:r>
        <w:rPr>
          <w:spacing w:val="-4"/>
        </w:rPr>
        <w:t xml:space="preserve"> </w:t>
      </w:r>
      <w:r>
        <w:t>sitting</w:t>
      </w:r>
      <w:r>
        <w:rPr>
          <w:spacing w:val="-2"/>
        </w:rPr>
        <w:t xml:space="preserve"> </w:t>
      </w:r>
      <w:r>
        <w:t>on</w:t>
      </w:r>
      <w:r>
        <w:rPr>
          <w:spacing w:val="-7"/>
        </w:rPr>
        <w:t xml:space="preserve"> </w:t>
      </w:r>
      <w:r>
        <w:t>the</w:t>
      </w:r>
      <w:r>
        <w:rPr>
          <w:spacing w:val="-3"/>
        </w:rPr>
        <w:t xml:space="preserve"> </w:t>
      </w:r>
      <w:r>
        <w:t>Arduino-on-a-Breadboard. This is fairly</w:t>
      </w:r>
      <w:r>
        <w:rPr>
          <w:spacing w:val="-5"/>
        </w:rPr>
        <w:t xml:space="preserve"> </w:t>
      </w:r>
      <w:r>
        <w:t>straightforward having an ATmega328P-PU,</w:t>
      </w:r>
      <w:r>
        <w:rPr>
          <w:spacing w:val="-3"/>
        </w:rPr>
        <w:t xml:space="preserve"> </w:t>
      </w:r>
      <w:r>
        <w:t>but needs</w:t>
      </w:r>
      <w:r>
        <w:rPr>
          <w:spacing w:val="-2"/>
        </w:rPr>
        <w:t xml:space="preserve"> </w:t>
      </w:r>
      <w:r>
        <w:t>an</w:t>
      </w:r>
      <w:r>
        <w:rPr>
          <w:spacing w:val="-5"/>
        </w:rPr>
        <w:t xml:space="preserve"> </w:t>
      </w:r>
      <w:r>
        <w:t>extra</w:t>
      </w:r>
      <w:r>
        <w:rPr>
          <w:spacing w:val="-1"/>
        </w:rPr>
        <w:t xml:space="preserve"> </w:t>
      </w:r>
      <w:r>
        <w:t>step for an</w:t>
      </w:r>
      <w:r>
        <w:rPr>
          <w:spacing w:val="-5"/>
        </w:rPr>
        <w:t xml:space="preserve"> </w:t>
      </w:r>
      <w:r>
        <w:t xml:space="preserve">ATmega328- </w:t>
      </w:r>
      <w:r>
        <w:rPr>
          <w:spacing w:val="-4"/>
        </w:rPr>
        <w:t>PU.</w:t>
      </w:r>
    </w:p>
    <w:p w14:paraId="4F4307D1" w14:textId="77777777" w:rsidR="00090B6F" w:rsidRDefault="00000000">
      <w:pPr>
        <w:spacing w:line="360" w:lineRule="auto"/>
        <w:jc w:val="both"/>
        <w:rPr>
          <w:sz w:val="20"/>
        </w:rPr>
      </w:pPr>
      <w:r>
        <w:rPr>
          <w:sz w:val="20"/>
          <w:lang w:val="en-IN"/>
        </w:rPr>
        <w:t xml:space="preserve">            </w:t>
      </w:r>
      <w:r>
        <w:rPr>
          <w:noProof/>
          <w:sz w:val="20"/>
        </w:rPr>
        <w:drawing>
          <wp:inline distT="0" distB="0" distL="0" distR="0" wp14:anchorId="71B31058" wp14:editId="7D86F6CD">
            <wp:extent cx="2385695" cy="1951990"/>
            <wp:effectExtent l="0" t="0" r="6985" b="13970"/>
            <wp:docPr id="41" name="Image 41" descr="Picture of The Approach"/>
            <wp:cNvGraphicFramePr/>
            <a:graphic xmlns:a="http://schemas.openxmlformats.org/drawingml/2006/main">
              <a:graphicData uri="http://schemas.openxmlformats.org/drawingml/2006/picture">
                <pic:pic xmlns:pic="http://schemas.openxmlformats.org/drawingml/2006/picture">
                  <pic:nvPicPr>
                    <pic:cNvPr id="41" name="Image 41" descr="Picture of The Approach"/>
                    <pic:cNvPicPr/>
                  </pic:nvPicPr>
                  <pic:blipFill>
                    <a:blip r:embed="rId61" cstate="print"/>
                    <a:stretch>
                      <a:fillRect/>
                    </a:stretch>
                  </pic:blipFill>
                  <pic:spPr>
                    <a:xfrm>
                      <a:off x="0" y="0"/>
                      <a:ext cx="2386306" cy="1951990"/>
                    </a:xfrm>
                    <a:prstGeom prst="rect">
                      <a:avLst/>
                    </a:prstGeom>
                  </pic:spPr>
                </pic:pic>
              </a:graphicData>
            </a:graphic>
          </wp:inline>
        </w:drawing>
      </w:r>
    </w:p>
    <w:p w14:paraId="598FBA96" w14:textId="77777777" w:rsidR="00090B6F" w:rsidRDefault="00090B6F">
      <w:pPr>
        <w:spacing w:line="360" w:lineRule="auto"/>
        <w:jc w:val="both"/>
        <w:rPr>
          <w:sz w:val="24"/>
          <w:szCs w:val="24"/>
        </w:rPr>
      </w:pPr>
    </w:p>
    <w:p w14:paraId="79F5E847" w14:textId="77777777" w:rsidR="00090B6F" w:rsidRDefault="00000000">
      <w:pPr>
        <w:ind w:left="620"/>
        <w:rPr>
          <w:sz w:val="24"/>
          <w:szCs w:val="24"/>
        </w:rPr>
      </w:pPr>
      <w:r>
        <w:rPr>
          <w:noProof/>
          <w:sz w:val="24"/>
          <w:szCs w:val="24"/>
        </w:rPr>
        <w:drawing>
          <wp:anchor distT="0" distB="0" distL="0" distR="0" simplePos="0" relativeHeight="251659264" behindDoc="1" locked="0" layoutInCell="1" allowOverlap="1" wp14:anchorId="3DB719F9" wp14:editId="346C36E8">
            <wp:simplePos x="0" y="0"/>
            <wp:positionH relativeFrom="page">
              <wp:posOffset>777240</wp:posOffset>
            </wp:positionH>
            <wp:positionV relativeFrom="paragraph">
              <wp:posOffset>372745</wp:posOffset>
            </wp:positionV>
            <wp:extent cx="2753360" cy="2960370"/>
            <wp:effectExtent l="0" t="0" r="5080" b="11430"/>
            <wp:wrapTopAndBottom/>
            <wp:docPr id="42" name="Image 42" descr="Picture of Program your Arduino UNO as an ISP"/>
            <wp:cNvGraphicFramePr/>
            <a:graphic xmlns:a="http://schemas.openxmlformats.org/drawingml/2006/main">
              <a:graphicData uri="http://schemas.openxmlformats.org/drawingml/2006/picture">
                <pic:pic xmlns:pic="http://schemas.openxmlformats.org/drawingml/2006/picture">
                  <pic:nvPicPr>
                    <pic:cNvPr id="42" name="Image 42" descr="Picture of Program your Arduino UNO as an ISP"/>
                    <pic:cNvPicPr/>
                  </pic:nvPicPr>
                  <pic:blipFill>
                    <a:blip r:embed="rId62" cstate="print"/>
                    <a:stretch>
                      <a:fillRect/>
                    </a:stretch>
                  </pic:blipFill>
                  <pic:spPr>
                    <a:xfrm>
                      <a:off x="0" y="0"/>
                      <a:ext cx="2753398" cy="2960370"/>
                    </a:xfrm>
                    <a:prstGeom prst="rect">
                      <a:avLst/>
                    </a:prstGeom>
                  </pic:spPr>
                </pic:pic>
              </a:graphicData>
            </a:graphic>
          </wp:anchor>
        </w:drawing>
      </w:r>
      <w:r>
        <w:rPr>
          <w:sz w:val="24"/>
          <w:szCs w:val="24"/>
        </w:rPr>
        <w:t>Step</w:t>
      </w:r>
      <w:r>
        <w:rPr>
          <w:spacing w:val="-2"/>
          <w:sz w:val="24"/>
          <w:szCs w:val="24"/>
        </w:rPr>
        <w:t xml:space="preserve"> </w:t>
      </w:r>
      <w:r>
        <w:rPr>
          <w:sz w:val="24"/>
          <w:szCs w:val="24"/>
        </w:rPr>
        <w:t>3:</w:t>
      </w:r>
      <w:r>
        <w:rPr>
          <w:spacing w:val="-5"/>
          <w:sz w:val="24"/>
          <w:szCs w:val="24"/>
        </w:rPr>
        <w:t xml:space="preserve"> </w:t>
      </w:r>
      <w:r>
        <w:rPr>
          <w:sz w:val="24"/>
          <w:szCs w:val="24"/>
        </w:rPr>
        <w:t>Program</w:t>
      </w:r>
      <w:r>
        <w:rPr>
          <w:spacing w:val="-9"/>
          <w:sz w:val="24"/>
          <w:szCs w:val="24"/>
        </w:rPr>
        <w:t xml:space="preserve"> </w:t>
      </w:r>
      <w:r>
        <w:rPr>
          <w:sz w:val="24"/>
          <w:szCs w:val="24"/>
        </w:rPr>
        <w:t>your</w:t>
      </w:r>
      <w:r>
        <w:rPr>
          <w:spacing w:val="1"/>
          <w:sz w:val="24"/>
          <w:szCs w:val="24"/>
        </w:rPr>
        <w:t xml:space="preserve"> </w:t>
      </w:r>
      <w:r>
        <w:rPr>
          <w:sz w:val="24"/>
          <w:szCs w:val="24"/>
        </w:rPr>
        <w:t>Arduino</w:t>
      </w:r>
      <w:r>
        <w:rPr>
          <w:spacing w:val="-1"/>
          <w:sz w:val="24"/>
          <w:szCs w:val="24"/>
        </w:rPr>
        <w:t xml:space="preserve"> </w:t>
      </w:r>
      <w:r>
        <w:rPr>
          <w:sz w:val="24"/>
          <w:szCs w:val="24"/>
        </w:rPr>
        <w:t>UNO</w:t>
      </w:r>
      <w:r>
        <w:rPr>
          <w:spacing w:val="-2"/>
          <w:sz w:val="24"/>
          <w:szCs w:val="24"/>
        </w:rPr>
        <w:t xml:space="preserve"> </w:t>
      </w:r>
      <w:r>
        <w:rPr>
          <w:sz w:val="24"/>
          <w:szCs w:val="24"/>
        </w:rPr>
        <w:t>as</w:t>
      </w:r>
      <w:r>
        <w:rPr>
          <w:spacing w:val="-1"/>
          <w:sz w:val="24"/>
          <w:szCs w:val="24"/>
        </w:rPr>
        <w:t xml:space="preserve"> </w:t>
      </w:r>
      <w:r>
        <w:rPr>
          <w:sz w:val="24"/>
          <w:szCs w:val="24"/>
        </w:rPr>
        <w:t xml:space="preserve">an </w:t>
      </w:r>
      <w:r>
        <w:rPr>
          <w:spacing w:val="-5"/>
          <w:sz w:val="24"/>
          <w:szCs w:val="24"/>
        </w:rPr>
        <w:t>ISP</w:t>
      </w:r>
    </w:p>
    <w:p w14:paraId="69DCD930" w14:textId="77777777" w:rsidR="00090B6F" w:rsidRDefault="00090B6F">
      <w:pPr>
        <w:pStyle w:val="BodyText"/>
        <w:rPr>
          <w:sz w:val="20"/>
        </w:rPr>
      </w:pPr>
    </w:p>
    <w:p w14:paraId="5884E7C5" w14:textId="77777777" w:rsidR="00090B6F" w:rsidRDefault="00090B6F">
      <w:pPr>
        <w:spacing w:line="360" w:lineRule="auto"/>
        <w:jc w:val="both"/>
        <w:rPr>
          <w:sz w:val="20"/>
        </w:rPr>
        <w:sectPr w:rsidR="00090B6F">
          <w:pgSz w:w="12240" w:h="15840"/>
          <w:pgMar w:top="880" w:right="340" w:bottom="1200" w:left="820" w:header="0" w:footer="950" w:gutter="0"/>
          <w:cols w:space="720"/>
        </w:sectPr>
      </w:pPr>
    </w:p>
    <w:p w14:paraId="7DBC4887" w14:textId="77777777" w:rsidR="00090B6F" w:rsidRDefault="00090B6F">
      <w:pPr>
        <w:pStyle w:val="BodyText"/>
        <w:spacing w:before="58"/>
        <w:rPr>
          <w:sz w:val="22"/>
        </w:rPr>
      </w:pPr>
    </w:p>
    <w:p w14:paraId="3B376CB0" w14:textId="77777777" w:rsidR="00090B6F" w:rsidRDefault="00000000">
      <w:pPr>
        <w:spacing w:line="360" w:lineRule="auto"/>
        <w:ind w:left="620" w:right="837"/>
        <w:rPr>
          <w:sz w:val="24"/>
          <w:szCs w:val="24"/>
        </w:rPr>
      </w:pPr>
      <w:r>
        <w:rPr>
          <w:sz w:val="24"/>
          <w:szCs w:val="24"/>
        </w:rPr>
        <w:t>We</w:t>
      </w:r>
      <w:r>
        <w:rPr>
          <w:spacing w:val="-6"/>
          <w:sz w:val="24"/>
          <w:szCs w:val="24"/>
        </w:rPr>
        <w:t xml:space="preserve"> </w:t>
      </w:r>
      <w:r>
        <w:rPr>
          <w:sz w:val="24"/>
          <w:szCs w:val="24"/>
        </w:rPr>
        <w:t>need</w:t>
      </w:r>
      <w:r>
        <w:rPr>
          <w:spacing w:val="-4"/>
          <w:sz w:val="24"/>
          <w:szCs w:val="24"/>
        </w:rPr>
        <w:t xml:space="preserve"> </w:t>
      </w:r>
      <w:r>
        <w:rPr>
          <w:sz w:val="24"/>
          <w:szCs w:val="24"/>
        </w:rPr>
        <w:t>to</w:t>
      </w:r>
      <w:r>
        <w:rPr>
          <w:spacing w:val="-4"/>
          <w:sz w:val="24"/>
          <w:szCs w:val="24"/>
        </w:rPr>
        <w:t xml:space="preserve"> </w:t>
      </w:r>
      <w:r>
        <w:rPr>
          <w:sz w:val="24"/>
          <w:szCs w:val="24"/>
        </w:rPr>
        <w:t>program</w:t>
      </w:r>
      <w:r>
        <w:rPr>
          <w:spacing w:val="-8"/>
          <w:sz w:val="24"/>
          <w:szCs w:val="24"/>
        </w:rPr>
        <w:t xml:space="preserve"> </w:t>
      </w:r>
      <w:r>
        <w:rPr>
          <w:sz w:val="24"/>
          <w:szCs w:val="24"/>
        </w:rPr>
        <w:t>the</w:t>
      </w:r>
      <w:r>
        <w:rPr>
          <w:spacing w:val="-1"/>
          <w:sz w:val="24"/>
          <w:szCs w:val="24"/>
        </w:rPr>
        <w:t xml:space="preserve"> </w:t>
      </w:r>
      <w:r>
        <w:rPr>
          <w:sz w:val="24"/>
          <w:szCs w:val="24"/>
        </w:rPr>
        <w:t>Arduino UNO to</w:t>
      </w:r>
      <w:r>
        <w:rPr>
          <w:spacing w:val="-4"/>
          <w:sz w:val="24"/>
          <w:szCs w:val="24"/>
        </w:rPr>
        <w:t xml:space="preserve"> </w:t>
      </w:r>
      <w:r>
        <w:rPr>
          <w:sz w:val="24"/>
          <w:szCs w:val="24"/>
        </w:rPr>
        <w:t>act as an</w:t>
      </w:r>
      <w:r>
        <w:rPr>
          <w:spacing w:val="-4"/>
          <w:sz w:val="24"/>
          <w:szCs w:val="24"/>
        </w:rPr>
        <w:t xml:space="preserve"> </w:t>
      </w:r>
      <w:r>
        <w:rPr>
          <w:sz w:val="24"/>
          <w:szCs w:val="24"/>
        </w:rPr>
        <w:t>ISP</w:t>
      </w:r>
      <w:r>
        <w:rPr>
          <w:spacing w:val="-7"/>
          <w:sz w:val="24"/>
          <w:szCs w:val="24"/>
        </w:rPr>
        <w:t xml:space="preserve"> </w:t>
      </w:r>
      <w:r>
        <w:rPr>
          <w:sz w:val="24"/>
          <w:szCs w:val="24"/>
        </w:rPr>
        <w:t>(In-System</w:t>
      </w:r>
      <w:r>
        <w:rPr>
          <w:spacing w:val="-8"/>
          <w:sz w:val="24"/>
          <w:szCs w:val="24"/>
        </w:rPr>
        <w:t xml:space="preserve"> </w:t>
      </w:r>
      <w:r>
        <w:rPr>
          <w:sz w:val="24"/>
          <w:szCs w:val="24"/>
        </w:rPr>
        <w:t>Programmer), so</w:t>
      </w:r>
      <w:r>
        <w:rPr>
          <w:spacing w:val="-3"/>
          <w:sz w:val="24"/>
          <w:szCs w:val="24"/>
        </w:rPr>
        <w:t xml:space="preserve"> </w:t>
      </w:r>
      <w:r>
        <w:rPr>
          <w:sz w:val="24"/>
          <w:szCs w:val="24"/>
        </w:rPr>
        <w:t>that it can</w:t>
      </w:r>
      <w:r>
        <w:rPr>
          <w:spacing w:val="-4"/>
          <w:sz w:val="24"/>
          <w:szCs w:val="24"/>
        </w:rPr>
        <w:t xml:space="preserve"> </w:t>
      </w:r>
      <w:r>
        <w:rPr>
          <w:sz w:val="24"/>
          <w:szCs w:val="24"/>
        </w:rPr>
        <w:t>burn</w:t>
      </w:r>
      <w:r>
        <w:rPr>
          <w:spacing w:val="-4"/>
          <w:sz w:val="24"/>
          <w:szCs w:val="24"/>
        </w:rPr>
        <w:t xml:space="preserve"> </w:t>
      </w:r>
      <w:r>
        <w:rPr>
          <w:sz w:val="24"/>
          <w:szCs w:val="24"/>
        </w:rPr>
        <w:t>the bootloader onto the Breadboard chip.</w:t>
      </w:r>
    </w:p>
    <w:p w14:paraId="58516956" w14:textId="77777777" w:rsidR="00090B6F" w:rsidRDefault="00000000">
      <w:pPr>
        <w:pStyle w:val="ListParagraph"/>
        <w:numPr>
          <w:ilvl w:val="0"/>
          <w:numId w:val="29"/>
        </w:numPr>
        <w:tabs>
          <w:tab w:val="left" w:pos="1339"/>
        </w:tabs>
        <w:ind w:left="1339" w:hanging="359"/>
        <w:rPr>
          <w:sz w:val="24"/>
          <w:szCs w:val="24"/>
        </w:rPr>
      </w:pPr>
      <w:r>
        <w:rPr>
          <w:sz w:val="24"/>
          <w:szCs w:val="24"/>
        </w:rPr>
        <w:t>Open</w:t>
      </w:r>
      <w:r>
        <w:rPr>
          <w:spacing w:val="-8"/>
          <w:sz w:val="24"/>
          <w:szCs w:val="24"/>
        </w:rPr>
        <w:t xml:space="preserve"> </w:t>
      </w:r>
      <w:r>
        <w:rPr>
          <w:sz w:val="24"/>
          <w:szCs w:val="24"/>
        </w:rPr>
        <w:t>the</w:t>
      </w:r>
      <w:r>
        <w:rPr>
          <w:spacing w:val="-3"/>
          <w:sz w:val="24"/>
          <w:szCs w:val="24"/>
        </w:rPr>
        <w:t xml:space="preserve"> </w:t>
      </w:r>
      <w:r>
        <w:rPr>
          <w:sz w:val="24"/>
          <w:szCs w:val="24"/>
        </w:rPr>
        <w:t>Arduino</w:t>
      </w:r>
      <w:r>
        <w:rPr>
          <w:spacing w:val="-5"/>
          <w:sz w:val="24"/>
          <w:szCs w:val="24"/>
        </w:rPr>
        <w:t xml:space="preserve"> IDE</w:t>
      </w:r>
    </w:p>
    <w:p w14:paraId="4642FA6F" w14:textId="77777777" w:rsidR="00090B6F" w:rsidRDefault="00000000">
      <w:pPr>
        <w:pStyle w:val="ListParagraph"/>
        <w:numPr>
          <w:ilvl w:val="0"/>
          <w:numId w:val="29"/>
        </w:numPr>
        <w:tabs>
          <w:tab w:val="left" w:pos="1339"/>
        </w:tabs>
        <w:spacing w:before="126"/>
        <w:ind w:left="1339" w:hanging="359"/>
        <w:rPr>
          <w:sz w:val="24"/>
          <w:szCs w:val="24"/>
        </w:rPr>
      </w:pPr>
      <w:r>
        <w:rPr>
          <w:sz w:val="24"/>
          <w:szCs w:val="24"/>
        </w:rPr>
        <w:t>Open</w:t>
      </w:r>
      <w:r>
        <w:rPr>
          <w:spacing w:val="-9"/>
          <w:sz w:val="24"/>
          <w:szCs w:val="24"/>
        </w:rPr>
        <w:t xml:space="preserve"> </w:t>
      </w:r>
      <w:r>
        <w:rPr>
          <w:sz w:val="24"/>
          <w:szCs w:val="24"/>
        </w:rPr>
        <w:t>the</w:t>
      </w:r>
      <w:r>
        <w:rPr>
          <w:spacing w:val="-7"/>
          <w:sz w:val="24"/>
          <w:szCs w:val="24"/>
        </w:rPr>
        <w:t xml:space="preserve"> </w:t>
      </w:r>
      <w:proofErr w:type="spellStart"/>
      <w:r>
        <w:rPr>
          <w:sz w:val="24"/>
          <w:szCs w:val="24"/>
        </w:rPr>
        <w:t>ArduinoISP</w:t>
      </w:r>
      <w:proofErr w:type="spellEnd"/>
      <w:r>
        <w:rPr>
          <w:spacing w:val="-2"/>
          <w:sz w:val="24"/>
          <w:szCs w:val="24"/>
        </w:rPr>
        <w:t xml:space="preserve"> </w:t>
      </w:r>
      <w:r>
        <w:rPr>
          <w:sz w:val="24"/>
          <w:szCs w:val="24"/>
        </w:rPr>
        <w:t>sketch</w:t>
      </w:r>
      <w:r>
        <w:rPr>
          <w:spacing w:val="-9"/>
          <w:sz w:val="24"/>
          <w:szCs w:val="24"/>
        </w:rPr>
        <w:t xml:space="preserve"> </w:t>
      </w:r>
      <w:r>
        <w:rPr>
          <w:sz w:val="24"/>
          <w:szCs w:val="24"/>
        </w:rPr>
        <w:t>(under</w:t>
      </w:r>
      <w:r>
        <w:rPr>
          <w:spacing w:val="-2"/>
          <w:sz w:val="24"/>
          <w:szCs w:val="24"/>
        </w:rPr>
        <w:t xml:space="preserve"> </w:t>
      </w:r>
      <w:r>
        <w:rPr>
          <w:sz w:val="24"/>
          <w:szCs w:val="24"/>
        </w:rPr>
        <w:t>File,</w:t>
      </w:r>
      <w:r>
        <w:rPr>
          <w:spacing w:val="-2"/>
          <w:sz w:val="24"/>
          <w:szCs w:val="24"/>
        </w:rPr>
        <w:t xml:space="preserve"> Examples)</w:t>
      </w:r>
    </w:p>
    <w:p w14:paraId="128E4746" w14:textId="77777777" w:rsidR="00090B6F" w:rsidRDefault="00000000">
      <w:pPr>
        <w:pStyle w:val="ListParagraph"/>
        <w:numPr>
          <w:ilvl w:val="0"/>
          <w:numId w:val="29"/>
        </w:numPr>
        <w:tabs>
          <w:tab w:val="left" w:pos="1339"/>
        </w:tabs>
        <w:spacing w:before="127"/>
        <w:ind w:left="1339" w:hanging="359"/>
        <w:rPr>
          <w:sz w:val="24"/>
          <w:szCs w:val="24"/>
        </w:rPr>
      </w:pPr>
      <w:r>
        <w:rPr>
          <w:sz w:val="24"/>
          <w:szCs w:val="24"/>
        </w:rPr>
        <w:t>If</w:t>
      </w:r>
      <w:r>
        <w:rPr>
          <w:spacing w:val="-2"/>
          <w:sz w:val="24"/>
          <w:szCs w:val="24"/>
        </w:rPr>
        <w:t xml:space="preserve"> </w:t>
      </w:r>
      <w:r>
        <w:rPr>
          <w:sz w:val="24"/>
          <w:szCs w:val="24"/>
        </w:rPr>
        <w:t>you’re</w:t>
      </w:r>
      <w:r>
        <w:rPr>
          <w:spacing w:val="-7"/>
          <w:sz w:val="24"/>
          <w:szCs w:val="24"/>
        </w:rPr>
        <w:t xml:space="preserve"> </w:t>
      </w:r>
      <w:r>
        <w:rPr>
          <w:sz w:val="24"/>
          <w:szCs w:val="24"/>
        </w:rPr>
        <w:t>using version</w:t>
      </w:r>
      <w:r>
        <w:rPr>
          <w:spacing w:val="-4"/>
          <w:sz w:val="24"/>
          <w:szCs w:val="24"/>
        </w:rPr>
        <w:t xml:space="preserve"> </w:t>
      </w:r>
      <w:r>
        <w:rPr>
          <w:sz w:val="24"/>
          <w:szCs w:val="24"/>
        </w:rPr>
        <w:t>1.0 of</w:t>
      </w:r>
      <w:r>
        <w:rPr>
          <w:spacing w:val="-2"/>
          <w:sz w:val="24"/>
          <w:szCs w:val="24"/>
        </w:rPr>
        <w:t xml:space="preserve"> </w:t>
      </w:r>
      <w:r>
        <w:rPr>
          <w:sz w:val="24"/>
          <w:szCs w:val="24"/>
        </w:rPr>
        <w:t>the</w:t>
      </w:r>
      <w:r>
        <w:rPr>
          <w:spacing w:val="-6"/>
          <w:sz w:val="24"/>
          <w:szCs w:val="24"/>
        </w:rPr>
        <w:t xml:space="preserve"> </w:t>
      </w:r>
      <w:r>
        <w:rPr>
          <w:spacing w:val="-4"/>
          <w:sz w:val="24"/>
          <w:szCs w:val="24"/>
        </w:rPr>
        <w:t>IDE:</w:t>
      </w:r>
    </w:p>
    <w:p w14:paraId="7750FED3" w14:textId="77777777" w:rsidR="00090B6F" w:rsidRDefault="00090B6F">
      <w:pPr>
        <w:pStyle w:val="ListParagraph"/>
        <w:tabs>
          <w:tab w:val="left" w:pos="1339"/>
        </w:tabs>
        <w:spacing w:before="127"/>
        <w:ind w:left="980" w:firstLine="0"/>
        <w:rPr>
          <w:sz w:val="24"/>
          <w:szCs w:val="24"/>
        </w:rPr>
      </w:pPr>
    </w:p>
    <w:p w14:paraId="794CDFE8" w14:textId="77777777" w:rsidR="00090B6F" w:rsidRDefault="00000000">
      <w:pPr>
        <w:ind w:left="1163"/>
        <w:rPr>
          <w:sz w:val="24"/>
          <w:szCs w:val="24"/>
        </w:rPr>
      </w:pPr>
      <w:r>
        <w:rPr>
          <w:sz w:val="24"/>
          <w:szCs w:val="24"/>
        </w:rPr>
        <w:t>Search</w:t>
      </w:r>
      <w:r>
        <w:rPr>
          <w:spacing w:val="-2"/>
          <w:sz w:val="24"/>
          <w:szCs w:val="24"/>
        </w:rPr>
        <w:t xml:space="preserve"> </w:t>
      </w:r>
      <w:r>
        <w:rPr>
          <w:sz w:val="24"/>
          <w:szCs w:val="24"/>
        </w:rPr>
        <w:t xml:space="preserve">for </w:t>
      </w:r>
      <w:r>
        <w:rPr>
          <w:i/>
          <w:sz w:val="24"/>
          <w:szCs w:val="24"/>
        </w:rPr>
        <w:t>void</w:t>
      </w:r>
      <w:r>
        <w:rPr>
          <w:i/>
          <w:spacing w:val="-1"/>
          <w:sz w:val="24"/>
          <w:szCs w:val="24"/>
        </w:rPr>
        <w:t xml:space="preserve"> </w:t>
      </w:r>
      <w:r>
        <w:rPr>
          <w:i/>
          <w:sz w:val="24"/>
          <w:szCs w:val="24"/>
        </w:rPr>
        <w:t>heartbeat</w:t>
      </w:r>
      <w:r>
        <w:rPr>
          <w:i/>
          <w:spacing w:val="-1"/>
          <w:sz w:val="24"/>
          <w:szCs w:val="24"/>
        </w:rPr>
        <w:t xml:space="preserve"> </w:t>
      </w:r>
      <w:r>
        <w:rPr>
          <w:sz w:val="24"/>
          <w:szCs w:val="24"/>
        </w:rPr>
        <w:t>and</w:t>
      </w:r>
      <w:r>
        <w:rPr>
          <w:spacing w:val="-2"/>
          <w:sz w:val="24"/>
          <w:szCs w:val="24"/>
        </w:rPr>
        <w:t xml:space="preserve"> </w:t>
      </w:r>
      <w:r>
        <w:rPr>
          <w:sz w:val="24"/>
          <w:szCs w:val="24"/>
        </w:rPr>
        <w:t>change</w:t>
      </w:r>
      <w:r>
        <w:rPr>
          <w:spacing w:val="-3"/>
          <w:sz w:val="24"/>
          <w:szCs w:val="24"/>
        </w:rPr>
        <w:t xml:space="preserve"> </w:t>
      </w:r>
      <w:r>
        <w:rPr>
          <w:sz w:val="24"/>
          <w:szCs w:val="24"/>
        </w:rPr>
        <w:t>the</w:t>
      </w:r>
      <w:r>
        <w:rPr>
          <w:spacing w:val="2"/>
          <w:sz w:val="24"/>
          <w:szCs w:val="24"/>
        </w:rPr>
        <w:t xml:space="preserve"> </w:t>
      </w:r>
      <w:r>
        <w:rPr>
          <w:sz w:val="24"/>
          <w:szCs w:val="24"/>
        </w:rPr>
        <w:t>line</w:t>
      </w:r>
      <w:r>
        <w:rPr>
          <w:spacing w:val="-3"/>
          <w:sz w:val="24"/>
          <w:szCs w:val="24"/>
        </w:rPr>
        <w:t xml:space="preserve"> </w:t>
      </w:r>
      <w:r>
        <w:rPr>
          <w:sz w:val="24"/>
          <w:szCs w:val="24"/>
        </w:rPr>
        <w:t>that</w:t>
      </w:r>
      <w:r>
        <w:rPr>
          <w:spacing w:val="1"/>
          <w:sz w:val="24"/>
          <w:szCs w:val="24"/>
        </w:rPr>
        <w:t xml:space="preserve"> </w:t>
      </w:r>
      <w:r>
        <w:rPr>
          <w:spacing w:val="-2"/>
          <w:sz w:val="24"/>
          <w:szCs w:val="24"/>
        </w:rPr>
        <w:t>reads:</w:t>
      </w:r>
    </w:p>
    <w:p w14:paraId="1536BFD8" w14:textId="77777777" w:rsidR="00090B6F" w:rsidRDefault="00090B6F">
      <w:pPr>
        <w:rPr>
          <w:sz w:val="24"/>
          <w:szCs w:val="24"/>
        </w:rPr>
      </w:pPr>
    </w:p>
    <w:p w14:paraId="706A7EFB" w14:textId="77777777" w:rsidR="00090B6F" w:rsidRDefault="00000000">
      <w:pPr>
        <w:spacing w:before="67" w:line="602" w:lineRule="auto"/>
        <w:ind w:left="1163" w:right="8917"/>
        <w:rPr>
          <w:i/>
          <w:sz w:val="24"/>
        </w:rPr>
      </w:pPr>
      <w:proofErr w:type="gramStart"/>
      <w:r>
        <w:rPr>
          <w:i/>
          <w:spacing w:val="-2"/>
          <w:sz w:val="24"/>
        </w:rPr>
        <w:t>delay(</w:t>
      </w:r>
      <w:proofErr w:type="gramEnd"/>
      <w:r>
        <w:rPr>
          <w:i/>
          <w:spacing w:val="-2"/>
          <w:sz w:val="24"/>
        </w:rPr>
        <w:t xml:space="preserve">40); </w:t>
      </w:r>
      <w:r>
        <w:rPr>
          <w:spacing w:val="-6"/>
          <w:sz w:val="24"/>
        </w:rPr>
        <w:t xml:space="preserve">to </w:t>
      </w:r>
      <w:r>
        <w:rPr>
          <w:i/>
          <w:spacing w:val="-2"/>
          <w:sz w:val="24"/>
        </w:rPr>
        <w:t>delay(20);</w:t>
      </w:r>
    </w:p>
    <w:p w14:paraId="40966842" w14:textId="77777777" w:rsidR="00090B6F" w:rsidRDefault="00000000">
      <w:pPr>
        <w:pStyle w:val="BodyText"/>
        <w:spacing w:before="6" w:line="600" w:lineRule="auto"/>
        <w:ind w:left="620" w:right="837"/>
      </w:pPr>
      <w:r>
        <w:t>Connect your</w:t>
      </w:r>
      <w:r>
        <w:rPr>
          <w:spacing w:val="-2"/>
        </w:rPr>
        <w:t xml:space="preserve"> </w:t>
      </w:r>
      <w:r>
        <w:t>UNO</w:t>
      </w:r>
      <w:r>
        <w:rPr>
          <w:spacing w:val="-8"/>
        </w:rPr>
        <w:t xml:space="preserve"> </w:t>
      </w:r>
      <w:r>
        <w:t>to</w:t>
      </w:r>
      <w:r>
        <w:rPr>
          <w:spacing w:val="-7"/>
        </w:rPr>
        <w:t xml:space="preserve"> </w:t>
      </w:r>
      <w:r>
        <w:t>the</w:t>
      </w:r>
      <w:r>
        <w:rPr>
          <w:spacing w:val="-4"/>
        </w:rPr>
        <w:t xml:space="preserve"> </w:t>
      </w:r>
      <w:r>
        <w:t>PC,</w:t>
      </w:r>
      <w:r>
        <w:rPr>
          <w:spacing w:val="-1"/>
        </w:rPr>
        <w:t xml:space="preserve"> </w:t>
      </w:r>
      <w:r>
        <w:t>making</w:t>
      </w:r>
      <w:r>
        <w:rPr>
          <w:spacing w:val="-3"/>
        </w:rPr>
        <w:t xml:space="preserve"> </w:t>
      </w:r>
      <w:r>
        <w:t>sure it’s</w:t>
      </w:r>
      <w:r>
        <w:rPr>
          <w:spacing w:val="-1"/>
        </w:rPr>
        <w:t xml:space="preserve"> </w:t>
      </w:r>
      <w:r>
        <w:t>not</w:t>
      </w:r>
      <w:r>
        <w:rPr>
          <w:spacing w:val="-3"/>
        </w:rPr>
        <w:t xml:space="preserve"> </w:t>
      </w:r>
      <w:r>
        <w:t>connected</w:t>
      </w:r>
      <w:r>
        <w:rPr>
          <w:spacing w:val="-3"/>
        </w:rPr>
        <w:t xml:space="preserve"> </w:t>
      </w:r>
      <w:r>
        <w:t>to</w:t>
      </w:r>
      <w:r>
        <w:rPr>
          <w:spacing w:val="-7"/>
        </w:rPr>
        <w:t xml:space="preserve"> </w:t>
      </w:r>
      <w:r>
        <w:t>the</w:t>
      </w:r>
      <w:r>
        <w:rPr>
          <w:spacing w:val="-4"/>
        </w:rPr>
        <w:t xml:space="preserve"> </w:t>
      </w:r>
      <w:r>
        <w:t>Arduino on</w:t>
      </w:r>
      <w:r>
        <w:rPr>
          <w:spacing w:val="-8"/>
        </w:rPr>
        <w:t xml:space="preserve"> </w:t>
      </w:r>
      <w:r>
        <w:t>a</w:t>
      </w:r>
      <w:r>
        <w:rPr>
          <w:spacing w:val="-4"/>
        </w:rPr>
        <w:t xml:space="preserve"> </w:t>
      </w:r>
      <w:r>
        <w:t>Breadboard. Ensure your UNO is selected under the Boards menu option, and upload the sketch.</w:t>
      </w:r>
    </w:p>
    <w:p w14:paraId="652A763B" w14:textId="77777777" w:rsidR="00090B6F" w:rsidRDefault="00000000">
      <w:pPr>
        <w:pStyle w:val="BodyText"/>
        <w:spacing w:before="3"/>
        <w:ind w:left="5" w:firstLineChars="250" w:firstLine="600"/>
        <w:jc w:val="both"/>
      </w:pPr>
      <w:bookmarkStart w:id="15" w:name="Step_4:_Connect_your_ATmega328"/>
      <w:bookmarkEnd w:id="15"/>
      <w:r>
        <w:rPr>
          <w:noProof/>
        </w:rPr>
        <w:drawing>
          <wp:anchor distT="0" distB="0" distL="0" distR="0" simplePos="0" relativeHeight="251660288" behindDoc="1" locked="0" layoutInCell="1" allowOverlap="1" wp14:anchorId="368326C4" wp14:editId="607307CA">
            <wp:simplePos x="0" y="0"/>
            <wp:positionH relativeFrom="page">
              <wp:posOffset>876300</wp:posOffset>
            </wp:positionH>
            <wp:positionV relativeFrom="paragraph">
              <wp:posOffset>312420</wp:posOffset>
            </wp:positionV>
            <wp:extent cx="2001520" cy="2598420"/>
            <wp:effectExtent l="0" t="0" r="0" b="0"/>
            <wp:wrapTopAndBottom/>
            <wp:docPr id="43" name="Image 43" descr="Picture of Connect your ATmega328"/>
            <wp:cNvGraphicFramePr/>
            <a:graphic xmlns:a="http://schemas.openxmlformats.org/drawingml/2006/main">
              <a:graphicData uri="http://schemas.openxmlformats.org/drawingml/2006/picture">
                <pic:pic xmlns:pic="http://schemas.openxmlformats.org/drawingml/2006/picture">
                  <pic:nvPicPr>
                    <pic:cNvPr id="43" name="Image 43" descr="Picture of Connect your ATmega328"/>
                    <pic:cNvPicPr/>
                  </pic:nvPicPr>
                  <pic:blipFill>
                    <a:blip r:embed="rId63" cstate="print"/>
                    <a:stretch>
                      <a:fillRect/>
                    </a:stretch>
                  </pic:blipFill>
                  <pic:spPr>
                    <a:xfrm>
                      <a:off x="0" y="0"/>
                      <a:ext cx="2001322" cy="2598420"/>
                    </a:xfrm>
                    <a:prstGeom prst="rect">
                      <a:avLst/>
                    </a:prstGeom>
                  </pic:spPr>
                </pic:pic>
              </a:graphicData>
            </a:graphic>
          </wp:anchor>
        </w:drawing>
      </w:r>
      <w:r>
        <w:t>Step</w:t>
      </w:r>
      <w:r>
        <w:rPr>
          <w:spacing w:val="-7"/>
        </w:rPr>
        <w:t xml:space="preserve"> </w:t>
      </w:r>
      <w:r>
        <w:t>4:</w:t>
      </w:r>
      <w:r>
        <w:rPr>
          <w:spacing w:val="-2"/>
        </w:rPr>
        <w:t xml:space="preserve"> </w:t>
      </w:r>
      <w:r>
        <w:t>Connect</w:t>
      </w:r>
      <w:r>
        <w:rPr>
          <w:spacing w:val="7"/>
        </w:rPr>
        <w:t xml:space="preserve"> </w:t>
      </w:r>
      <w:r>
        <w:t>your</w:t>
      </w:r>
      <w:r>
        <w:rPr>
          <w:spacing w:val="-1"/>
        </w:rPr>
        <w:t xml:space="preserve"> </w:t>
      </w:r>
      <w:r>
        <w:rPr>
          <w:spacing w:val="-2"/>
        </w:rPr>
        <w:t>ATmega328</w:t>
      </w:r>
    </w:p>
    <w:p w14:paraId="29068F80" w14:textId="77777777" w:rsidR="00090B6F" w:rsidRDefault="00090B6F">
      <w:pPr>
        <w:rPr>
          <w:sz w:val="24"/>
          <w:szCs w:val="24"/>
        </w:rPr>
        <w:sectPr w:rsidR="00090B6F">
          <w:pgSz w:w="12240" w:h="15840"/>
          <w:pgMar w:top="940" w:right="340" w:bottom="1200" w:left="820" w:header="0" w:footer="950" w:gutter="0"/>
          <w:cols w:space="720"/>
        </w:sectPr>
      </w:pPr>
    </w:p>
    <w:p w14:paraId="7BBBE1B6" w14:textId="77777777" w:rsidR="00090B6F" w:rsidRDefault="00090B6F">
      <w:pPr>
        <w:pStyle w:val="BodyText"/>
        <w:rPr>
          <w:sz w:val="20"/>
        </w:rPr>
      </w:pPr>
    </w:p>
    <w:p w14:paraId="71CEF681" w14:textId="77777777" w:rsidR="00090B6F" w:rsidRDefault="00090B6F">
      <w:pPr>
        <w:pStyle w:val="BodyText"/>
        <w:spacing w:before="10"/>
        <w:rPr>
          <w:sz w:val="20"/>
        </w:rPr>
      </w:pPr>
    </w:p>
    <w:p w14:paraId="2BD3A894" w14:textId="77777777" w:rsidR="00090B6F" w:rsidRDefault="00000000">
      <w:pPr>
        <w:pStyle w:val="BodyText"/>
        <w:ind w:left="741"/>
        <w:rPr>
          <w:sz w:val="20"/>
        </w:rPr>
      </w:pPr>
      <w:r>
        <w:rPr>
          <w:noProof/>
          <w:sz w:val="20"/>
        </w:rPr>
        <w:drawing>
          <wp:inline distT="0" distB="0" distL="0" distR="0" wp14:anchorId="37FEC160" wp14:editId="434D566B">
            <wp:extent cx="4044950" cy="2669540"/>
            <wp:effectExtent l="0" t="0" r="0" b="0"/>
            <wp:docPr id="44" name="Image 44" descr="ATMega328 Pins.JPG"/>
            <wp:cNvGraphicFramePr/>
            <a:graphic xmlns:a="http://schemas.openxmlformats.org/drawingml/2006/main">
              <a:graphicData uri="http://schemas.openxmlformats.org/drawingml/2006/picture">
                <pic:pic xmlns:pic="http://schemas.openxmlformats.org/drawingml/2006/picture">
                  <pic:nvPicPr>
                    <pic:cNvPr id="44" name="Image 44" descr="ATMega328 Pins.JPG"/>
                    <pic:cNvPicPr/>
                  </pic:nvPicPr>
                  <pic:blipFill>
                    <a:blip r:embed="rId64" cstate="print"/>
                    <a:stretch>
                      <a:fillRect/>
                    </a:stretch>
                  </pic:blipFill>
                  <pic:spPr>
                    <a:xfrm>
                      <a:off x="0" y="0"/>
                      <a:ext cx="4045122" cy="2670048"/>
                    </a:xfrm>
                    <a:prstGeom prst="rect">
                      <a:avLst/>
                    </a:prstGeom>
                  </pic:spPr>
                </pic:pic>
              </a:graphicData>
            </a:graphic>
          </wp:inline>
        </w:drawing>
      </w:r>
    </w:p>
    <w:p w14:paraId="71F6F707" w14:textId="77777777" w:rsidR="00090B6F" w:rsidRDefault="00090B6F">
      <w:pPr>
        <w:pStyle w:val="BodyText"/>
        <w:spacing w:before="205"/>
        <w:rPr>
          <w:sz w:val="22"/>
        </w:rPr>
      </w:pPr>
    </w:p>
    <w:p w14:paraId="2A6FA967" w14:textId="77777777" w:rsidR="00090B6F" w:rsidRDefault="00000000">
      <w:pPr>
        <w:ind w:left="620"/>
        <w:rPr>
          <w:spacing w:val="-2"/>
          <w:sz w:val="24"/>
          <w:szCs w:val="24"/>
        </w:rPr>
      </w:pPr>
      <w:r>
        <w:rPr>
          <w:sz w:val="24"/>
          <w:szCs w:val="24"/>
        </w:rPr>
        <w:t>Now</w:t>
      </w:r>
      <w:r>
        <w:rPr>
          <w:spacing w:val="-8"/>
          <w:sz w:val="24"/>
          <w:szCs w:val="24"/>
        </w:rPr>
        <w:t xml:space="preserve"> </w:t>
      </w:r>
      <w:r>
        <w:rPr>
          <w:sz w:val="24"/>
          <w:szCs w:val="24"/>
        </w:rPr>
        <w:t>connect</w:t>
      </w:r>
      <w:r>
        <w:rPr>
          <w:spacing w:val="-2"/>
          <w:sz w:val="24"/>
          <w:szCs w:val="24"/>
        </w:rPr>
        <w:t xml:space="preserve"> </w:t>
      </w:r>
      <w:r>
        <w:rPr>
          <w:sz w:val="24"/>
          <w:szCs w:val="24"/>
        </w:rPr>
        <w:t>your</w:t>
      </w:r>
      <w:r>
        <w:rPr>
          <w:spacing w:val="1"/>
          <w:sz w:val="24"/>
          <w:szCs w:val="24"/>
        </w:rPr>
        <w:t xml:space="preserve"> </w:t>
      </w:r>
      <w:proofErr w:type="spellStart"/>
      <w:r>
        <w:rPr>
          <w:sz w:val="24"/>
          <w:szCs w:val="24"/>
        </w:rPr>
        <w:t>ATmega</w:t>
      </w:r>
      <w:proofErr w:type="spellEnd"/>
      <w:r>
        <w:rPr>
          <w:sz w:val="24"/>
          <w:szCs w:val="24"/>
        </w:rPr>
        <w:t xml:space="preserve"> to</w:t>
      </w:r>
      <w:r>
        <w:rPr>
          <w:spacing w:val="-7"/>
          <w:sz w:val="24"/>
          <w:szCs w:val="24"/>
        </w:rPr>
        <w:t xml:space="preserve"> </w:t>
      </w:r>
      <w:r>
        <w:rPr>
          <w:sz w:val="24"/>
          <w:szCs w:val="24"/>
        </w:rPr>
        <w:t>your</w:t>
      </w:r>
      <w:r>
        <w:rPr>
          <w:spacing w:val="1"/>
          <w:sz w:val="24"/>
          <w:szCs w:val="24"/>
        </w:rPr>
        <w:t xml:space="preserve"> </w:t>
      </w:r>
      <w:r>
        <w:rPr>
          <w:sz w:val="24"/>
          <w:szCs w:val="24"/>
        </w:rPr>
        <w:t>UNO</w:t>
      </w:r>
      <w:r>
        <w:rPr>
          <w:spacing w:val="-3"/>
          <w:sz w:val="24"/>
          <w:szCs w:val="24"/>
        </w:rPr>
        <w:t xml:space="preserve"> </w:t>
      </w:r>
      <w:r>
        <w:rPr>
          <w:sz w:val="24"/>
          <w:szCs w:val="24"/>
        </w:rPr>
        <w:t>as</w:t>
      </w:r>
      <w:r>
        <w:rPr>
          <w:spacing w:val="-2"/>
          <w:sz w:val="24"/>
          <w:szCs w:val="24"/>
        </w:rPr>
        <w:t xml:space="preserve"> follows:</w:t>
      </w:r>
    </w:p>
    <w:p w14:paraId="18C29097" w14:textId="77777777" w:rsidR="00090B6F" w:rsidRDefault="00090B6F">
      <w:pPr>
        <w:ind w:left="620"/>
        <w:rPr>
          <w:spacing w:val="-2"/>
          <w:sz w:val="24"/>
          <w:szCs w:val="24"/>
        </w:rPr>
      </w:pPr>
    </w:p>
    <w:p w14:paraId="7B319EDC" w14:textId="77777777" w:rsidR="00090B6F" w:rsidRDefault="00000000">
      <w:pPr>
        <w:pStyle w:val="ListParagraph"/>
        <w:numPr>
          <w:ilvl w:val="1"/>
          <w:numId w:val="29"/>
        </w:numPr>
        <w:tabs>
          <w:tab w:val="left" w:pos="1340"/>
        </w:tabs>
        <w:ind w:left="1340" w:hanging="360"/>
        <w:rPr>
          <w:sz w:val="24"/>
          <w:szCs w:val="24"/>
        </w:rPr>
      </w:pPr>
      <w:r>
        <w:rPr>
          <w:sz w:val="24"/>
          <w:szCs w:val="24"/>
        </w:rPr>
        <w:t>UNO</w:t>
      </w:r>
      <w:r>
        <w:rPr>
          <w:spacing w:val="-5"/>
          <w:sz w:val="24"/>
          <w:szCs w:val="24"/>
        </w:rPr>
        <w:t xml:space="preserve"> </w:t>
      </w:r>
      <w:r>
        <w:rPr>
          <w:sz w:val="24"/>
          <w:szCs w:val="24"/>
        </w:rPr>
        <w:t>5v</w:t>
      </w:r>
      <w:r>
        <w:rPr>
          <w:spacing w:val="-6"/>
          <w:sz w:val="24"/>
          <w:szCs w:val="24"/>
        </w:rPr>
        <w:t xml:space="preserve"> </w:t>
      </w:r>
      <w:r>
        <w:rPr>
          <w:sz w:val="24"/>
          <w:szCs w:val="24"/>
        </w:rPr>
        <w:t>---&gt;</w:t>
      </w:r>
      <w:r>
        <w:rPr>
          <w:spacing w:val="-2"/>
          <w:sz w:val="24"/>
          <w:szCs w:val="24"/>
        </w:rPr>
        <w:t xml:space="preserve"> </w:t>
      </w:r>
      <w:proofErr w:type="spellStart"/>
      <w:r>
        <w:rPr>
          <w:sz w:val="24"/>
          <w:szCs w:val="24"/>
        </w:rPr>
        <w:t>ATmega</w:t>
      </w:r>
      <w:proofErr w:type="spellEnd"/>
      <w:r>
        <w:rPr>
          <w:spacing w:val="1"/>
          <w:sz w:val="24"/>
          <w:szCs w:val="24"/>
        </w:rPr>
        <w:t xml:space="preserve"> </w:t>
      </w:r>
      <w:r>
        <w:rPr>
          <w:sz w:val="24"/>
          <w:szCs w:val="24"/>
        </w:rPr>
        <w:t>pin</w:t>
      </w:r>
      <w:r>
        <w:rPr>
          <w:spacing w:val="-7"/>
          <w:sz w:val="24"/>
          <w:szCs w:val="24"/>
        </w:rPr>
        <w:t xml:space="preserve"> </w:t>
      </w:r>
      <w:r>
        <w:rPr>
          <w:sz w:val="24"/>
          <w:szCs w:val="24"/>
        </w:rPr>
        <w:t>7</w:t>
      </w:r>
      <w:r>
        <w:rPr>
          <w:spacing w:val="-1"/>
          <w:sz w:val="24"/>
          <w:szCs w:val="24"/>
        </w:rPr>
        <w:t xml:space="preserve"> </w:t>
      </w:r>
      <w:r>
        <w:rPr>
          <w:spacing w:val="-4"/>
          <w:sz w:val="24"/>
          <w:szCs w:val="24"/>
        </w:rPr>
        <w:t>(VCC)</w:t>
      </w:r>
    </w:p>
    <w:p w14:paraId="39A84BFE" w14:textId="77777777" w:rsidR="00090B6F" w:rsidRDefault="00000000">
      <w:pPr>
        <w:pStyle w:val="ListParagraph"/>
        <w:numPr>
          <w:ilvl w:val="1"/>
          <w:numId w:val="29"/>
        </w:numPr>
        <w:tabs>
          <w:tab w:val="left" w:pos="1340"/>
        </w:tabs>
        <w:spacing w:before="122"/>
        <w:ind w:left="1340" w:hanging="360"/>
        <w:rPr>
          <w:sz w:val="24"/>
          <w:szCs w:val="24"/>
        </w:rPr>
      </w:pPr>
      <w:r>
        <w:rPr>
          <w:sz w:val="24"/>
          <w:szCs w:val="24"/>
        </w:rPr>
        <w:t>UNO</w:t>
      </w:r>
      <w:r>
        <w:rPr>
          <w:spacing w:val="-5"/>
          <w:sz w:val="24"/>
          <w:szCs w:val="24"/>
        </w:rPr>
        <w:t xml:space="preserve"> </w:t>
      </w:r>
      <w:r>
        <w:rPr>
          <w:sz w:val="24"/>
          <w:szCs w:val="24"/>
        </w:rPr>
        <w:t>GND</w:t>
      </w:r>
      <w:r>
        <w:rPr>
          <w:spacing w:val="-3"/>
          <w:sz w:val="24"/>
          <w:szCs w:val="24"/>
        </w:rPr>
        <w:t xml:space="preserve"> </w:t>
      </w:r>
      <w:r>
        <w:rPr>
          <w:sz w:val="24"/>
          <w:szCs w:val="24"/>
        </w:rPr>
        <w:t>---&gt;</w:t>
      </w:r>
      <w:r>
        <w:rPr>
          <w:spacing w:val="1"/>
          <w:sz w:val="24"/>
          <w:szCs w:val="24"/>
        </w:rPr>
        <w:t xml:space="preserve"> </w:t>
      </w:r>
      <w:proofErr w:type="spellStart"/>
      <w:r>
        <w:rPr>
          <w:sz w:val="24"/>
          <w:szCs w:val="24"/>
        </w:rPr>
        <w:t>ATmega</w:t>
      </w:r>
      <w:proofErr w:type="spellEnd"/>
      <w:r>
        <w:rPr>
          <w:sz w:val="24"/>
          <w:szCs w:val="24"/>
        </w:rPr>
        <w:t xml:space="preserve"> pin</w:t>
      </w:r>
      <w:r>
        <w:rPr>
          <w:spacing w:val="-8"/>
          <w:sz w:val="24"/>
          <w:szCs w:val="24"/>
        </w:rPr>
        <w:t xml:space="preserve"> </w:t>
      </w:r>
      <w:r>
        <w:rPr>
          <w:sz w:val="24"/>
          <w:szCs w:val="24"/>
        </w:rPr>
        <w:t>8</w:t>
      </w:r>
      <w:r>
        <w:rPr>
          <w:spacing w:val="-3"/>
          <w:sz w:val="24"/>
          <w:szCs w:val="24"/>
        </w:rPr>
        <w:t xml:space="preserve"> </w:t>
      </w:r>
      <w:r>
        <w:rPr>
          <w:spacing w:val="-2"/>
          <w:sz w:val="24"/>
          <w:szCs w:val="24"/>
        </w:rPr>
        <w:t>(GND)</w:t>
      </w:r>
    </w:p>
    <w:p w14:paraId="087822AC" w14:textId="77777777" w:rsidR="00090B6F" w:rsidRDefault="00000000">
      <w:pPr>
        <w:pStyle w:val="ListParagraph"/>
        <w:numPr>
          <w:ilvl w:val="1"/>
          <w:numId w:val="29"/>
        </w:numPr>
        <w:tabs>
          <w:tab w:val="left" w:pos="1340"/>
        </w:tabs>
        <w:spacing w:before="126"/>
        <w:ind w:left="1340" w:hanging="360"/>
        <w:rPr>
          <w:sz w:val="24"/>
          <w:szCs w:val="24"/>
        </w:rPr>
      </w:pPr>
      <w:r>
        <w:rPr>
          <w:sz w:val="24"/>
          <w:szCs w:val="24"/>
        </w:rPr>
        <w:t>UNO</w:t>
      </w:r>
      <w:r>
        <w:rPr>
          <w:spacing w:val="-3"/>
          <w:sz w:val="24"/>
          <w:szCs w:val="24"/>
        </w:rPr>
        <w:t xml:space="preserve"> </w:t>
      </w:r>
      <w:r>
        <w:rPr>
          <w:sz w:val="24"/>
          <w:szCs w:val="24"/>
        </w:rPr>
        <w:t>pin</w:t>
      </w:r>
      <w:r>
        <w:rPr>
          <w:spacing w:val="-6"/>
          <w:sz w:val="24"/>
          <w:szCs w:val="24"/>
        </w:rPr>
        <w:t xml:space="preserve"> </w:t>
      </w:r>
      <w:r>
        <w:rPr>
          <w:sz w:val="24"/>
          <w:szCs w:val="24"/>
        </w:rPr>
        <w:t>10</w:t>
      </w:r>
      <w:r>
        <w:rPr>
          <w:spacing w:val="-1"/>
          <w:sz w:val="24"/>
          <w:szCs w:val="24"/>
        </w:rPr>
        <w:t xml:space="preserve"> </w:t>
      </w:r>
      <w:r>
        <w:rPr>
          <w:sz w:val="24"/>
          <w:szCs w:val="24"/>
        </w:rPr>
        <w:t>---&gt;</w:t>
      </w:r>
      <w:r>
        <w:rPr>
          <w:spacing w:val="-2"/>
          <w:sz w:val="24"/>
          <w:szCs w:val="24"/>
        </w:rPr>
        <w:t xml:space="preserve"> </w:t>
      </w:r>
      <w:proofErr w:type="spellStart"/>
      <w:r>
        <w:rPr>
          <w:sz w:val="24"/>
          <w:szCs w:val="24"/>
        </w:rPr>
        <w:t>ATmega</w:t>
      </w:r>
      <w:proofErr w:type="spellEnd"/>
      <w:r>
        <w:rPr>
          <w:spacing w:val="1"/>
          <w:sz w:val="24"/>
          <w:szCs w:val="24"/>
        </w:rPr>
        <w:t xml:space="preserve"> </w:t>
      </w:r>
      <w:r>
        <w:rPr>
          <w:sz w:val="24"/>
          <w:szCs w:val="24"/>
        </w:rPr>
        <w:t>pin</w:t>
      </w:r>
      <w:r>
        <w:rPr>
          <w:spacing w:val="-7"/>
          <w:sz w:val="24"/>
          <w:szCs w:val="24"/>
        </w:rPr>
        <w:t xml:space="preserve"> </w:t>
      </w:r>
      <w:r>
        <w:rPr>
          <w:sz w:val="24"/>
          <w:szCs w:val="24"/>
        </w:rPr>
        <w:t>1</w:t>
      </w:r>
      <w:r>
        <w:rPr>
          <w:spacing w:val="-1"/>
          <w:sz w:val="24"/>
          <w:szCs w:val="24"/>
        </w:rPr>
        <w:t xml:space="preserve"> </w:t>
      </w:r>
      <w:r>
        <w:rPr>
          <w:spacing w:val="-2"/>
          <w:sz w:val="24"/>
          <w:szCs w:val="24"/>
        </w:rPr>
        <w:t>(RESET)</w:t>
      </w:r>
    </w:p>
    <w:p w14:paraId="03D6DA55" w14:textId="77777777" w:rsidR="00090B6F" w:rsidRDefault="00000000">
      <w:pPr>
        <w:pStyle w:val="ListParagraph"/>
        <w:numPr>
          <w:ilvl w:val="1"/>
          <w:numId w:val="29"/>
        </w:numPr>
        <w:tabs>
          <w:tab w:val="left" w:pos="1340"/>
        </w:tabs>
        <w:spacing w:before="126"/>
        <w:ind w:left="1340" w:hanging="360"/>
        <w:rPr>
          <w:sz w:val="24"/>
          <w:szCs w:val="24"/>
        </w:rPr>
      </w:pPr>
      <w:r>
        <w:rPr>
          <w:sz w:val="24"/>
          <w:szCs w:val="24"/>
        </w:rPr>
        <w:t>UNO</w:t>
      </w:r>
      <w:r>
        <w:rPr>
          <w:spacing w:val="-3"/>
          <w:sz w:val="24"/>
          <w:szCs w:val="24"/>
        </w:rPr>
        <w:t xml:space="preserve"> </w:t>
      </w:r>
      <w:r>
        <w:rPr>
          <w:sz w:val="24"/>
          <w:szCs w:val="24"/>
        </w:rPr>
        <w:t>pin</w:t>
      </w:r>
      <w:r>
        <w:rPr>
          <w:spacing w:val="-7"/>
          <w:sz w:val="24"/>
          <w:szCs w:val="24"/>
        </w:rPr>
        <w:t xml:space="preserve"> </w:t>
      </w:r>
      <w:r>
        <w:rPr>
          <w:sz w:val="24"/>
          <w:szCs w:val="24"/>
        </w:rPr>
        <w:t>11</w:t>
      </w:r>
      <w:r>
        <w:rPr>
          <w:spacing w:val="-1"/>
          <w:sz w:val="24"/>
          <w:szCs w:val="24"/>
        </w:rPr>
        <w:t xml:space="preserve"> </w:t>
      </w:r>
      <w:r>
        <w:rPr>
          <w:sz w:val="24"/>
          <w:szCs w:val="24"/>
        </w:rPr>
        <w:t>---&gt;</w:t>
      </w:r>
      <w:r>
        <w:rPr>
          <w:spacing w:val="-2"/>
          <w:sz w:val="24"/>
          <w:szCs w:val="24"/>
        </w:rPr>
        <w:t xml:space="preserve"> </w:t>
      </w:r>
      <w:proofErr w:type="spellStart"/>
      <w:r>
        <w:rPr>
          <w:sz w:val="24"/>
          <w:szCs w:val="24"/>
        </w:rPr>
        <w:t>ATmega</w:t>
      </w:r>
      <w:proofErr w:type="spellEnd"/>
      <w:r>
        <w:rPr>
          <w:spacing w:val="1"/>
          <w:sz w:val="24"/>
          <w:szCs w:val="24"/>
        </w:rPr>
        <w:t xml:space="preserve"> </w:t>
      </w:r>
      <w:r>
        <w:rPr>
          <w:sz w:val="24"/>
          <w:szCs w:val="24"/>
        </w:rPr>
        <w:t>pin</w:t>
      </w:r>
      <w:r>
        <w:rPr>
          <w:spacing w:val="-7"/>
          <w:sz w:val="24"/>
          <w:szCs w:val="24"/>
        </w:rPr>
        <w:t xml:space="preserve"> </w:t>
      </w:r>
      <w:r>
        <w:rPr>
          <w:sz w:val="24"/>
          <w:szCs w:val="24"/>
        </w:rPr>
        <w:t>17</w:t>
      </w:r>
      <w:r>
        <w:rPr>
          <w:spacing w:val="-1"/>
          <w:sz w:val="24"/>
          <w:szCs w:val="24"/>
        </w:rPr>
        <w:t xml:space="preserve"> </w:t>
      </w:r>
      <w:r>
        <w:rPr>
          <w:spacing w:val="-2"/>
          <w:sz w:val="24"/>
          <w:szCs w:val="24"/>
        </w:rPr>
        <w:t>(MOSI)</w:t>
      </w:r>
    </w:p>
    <w:p w14:paraId="6482AB0B" w14:textId="77777777" w:rsidR="00090B6F" w:rsidRDefault="00000000">
      <w:pPr>
        <w:pStyle w:val="ListParagraph"/>
        <w:numPr>
          <w:ilvl w:val="1"/>
          <w:numId w:val="29"/>
        </w:numPr>
        <w:tabs>
          <w:tab w:val="left" w:pos="1340"/>
        </w:tabs>
        <w:spacing w:before="127"/>
        <w:ind w:left="1340" w:hanging="360"/>
        <w:rPr>
          <w:sz w:val="24"/>
          <w:szCs w:val="24"/>
        </w:rPr>
      </w:pPr>
      <w:r>
        <w:rPr>
          <w:sz w:val="24"/>
          <w:szCs w:val="24"/>
        </w:rPr>
        <w:t>UNO</w:t>
      </w:r>
      <w:r>
        <w:rPr>
          <w:spacing w:val="-3"/>
          <w:sz w:val="24"/>
          <w:szCs w:val="24"/>
        </w:rPr>
        <w:t xml:space="preserve"> </w:t>
      </w:r>
      <w:r>
        <w:rPr>
          <w:sz w:val="24"/>
          <w:szCs w:val="24"/>
        </w:rPr>
        <w:t>pin</w:t>
      </w:r>
      <w:r>
        <w:rPr>
          <w:spacing w:val="-7"/>
          <w:sz w:val="24"/>
          <w:szCs w:val="24"/>
        </w:rPr>
        <w:t xml:space="preserve"> </w:t>
      </w:r>
      <w:r>
        <w:rPr>
          <w:sz w:val="24"/>
          <w:szCs w:val="24"/>
        </w:rPr>
        <w:t>12</w:t>
      </w:r>
      <w:r>
        <w:rPr>
          <w:spacing w:val="-1"/>
          <w:sz w:val="24"/>
          <w:szCs w:val="24"/>
        </w:rPr>
        <w:t xml:space="preserve"> </w:t>
      </w:r>
      <w:r>
        <w:rPr>
          <w:sz w:val="24"/>
          <w:szCs w:val="24"/>
        </w:rPr>
        <w:t>---&gt;</w:t>
      </w:r>
      <w:r>
        <w:rPr>
          <w:spacing w:val="-2"/>
          <w:sz w:val="24"/>
          <w:szCs w:val="24"/>
        </w:rPr>
        <w:t xml:space="preserve"> </w:t>
      </w:r>
      <w:proofErr w:type="spellStart"/>
      <w:r>
        <w:rPr>
          <w:sz w:val="24"/>
          <w:szCs w:val="24"/>
        </w:rPr>
        <w:t>ATmega</w:t>
      </w:r>
      <w:proofErr w:type="spellEnd"/>
      <w:r>
        <w:rPr>
          <w:spacing w:val="1"/>
          <w:sz w:val="24"/>
          <w:szCs w:val="24"/>
        </w:rPr>
        <w:t xml:space="preserve"> </w:t>
      </w:r>
      <w:r>
        <w:rPr>
          <w:sz w:val="24"/>
          <w:szCs w:val="24"/>
        </w:rPr>
        <w:t>pin</w:t>
      </w:r>
      <w:r>
        <w:rPr>
          <w:spacing w:val="-7"/>
          <w:sz w:val="24"/>
          <w:szCs w:val="24"/>
        </w:rPr>
        <w:t xml:space="preserve"> </w:t>
      </w:r>
      <w:r>
        <w:rPr>
          <w:sz w:val="24"/>
          <w:szCs w:val="24"/>
        </w:rPr>
        <w:t>18</w:t>
      </w:r>
      <w:r>
        <w:rPr>
          <w:spacing w:val="-1"/>
          <w:sz w:val="24"/>
          <w:szCs w:val="24"/>
        </w:rPr>
        <w:t xml:space="preserve"> </w:t>
      </w:r>
      <w:r>
        <w:rPr>
          <w:spacing w:val="-2"/>
          <w:sz w:val="24"/>
          <w:szCs w:val="24"/>
        </w:rPr>
        <w:t>(MISO)</w:t>
      </w:r>
    </w:p>
    <w:p w14:paraId="03E8BFBC" w14:textId="77777777" w:rsidR="00090B6F" w:rsidRDefault="00000000">
      <w:pPr>
        <w:pStyle w:val="ListParagraph"/>
        <w:numPr>
          <w:ilvl w:val="1"/>
          <w:numId w:val="29"/>
        </w:numPr>
        <w:tabs>
          <w:tab w:val="left" w:pos="1340"/>
        </w:tabs>
        <w:spacing w:before="131"/>
        <w:ind w:left="1340" w:hanging="360"/>
        <w:rPr>
          <w:sz w:val="24"/>
          <w:szCs w:val="24"/>
        </w:rPr>
      </w:pPr>
      <w:r>
        <w:rPr>
          <w:sz w:val="24"/>
          <w:szCs w:val="24"/>
        </w:rPr>
        <w:t>UNO</w:t>
      </w:r>
      <w:r>
        <w:rPr>
          <w:spacing w:val="-3"/>
          <w:sz w:val="24"/>
          <w:szCs w:val="24"/>
        </w:rPr>
        <w:t xml:space="preserve"> </w:t>
      </w:r>
      <w:r>
        <w:rPr>
          <w:sz w:val="24"/>
          <w:szCs w:val="24"/>
        </w:rPr>
        <w:t>pin</w:t>
      </w:r>
      <w:r>
        <w:rPr>
          <w:spacing w:val="-7"/>
          <w:sz w:val="24"/>
          <w:szCs w:val="24"/>
        </w:rPr>
        <w:t xml:space="preserve"> </w:t>
      </w:r>
      <w:r>
        <w:rPr>
          <w:sz w:val="24"/>
          <w:szCs w:val="24"/>
        </w:rPr>
        <w:t>13</w:t>
      </w:r>
      <w:r>
        <w:rPr>
          <w:spacing w:val="-1"/>
          <w:sz w:val="24"/>
          <w:szCs w:val="24"/>
        </w:rPr>
        <w:t xml:space="preserve"> </w:t>
      </w:r>
      <w:r>
        <w:rPr>
          <w:sz w:val="24"/>
          <w:szCs w:val="24"/>
        </w:rPr>
        <w:t>---&gt;</w:t>
      </w:r>
      <w:r>
        <w:rPr>
          <w:spacing w:val="-2"/>
          <w:sz w:val="24"/>
          <w:szCs w:val="24"/>
        </w:rPr>
        <w:t xml:space="preserve"> </w:t>
      </w:r>
      <w:proofErr w:type="spellStart"/>
      <w:r>
        <w:rPr>
          <w:sz w:val="24"/>
          <w:szCs w:val="24"/>
        </w:rPr>
        <w:t>ATmega</w:t>
      </w:r>
      <w:proofErr w:type="spellEnd"/>
      <w:r>
        <w:rPr>
          <w:spacing w:val="1"/>
          <w:sz w:val="24"/>
          <w:szCs w:val="24"/>
        </w:rPr>
        <w:t xml:space="preserve"> </w:t>
      </w:r>
      <w:r>
        <w:rPr>
          <w:sz w:val="24"/>
          <w:szCs w:val="24"/>
        </w:rPr>
        <w:t>pin</w:t>
      </w:r>
      <w:r>
        <w:rPr>
          <w:spacing w:val="-7"/>
          <w:sz w:val="24"/>
          <w:szCs w:val="24"/>
        </w:rPr>
        <w:t xml:space="preserve"> </w:t>
      </w:r>
      <w:r>
        <w:rPr>
          <w:sz w:val="24"/>
          <w:szCs w:val="24"/>
        </w:rPr>
        <w:t>19</w:t>
      </w:r>
      <w:r>
        <w:rPr>
          <w:spacing w:val="-1"/>
          <w:sz w:val="24"/>
          <w:szCs w:val="24"/>
        </w:rPr>
        <w:t xml:space="preserve"> </w:t>
      </w:r>
      <w:r>
        <w:rPr>
          <w:spacing w:val="-4"/>
          <w:sz w:val="24"/>
          <w:szCs w:val="24"/>
        </w:rPr>
        <w:t>(SCK)</w:t>
      </w:r>
    </w:p>
    <w:p w14:paraId="131030A5" w14:textId="77777777" w:rsidR="00090B6F" w:rsidRDefault="00090B6F">
      <w:pPr>
        <w:pStyle w:val="ListParagraph"/>
        <w:tabs>
          <w:tab w:val="left" w:pos="1340"/>
        </w:tabs>
        <w:spacing w:before="131"/>
        <w:ind w:left="980" w:firstLine="0"/>
        <w:rPr>
          <w:sz w:val="24"/>
          <w:szCs w:val="24"/>
        </w:rPr>
      </w:pPr>
    </w:p>
    <w:p w14:paraId="6F26D6E5" w14:textId="77777777" w:rsidR="00090B6F" w:rsidRDefault="00000000">
      <w:pPr>
        <w:pStyle w:val="BodyText"/>
        <w:ind w:left="9" w:firstLineChars="250" w:firstLine="600"/>
        <w:jc w:val="both"/>
      </w:pPr>
      <w:bookmarkStart w:id="16" w:name="Step_5:_Which_ATmega328_are_you_using?"/>
      <w:bookmarkEnd w:id="16"/>
      <w:r>
        <w:t>Step</w:t>
      </w:r>
      <w:r>
        <w:rPr>
          <w:spacing w:val="-7"/>
        </w:rPr>
        <w:t xml:space="preserve"> </w:t>
      </w:r>
      <w:r>
        <w:t>5:</w:t>
      </w:r>
      <w:r>
        <w:rPr>
          <w:spacing w:val="-2"/>
        </w:rPr>
        <w:t xml:space="preserve"> </w:t>
      </w:r>
      <w:r>
        <w:t>Which</w:t>
      </w:r>
      <w:r>
        <w:rPr>
          <w:spacing w:val="-1"/>
        </w:rPr>
        <w:t xml:space="preserve"> </w:t>
      </w:r>
      <w:r>
        <w:t>ATmega328</w:t>
      </w:r>
      <w:r>
        <w:rPr>
          <w:spacing w:val="-2"/>
        </w:rPr>
        <w:t xml:space="preserve"> </w:t>
      </w:r>
      <w:r>
        <w:t>are</w:t>
      </w:r>
      <w:r>
        <w:rPr>
          <w:spacing w:val="2"/>
        </w:rPr>
        <w:t xml:space="preserve"> </w:t>
      </w:r>
      <w:r>
        <w:t>you</w:t>
      </w:r>
      <w:r>
        <w:rPr>
          <w:spacing w:val="-1"/>
        </w:rPr>
        <w:t xml:space="preserve"> </w:t>
      </w:r>
      <w:r>
        <w:rPr>
          <w:spacing w:val="-2"/>
        </w:rPr>
        <w:t>using?</w:t>
      </w:r>
    </w:p>
    <w:p w14:paraId="400F0ECB" w14:textId="77777777" w:rsidR="00090B6F" w:rsidRDefault="00000000">
      <w:pPr>
        <w:pStyle w:val="BodyText"/>
        <w:spacing w:before="3"/>
        <w:rPr>
          <w:sz w:val="10"/>
        </w:rPr>
      </w:pPr>
      <w:r>
        <w:rPr>
          <w:noProof/>
        </w:rPr>
        <w:drawing>
          <wp:anchor distT="0" distB="0" distL="0" distR="0" simplePos="0" relativeHeight="251661312" behindDoc="1" locked="0" layoutInCell="1" allowOverlap="1" wp14:anchorId="08F918D9" wp14:editId="573AE55E">
            <wp:simplePos x="0" y="0"/>
            <wp:positionH relativeFrom="page">
              <wp:posOffset>1060450</wp:posOffset>
            </wp:positionH>
            <wp:positionV relativeFrom="paragraph">
              <wp:posOffset>89535</wp:posOffset>
            </wp:positionV>
            <wp:extent cx="1675765" cy="1426210"/>
            <wp:effectExtent l="0" t="0" r="0" b="0"/>
            <wp:wrapTopAndBottom/>
            <wp:docPr id="45" name="Image 45" descr="Picture of Which ATmega328 are you using?"/>
            <wp:cNvGraphicFramePr/>
            <a:graphic xmlns:a="http://schemas.openxmlformats.org/drawingml/2006/main">
              <a:graphicData uri="http://schemas.openxmlformats.org/drawingml/2006/picture">
                <pic:pic xmlns:pic="http://schemas.openxmlformats.org/drawingml/2006/picture">
                  <pic:nvPicPr>
                    <pic:cNvPr id="45" name="Image 45" descr="Picture of Which ATmega328 are you using?"/>
                    <pic:cNvPicPr/>
                  </pic:nvPicPr>
                  <pic:blipFill>
                    <a:blip r:embed="rId65" cstate="print"/>
                    <a:stretch>
                      <a:fillRect/>
                    </a:stretch>
                  </pic:blipFill>
                  <pic:spPr>
                    <a:xfrm>
                      <a:off x="0" y="0"/>
                      <a:ext cx="1675698" cy="1426464"/>
                    </a:xfrm>
                    <a:prstGeom prst="rect">
                      <a:avLst/>
                    </a:prstGeom>
                  </pic:spPr>
                </pic:pic>
              </a:graphicData>
            </a:graphic>
          </wp:anchor>
        </w:drawing>
      </w:r>
    </w:p>
    <w:p w14:paraId="1CB7687A" w14:textId="77777777" w:rsidR="00090B6F" w:rsidRDefault="00000000">
      <w:pPr>
        <w:pStyle w:val="BodyText"/>
        <w:spacing w:before="140"/>
        <w:rPr>
          <w:lang w:val="en-IN"/>
        </w:rPr>
      </w:pPr>
      <w:r>
        <w:rPr>
          <w:sz w:val="10"/>
          <w:lang w:val="en-IN"/>
        </w:rPr>
        <w:t xml:space="preserve"> </w:t>
      </w:r>
    </w:p>
    <w:p w14:paraId="432FC4EC" w14:textId="77777777" w:rsidR="00090B6F" w:rsidRDefault="00000000">
      <w:pPr>
        <w:pStyle w:val="BodyText"/>
        <w:ind w:left="620"/>
        <w:rPr>
          <w:spacing w:val="-2"/>
        </w:rPr>
      </w:pPr>
      <w:r>
        <w:t>The</w:t>
      </w:r>
      <w:r>
        <w:rPr>
          <w:spacing w:val="-4"/>
        </w:rPr>
        <w:t xml:space="preserve"> </w:t>
      </w:r>
      <w:r>
        <w:rPr>
          <w:b/>
        </w:rPr>
        <w:t>-PU</w:t>
      </w:r>
      <w:r>
        <w:rPr>
          <w:b/>
          <w:spacing w:val="-2"/>
        </w:rPr>
        <w:t xml:space="preserve"> </w:t>
      </w:r>
      <w:r>
        <w:t>suffix</w:t>
      </w:r>
      <w:r>
        <w:rPr>
          <w:spacing w:val="-1"/>
        </w:rPr>
        <w:t xml:space="preserve"> </w:t>
      </w:r>
      <w:r>
        <w:t>means</w:t>
      </w:r>
      <w:r>
        <w:rPr>
          <w:spacing w:val="-3"/>
        </w:rPr>
        <w:t xml:space="preserve"> </w:t>
      </w:r>
      <w:r>
        <w:t>that</w:t>
      </w:r>
      <w:r>
        <w:rPr>
          <w:spacing w:val="-1"/>
        </w:rPr>
        <w:t xml:space="preserve"> </w:t>
      </w:r>
      <w:r>
        <w:t>the</w:t>
      </w:r>
      <w:r>
        <w:rPr>
          <w:spacing w:val="-2"/>
        </w:rPr>
        <w:t xml:space="preserve"> </w:t>
      </w:r>
      <w:r>
        <w:t>chips</w:t>
      </w:r>
      <w:r>
        <w:rPr>
          <w:spacing w:val="-3"/>
        </w:rPr>
        <w:t xml:space="preserve"> </w:t>
      </w:r>
      <w:r>
        <w:t>are</w:t>
      </w:r>
      <w:r>
        <w:rPr>
          <w:spacing w:val="3"/>
        </w:rPr>
        <w:t xml:space="preserve"> </w:t>
      </w:r>
      <w:r>
        <w:t>in</w:t>
      </w:r>
      <w:r>
        <w:rPr>
          <w:spacing w:val="-6"/>
        </w:rPr>
        <w:t xml:space="preserve"> </w:t>
      </w:r>
      <w:r>
        <w:t>a</w:t>
      </w:r>
      <w:r>
        <w:rPr>
          <w:spacing w:val="-2"/>
        </w:rPr>
        <w:t xml:space="preserve"> </w:t>
      </w:r>
      <w:r>
        <w:t>PDIP</w:t>
      </w:r>
      <w:r>
        <w:rPr>
          <w:spacing w:val="-4"/>
        </w:rPr>
        <w:t xml:space="preserve"> </w:t>
      </w:r>
      <w:r>
        <w:t>package, the</w:t>
      </w:r>
      <w:r>
        <w:rPr>
          <w:spacing w:val="-1"/>
        </w:rPr>
        <w:t xml:space="preserve"> </w:t>
      </w:r>
      <w:r>
        <w:t>format</w:t>
      </w:r>
      <w:r>
        <w:rPr>
          <w:spacing w:val="3"/>
        </w:rPr>
        <w:t xml:space="preserve"> </w:t>
      </w:r>
      <w:r>
        <w:t>we</w:t>
      </w:r>
      <w:r>
        <w:rPr>
          <w:spacing w:val="-3"/>
        </w:rPr>
        <w:t xml:space="preserve"> </w:t>
      </w:r>
      <w:r>
        <w:t xml:space="preserve">need for our </w:t>
      </w:r>
      <w:r>
        <w:rPr>
          <w:spacing w:val="-2"/>
        </w:rPr>
        <w:t>breadboard.</w:t>
      </w:r>
    </w:p>
    <w:p w14:paraId="1AA258D8" w14:textId="77777777" w:rsidR="00090B6F" w:rsidRDefault="00090B6F">
      <w:pPr>
        <w:pStyle w:val="BodyText"/>
        <w:ind w:left="620"/>
        <w:rPr>
          <w:spacing w:val="-2"/>
        </w:rPr>
      </w:pPr>
    </w:p>
    <w:p w14:paraId="61371867" w14:textId="77777777" w:rsidR="00090B6F" w:rsidRDefault="00000000">
      <w:pPr>
        <w:pStyle w:val="BodyText"/>
        <w:spacing w:line="360" w:lineRule="auto"/>
        <w:ind w:left="620" w:right="655"/>
      </w:pPr>
      <w:r>
        <w:t>The</w:t>
      </w:r>
      <w:r>
        <w:rPr>
          <w:spacing w:val="-4"/>
        </w:rPr>
        <w:t xml:space="preserve"> </w:t>
      </w:r>
      <w:r>
        <w:rPr>
          <w:b/>
        </w:rPr>
        <w:t xml:space="preserve">328P </w:t>
      </w:r>
      <w:r>
        <w:t>is</w:t>
      </w:r>
      <w:r>
        <w:rPr>
          <w:spacing w:val="-5"/>
        </w:rPr>
        <w:t xml:space="preserve"> </w:t>
      </w:r>
      <w:r>
        <w:t>a</w:t>
      </w:r>
      <w:r>
        <w:rPr>
          <w:spacing w:val="-4"/>
        </w:rPr>
        <w:t xml:space="preserve"> </w:t>
      </w:r>
      <w:hyperlink r:id="rId66">
        <w:proofErr w:type="spellStart"/>
        <w:r>
          <w:rPr>
            <w:color w:val="333333"/>
            <w:u w:val="single" w:color="333333"/>
          </w:rPr>
          <w:t>picoPower</w:t>
        </w:r>
        <w:proofErr w:type="spellEnd"/>
      </w:hyperlink>
      <w:r>
        <w:rPr>
          <w:color w:val="333333"/>
          <w:spacing w:val="-5"/>
        </w:rPr>
        <w:t xml:space="preserve"> </w:t>
      </w:r>
      <w:r>
        <w:t>processor,</w:t>
      </w:r>
      <w:r>
        <w:rPr>
          <w:spacing w:val="-1"/>
        </w:rPr>
        <w:t xml:space="preserve"> </w:t>
      </w:r>
      <w:r>
        <w:t>designed for low</w:t>
      </w:r>
      <w:r>
        <w:rPr>
          <w:spacing w:val="-4"/>
        </w:rPr>
        <w:t xml:space="preserve"> </w:t>
      </w:r>
      <w:r>
        <w:t>power</w:t>
      </w:r>
      <w:r>
        <w:rPr>
          <w:spacing w:val="-6"/>
        </w:rPr>
        <w:t xml:space="preserve"> </w:t>
      </w:r>
      <w:r>
        <w:t>consumption,</w:t>
      </w:r>
      <w:r>
        <w:rPr>
          <w:spacing w:val="-1"/>
        </w:rPr>
        <w:t xml:space="preserve"> </w:t>
      </w:r>
      <w:r>
        <w:t>and is</w:t>
      </w:r>
      <w:r>
        <w:rPr>
          <w:spacing w:val="-5"/>
        </w:rPr>
        <w:t xml:space="preserve"> </w:t>
      </w:r>
      <w:r>
        <w:t>used</w:t>
      </w:r>
      <w:r>
        <w:rPr>
          <w:spacing w:val="-3"/>
        </w:rPr>
        <w:t xml:space="preserve"> </w:t>
      </w:r>
      <w:r>
        <w:t>on</w:t>
      </w:r>
      <w:r>
        <w:rPr>
          <w:spacing w:val="-8"/>
        </w:rPr>
        <w:t xml:space="preserve"> </w:t>
      </w:r>
      <w:r>
        <w:t>the</w:t>
      </w:r>
      <w:r>
        <w:rPr>
          <w:spacing w:val="-4"/>
        </w:rPr>
        <w:t xml:space="preserve"> </w:t>
      </w:r>
      <w:r>
        <w:t>Arduino boards. Given low power consumption this is first choice.</w:t>
      </w:r>
    </w:p>
    <w:p w14:paraId="19B021A1" w14:textId="77777777" w:rsidR="00090B6F" w:rsidRDefault="00000000">
      <w:pPr>
        <w:pStyle w:val="BodyText"/>
        <w:spacing w:before="1" w:line="360" w:lineRule="auto"/>
        <w:ind w:left="620" w:right="837"/>
      </w:pPr>
      <w:r>
        <w:t>The</w:t>
      </w:r>
      <w:r>
        <w:rPr>
          <w:spacing w:val="-3"/>
        </w:rPr>
        <w:t xml:space="preserve"> </w:t>
      </w:r>
      <w:r>
        <w:rPr>
          <w:b/>
        </w:rPr>
        <w:t>328</w:t>
      </w:r>
      <w:r>
        <w:rPr>
          <w:b/>
          <w:spacing w:val="-2"/>
        </w:rPr>
        <w:t xml:space="preserve"> </w:t>
      </w:r>
      <w:r>
        <w:t>does</w:t>
      </w:r>
      <w:r>
        <w:rPr>
          <w:spacing w:val="-4"/>
        </w:rPr>
        <w:t xml:space="preserve"> </w:t>
      </w:r>
      <w:r>
        <w:rPr>
          <w:i/>
        </w:rPr>
        <w:t>not</w:t>
      </w:r>
      <w:r>
        <w:rPr>
          <w:i/>
          <w:spacing w:val="-6"/>
        </w:rPr>
        <w:t xml:space="preserve"> </w:t>
      </w:r>
      <w:r>
        <w:t>have</w:t>
      </w:r>
      <w:r>
        <w:rPr>
          <w:spacing w:val="-3"/>
        </w:rPr>
        <w:t xml:space="preserve"> </w:t>
      </w:r>
      <w:proofErr w:type="spellStart"/>
      <w:r>
        <w:t>picoPower</w:t>
      </w:r>
      <w:proofErr w:type="spellEnd"/>
      <w:r>
        <w:rPr>
          <w:spacing w:val="-9"/>
        </w:rPr>
        <w:t xml:space="preserve"> </w:t>
      </w:r>
      <w:r>
        <w:t>technology, and</w:t>
      </w:r>
      <w:r>
        <w:rPr>
          <w:spacing w:val="-2"/>
        </w:rPr>
        <w:t xml:space="preserve"> </w:t>
      </w:r>
      <w:r>
        <w:t>is not</w:t>
      </w:r>
      <w:r>
        <w:rPr>
          <w:spacing w:val="-2"/>
        </w:rPr>
        <w:t xml:space="preserve"> </w:t>
      </w:r>
      <w:r>
        <w:t>used</w:t>
      </w:r>
      <w:r>
        <w:rPr>
          <w:spacing w:val="-7"/>
        </w:rPr>
        <w:t xml:space="preserve"> </w:t>
      </w:r>
      <w:r>
        <w:t>on</w:t>
      </w:r>
      <w:r>
        <w:rPr>
          <w:spacing w:val="-7"/>
        </w:rPr>
        <w:t xml:space="preserve"> </w:t>
      </w:r>
      <w:r>
        <w:t>the</w:t>
      </w:r>
      <w:r>
        <w:rPr>
          <w:spacing w:val="-3"/>
        </w:rPr>
        <w:t xml:space="preserve"> </w:t>
      </w:r>
      <w:r>
        <w:t>Arduino boards –</w:t>
      </w:r>
      <w:r>
        <w:rPr>
          <w:spacing w:val="-2"/>
        </w:rPr>
        <w:t xml:space="preserve"> </w:t>
      </w:r>
      <w:r>
        <w:t>and</w:t>
      </w:r>
      <w:r>
        <w:rPr>
          <w:spacing w:val="-2"/>
        </w:rPr>
        <w:t xml:space="preserve"> </w:t>
      </w:r>
      <w:r>
        <w:t>is</w:t>
      </w:r>
      <w:r>
        <w:rPr>
          <w:spacing w:val="-4"/>
        </w:rPr>
        <w:t xml:space="preserve"> </w:t>
      </w:r>
      <w:r>
        <w:t>not explicitly supported by the Arduino IDE.</w:t>
      </w:r>
    </w:p>
    <w:p w14:paraId="1506DAC8" w14:textId="77777777" w:rsidR="00090B6F" w:rsidRDefault="00000000">
      <w:pPr>
        <w:pStyle w:val="BodyText"/>
        <w:spacing w:line="360" w:lineRule="auto"/>
        <w:ind w:left="620" w:right="837"/>
      </w:pPr>
      <w:r>
        <w:t xml:space="preserve">What this means is that we can easily </w:t>
      </w:r>
      <w:proofErr w:type="spellStart"/>
      <w:r>
        <w:t>bootload</w:t>
      </w:r>
      <w:proofErr w:type="spellEnd"/>
      <w:r>
        <w:t xml:space="preserve"> the ATmega328P, but not the ATmega328. </w:t>
      </w:r>
      <w:proofErr w:type="gramStart"/>
      <w:r>
        <w:t>Unfortunately</w:t>
      </w:r>
      <w:proofErr w:type="gramEnd"/>
      <w:r>
        <w:rPr>
          <w:spacing w:val="-7"/>
        </w:rPr>
        <w:t xml:space="preserve"> </w:t>
      </w:r>
      <w:r>
        <w:t>the</w:t>
      </w:r>
      <w:r>
        <w:rPr>
          <w:spacing w:val="-4"/>
        </w:rPr>
        <w:t xml:space="preserve"> </w:t>
      </w:r>
      <w:r>
        <w:t>websites</w:t>
      </w:r>
      <w:r>
        <w:rPr>
          <w:spacing w:val="-4"/>
        </w:rPr>
        <w:t xml:space="preserve"> </w:t>
      </w:r>
      <w:r>
        <w:t>that sell</w:t>
      </w:r>
      <w:r>
        <w:rPr>
          <w:spacing w:val="-7"/>
        </w:rPr>
        <w:t xml:space="preserve"> </w:t>
      </w:r>
      <w:r>
        <w:t>these</w:t>
      </w:r>
      <w:r>
        <w:rPr>
          <w:spacing w:val="-4"/>
        </w:rPr>
        <w:t xml:space="preserve"> </w:t>
      </w:r>
      <w:r>
        <w:t>chips</w:t>
      </w:r>
      <w:r>
        <w:rPr>
          <w:spacing w:val="-4"/>
        </w:rPr>
        <w:t xml:space="preserve"> </w:t>
      </w:r>
      <w:r>
        <w:t>don't always</w:t>
      </w:r>
      <w:r>
        <w:rPr>
          <w:spacing w:val="-4"/>
        </w:rPr>
        <w:t xml:space="preserve"> </w:t>
      </w:r>
      <w:r>
        <w:t>differentiate</w:t>
      </w:r>
      <w:r>
        <w:rPr>
          <w:spacing w:val="-4"/>
        </w:rPr>
        <w:t xml:space="preserve"> </w:t>
      </w:r>
      <w:r>
        <w:t>between</w:t>
      </w:r>
      <w:r>
        <w:rPr>
          <w:spacing w:val="-7"/>
        </w:rPr>
        <w:t xml:space="preserve"> </w:t>
      </w:r>
      <w:r>
        <w:t>them</w:t>
      </w:r>
      <w:r>
        <w:rPr>
          <w:spacing w:val="-11"/>
        </w:rPr>
        <w:t xml:space="preserve"> </w:t>
      </w:r>
      <w:r>
        <w:t>and forums are filled with people struggling to use the ATmega328-PU.</w:t>
      </w:r>
    </w:p>
    <w:p w14:paraId="4303F476" w14:textId="77777777" w:rsidR="00090B6F" w:rsidRDefault="00000000">
      <w:pPr>
        <w:pStyle w:val="BodyText"/>
        <w:ind w:left="620"/>
      </w:pPr>
      <w:r>
        <w:t>Luckily</w:t>
      </w:r>
      <w:r>
        <w:rPr>
          <w:spacing w:val="-8"/>
        </w:rPr>
        <w:t xml:space="preserve"> </w:t>
      </w:r>
      <w:r>
        <w:t>there</w:t>
      </w:r>
      <w:r>
        <w:rPr>
          <w:spacing w:val="4"/>
        </w:rPr>
        <w:t xml:space="preserve"> </w:t>
      </w:r>
      <w:r>
        <w:t>is</w:t>
      </w:r>
      <w:r>
        <w:rPr>
          <w:spacing w:val="-2"/>
        </w:rPr>
        <w:t xml:space="preserve"> </w:t>
      </w:r>
      <w:r>
        <w:t>a</w:t>
      </w:r>
      <w:r>
        <w:rPr>
          <w:spacing w:val="-1"/>
        </w:rPr>
        <w:t xml:space="preserve"> </w:t>
      </w:r>
      <w:r>
        <w:t>workaround</w:t>
      </w:r>
      <w:r>
        <w:rPr>
          <w:spacing w:val="4"/>
        </w:rPr>
        <w:t xml:space="preserve"> </w:t>
      </w:r>
      <w:r>
        <w:t>-</w:t>
      </w:r>
      <w:r>
        <w:rPr>
          <w:spacing w:val="-7"/>
        </w:rPr>
        <w:t xml:space="preserve"> </w:t>
      </w:r>
      <w:r>
        <w:t>take</w:t>
      </w:r>
      <w:r>
        <w:rPr>
          <w:spacing w:val="-2"/>
        </w:rPr>
        <w:t xml:space="preserve"> </w:t>
      </w:r>
      <w:r>
        <w:t>a</w:t>
      </w:r>
      <w:r>
        <w:rPr>
          <w:spacing w:val="-1"/>
        </w:rPr>
        <w:t xml:space="preserve"> </w:t>
      </w:r>
      <w:r>
        <w:t>look at</w:t>
      </w:r>
      <w:r>
        <w:rPr>
          <w:spacing w:val="5"/>
        </w:rPr>
        <w:t xml:space="preserve"> </w:t>
      </w:r>
      <w:r>
        <w:t>my</w:t>
      </w:r>
      <w:r>
        <w:rPr>
          <w:spacing w:val="-3"/>
        </w:rPr>
        <w:t xml:space="preserve"> </w:t>
      </w:r>
      <w:hyperlink r:id="rId67">
        <w:r>
          <w:rPr>
            <w:color w:val="333333"/>
            <w:u w:val="single" w:color="333333"/>
          </w:rPr>
          <w:t>Crash</w:t>
        </w:r>
        <w:r>
          <w:rPr>
            <w:color w:val="333333"/>
            <w:spacing w:val="-5"/>
            <w:u w:val="single" w:color="333333"/>
          </w:rPr>
          <w:t xml:space="preserve"> </w:t>
        </w:r>
        <w:r>
          <w:rPr>
            <w:color w:val="333333"/>
            <w:u w:val="single" w:color="333333"/>
          </w:rPr>
          <w:t xml:space="preserve">Bang </w:t>
        </w:r>
        <w:r>
          <w:rPr>
            <w:color w:val="333333"/>
            <w:spacing w:val="-2"/>
            <w:u w:val="single" w:color="333333"/>
          </w:rPr>
          <w:t>website</w:t>
        </w:r>
        <w:r>
          <w:rPr>
            <w:spacing w:val="-2"/>
          </w:rPr>
          <w:t>.</w:t>
        </w:r>
      </w:hyperlink>
    </w:p>
    <w:p w14:paraId="09C6297D" w14:textId="77777777" w:rsidR="00090B6F" w:rsidRDefault="00090B6F">
      <w:pPr>
        <w:pStyle w:val="BodyText"/>
        <w:spacing w:before="135"/>
      </w:pPr>
    </w:p>
    <w:p w14:paraId="123252FD" w14:textId="77777777" w:rsidR="00090B6F" w:rsidRDefault="00000000">
      <w:pPr>
        <w:pStyle w:val="BodyText"/>
        <w:ind w:left="8"/>
        <w:jc w:val="center"/>
      </w:pPr>
      <w:bookmarkStart w:id="17" w:name="Step_6:_ATmega328-PU_workaround"/>
      <w:bookmarkEnd w:id="17"/>
      <w:r>
        <w:t>Step</w:t>
      </w:r>
      <w:r>
        <w:rPr>
          <w:spacing w:val="-5"/>
        </w:rPr>
        <w:t xml:space="preserve"> </w:t>
      </w:r>
      <w:r>
        <w:t>6: ATmega328-PU</w:t>
      </w:r>
      <w:r>
        <w:rPr>
          <w:spacing w:val="-1"/>
        </w:rPr>
        <w:t xml:space="preserve"> </w:t>
      </w:r>
      <w:r>
        <w:rPr>
          <w:spacing w:val="-2"/>
        </w:rPr>
        <w:t>workaround</w:t>
      </w:r>
    </w:p>
    <w:p w14:paraId="2FA67EB1" w14:textId="77777777" w:rsidR="00090B6F" w:rsidRDefault="00000000">
      <w:pPr>
        <w:pStyle w:val="BodyText"/>
        <w:spacing w:before="9"/>
        <w:rPr>
          <w:sz w:val="20"/>
        </w:rPr>
      </w:pPr>
      <w:r>
        <w:rPr>
          <w:noProof/>
        </w:rPr>
        <w:drawing>
          <wp:anchor distT="0" distB="0" distL="0" distR="0" simplePos="0" relativeHeight="251662336" behindDoc="1" locked="0" layoutInCell="1" allowOverlap="1" wp14:anchorId="097E2B42" wp14:editId="484E29DD">
            <wp:simplePos x="0" y="0"/>
            <wp:positionH relativeFrom="page">
              <wp:posOffset>914400</wp:posOffset>
            </wp:positionH>
            <wp:positionV relativeFrom="paragraph">
              <wp:posOffset>167005</wp:posOffset>
            </wp:positionV>
            <wp:extent cx="4664710" cy="1367790"/>
            <wp:effectExtent l="0" t="0" r="0" b="0"/>
            <wp:wrapTopAndBottom/>
            <wp:docPr id="46" name="Image 46" descr="Picture of ATmega328-PU workaround"/>
            <wp:cNvGraphicFramePr/>
            <a:graphic xmlns:a="http://schemas.openxmlformats.org/drawingml/2006/main">
              <a:graphicData uri="http://schemas.openxmlformats.org/drawingml/2006/picture">
                <pic:pic xmlns:pic="http://schemas.openxmlformats.org/drawingml/2006/picture">
                  <pic:nvPicPr>
                    <pic:cNvPr id="46" name="Image 46" descr="Picture of ATmega328-PU workaround"/>
                    <pic:cNvPicPr/>
                  </pic:nvPicPr>
                  <pic:blipFill>
                    <a:blip r:embed="rId68" cstate="print"/>
                    <a:stretch>
                      <a:fillRect/>
                    </a:stretch>
                  </pic:blipFill>
                  <pic:spPr>
                    <a:xfrm>
                      <a:off x="0" y="0"/>
                      <a:ext cx="4664402" cy="1367980"/>
                    </a:xfrm>
                    <a:prstGeom prst="rect">
                      <a:avLst/>
                    </a:prstGeom>
                  </pic:spPr>
                </pic:pic>
              </a:graphicData>
            </a:graphic>
          </wp:anchor>
        </w:drawing>
      </w:r>
    </w:p>
    <w:p w14:paraId="21570A6B" w14:textId="77777777" w:rsidR="00090B6F" w:rsidRDefault="00090B6F">
      <w:pPr>
        <w:pStyle w:val="BodyText"/>
        <w:spacing w:before="143"/>
      </w:pPr>
    </w:p>
    <w:p w14:paraId="2337749A" w14:textId="77777777" w:rsidR="00090B6F" w:rsidRDefault="00000000">
      <w:pPr>
        <w:pStyle w:val="BodyText"/>
        <w:spacing w:line="360" w:lineRule="auto"/>
        <w:ind w:left="1163" w:right="655"/>
      </w:pPr>
      <w:r>
        <w:t xml:space="preserve">Each microprocessor has a </w:t>
      </w:r>
      <w:r>
        <w:rPr>
          <w:b/>
        </w:rPr>
        <w:t xml:space="preserve">signature </w:t>
      </w:r>
      <w:r>
        <w:t xml:space="preserve">– a unique code that identifies its model. When you </w:t>
      </w:r>
      <w:proofErr w:type="spellStart"/>
      <w:r>
        <w:t>bootload</w:t>
      </w:r>
      <w:proofErr w:type="spellEnd"/>
      <w:r>
        <w:rPr>
          <w:spacing w:val="-3"/>
        </w:rPr>
        <w:t xml:space="preserve"> </w:t>
      </w:r>
      <w:r>
        <w:t>a</w:t>
      </w:r>
      <w:r>
        <w:rPr>
          <w:spacing w:val="-4"/>
        </w:rPr>
        <w:t xml:space="preserve"> </w:t>
      </w:r>
      <w:r>
        <w:t>chip</w:t>
      </w:r>
      <w:r>
        <w:rPr>
          <w:spacing w:val="-3"/>
        </w:rPr>
        <w:t xml:space="preserve"> </w:t>
      </w:r>
      <w:r>
        <w:t>(or</w:t>
      </w:r>
      <w:r>
        <w:rPr>
          <w:spacing w:val="-6"/>
        </w:rPr>
        <w:t xml:space="preserve"> </w:t>
      </w:r>
      <w:r>
        <w:t>even</w:t>
      </w:r>
      <w:r>
        <w:rPr>
          <w:spacing w:val="-8"/>
        </w:rPr>
        <w:t xml:space="preserve"> </w:t>
      </w:r>
      <w:r>
        <w:t>upload</w:t>
      </w:r>
      <w:r>
        <w:rPr>
          <w:spacing w:val="-3"/>
        </w:rPr>
        <w:t xml:space="preserve"> </w:t>
      </w:r>
      <w:r>
        <w:t>a</w:t>
      </w:r>
      <w:r>
        <w:rPr>
          <w:spacing w:val="-4"/>
        </w:rPr>
        <w:t xml:space="preserve"> </w:t>
      </w:r>
      <w:r>
        <w:t>sketch)</w:t>
      </w:r>
      <w:r>
        <w:rPr>
          <w:spacing w:val="-6"/>
        </w:rPr>
        <w:t xml:space="preserve"> </w:t>
      </w:r>
      <w:r>
        <w:t>the</w:t>
      </w:r>
      <w:r>
        <w:rPr>
          <w:spacing w:val="-4"/>
        </w:rPr>
        <w:t xml:space="preserve"> </w:t>
      </w:r>
      <w:r>
        <w:t>Arduino IDE</w:t>
      </w:r>
      <w:r>
        <w:rPr>
          <w:spacing w:val="-2"/>
        </w:rPr>
        <w:t xml:space="preserve"> </w:t>
      </w:r>
      <w:r>
        <w:t>checks</w:t>
      </w:r>
      <w:r>
        <w:rPr>
          <w:spacing w:val="-5"/>
        </w:rPr>
        <w:t xml:space="preserve"> </w:t>
      </w:r>
      <w:r>
        <w:t>that</w:t>
      </w:r>
      <w:r>
        <w:rPr>
          <w:spacing w:val="-3"/>
        </w:rPr>
        <w:t xml:space="preserve"> </w:t>
      </w:r>
      <w:r>
        <w:t>the</w:t>
      </w:r>
      <w:r>
        <w:rPr>
          <w:spacing w:val="-4"/>
        </w:rPr>
        <w:t xml:space="preserve"> </w:t>
      </w:r>
      <w:r>
        <w:t>chip</w:t>
      </w:r>
      <w:r>
        <w:rPr>
          <w:spacing w:val="-3"/>
        </w:rPr>
        <w:t xml:space="preserve"> </w:t>
      </w:r>
      <w:r>
        <w:t>selected matches the type it’s connected to. Even though the ATmega328-PU in essence functions in the same way</w:t>
      </w:r>
      <w:r>
        <w:rPr>
          <w:spacing w:val="-3"/>
        </w:rPr>
        <w:t xml:space="preserve"> </w:t>
      </w:r>
      <w:r>
        <w:t xml:space="preserve">as the ATmega328P-PU, it has a different signature, and one that isn’t </w:t>
      </w:r>
      <w:proofErr w:type="spellStart"/>
      <w:r>
        <w:t>recognised</w:t>
      </w:r>
      <w:proofErr w:type="spellEnd"/>
      <w:r>
        <w:t xml:space="preserve"> by the Arduino IDE.</w:t>
      </w:r>
    </w:p>
    <w:p w14:paraId="21810799" w14:textId="77777777" w:rsidR="00090B6F" w:rsidRDefault="00090B6F">
      <w:pPr>
        <w:pStyle w:val="BodyText"/>
        <w:spacing w:before="6"/>
      </w:pPr>
    </w:p>
    <w:p w14:paraId="6E0D2F47" w14:textId="77777777" w:rsidR="00090B6F" w:rsidRDefault="00000000">
      <w:pPr>
        <w:ind w:left="620"/>
        <w:rPr>
          <w:i/>
          <w:spacing w:val="-2"/>
          <w:sz w:val="24"/>
        </w:rPr>
      </w:pPr>
      <w:r>
        <w:rPr>
          <w:sz w:val="24"/>
        </w:rPr>
        <w:t>In</w:t>
      </w:r>
      <w:r>
        <w:rPr>
          <w:spacing w:val="-6"/>
          <w:sz w:val="24"/>
        </w:rPr>
        <w:t xml:space="preserve"> </w:t>
      </w:r>
      <w:r>
        <w:rPr>
          <w:sz w:val="24"/>
        </w:rPr>
        <w:t>your</w:t>
      </w:r>
      <w:r>
        <w:rPr>
          <w:spacing w:val="-2"/>
          <w:sz w:val="24"/>
        </w:rPr>
        <w:t xml:space="preserve"> </w:t>
      </w:r>
      <w:r>
        <w:rPr>
          <w:sz w:val="24"/>
        </w:rPr>
        <w:t>Arduino folder,</w:t>
      </w:r>
      <w:r>
        <w:rPr>
          <w:spacing w:val="-1"/>
          <w:sz w:val="24"/>
        </w:rPr>
        <w:t xml:space="preserve"> </w:t>
      </w:r>
      <w:r>
        <w:rPr>
          <w:sz w:val="24"/>
        </w:rPr>
        <w:t>find</w:t>
      </w:r>
      <w:r>
        <w:rPr>
          <w:spacing w:val="-3"/>
          <w:sz w:val="24"/>
        </w:rPr>
        <w:t xml:space="preserve"> </w:t>
      </w:r>
      <w:r>
        <w:rPr>
          <w:sz w:val="24"/>
        </w:rPr>
        <w:t>the</w:t>
      </w:r>
      <w:r>
        <w:rPr>
          <w:spacing w:val="-5"/>
          <w:sz w:val="24"/>
        </w:rPr>
        <w:t xml:space="preserve"> </w:t>
      </w:r>
      <w:proofErr w:type="gramStart"/>
      <w:r>
        <w:rPr>
          <w:sz w:val="24"/>
        </w:rPr>
        <w:t>subfolder:</w:t>
      </w:r>
      <w:r>
        <w:rPr>
          <w:spacing w:val="4"/>
          <w:sz w:val="24"/>
        </w:rPr>
        <w:t xml:space="preserve"> </w:t>
      </w:r>
      <w:r>
        <w:rPr>
          <w:i/>
          <w:spacing w:val="-2"/>
          <w:sz w:val="24"/>
        </w:rPr>
        <w:t>..</w:t>
      </w:r>
      <w:proofErr w:type="gramEnd"/>
      <w:r>
        <w:rPr>
          <w:i/>
          <w:spacing w:val="-2"/>
          <w:sz w:val="24"/>
        </w:rPr>
        <w:t>\hardware\tools\</w:t>
      </w:r>
      <w:proofErr w:type="spellStart"/>
      <w:r>
        <w:rPr>
          <w:i/>
          <w:spacing w:val="-2"/>
          <w:sz w:val="24"/>
        </w:rPr>
        <w:t>avr</w:t>
      </w:r>
      <w:proofErr w:type="spellEnd"/>
      <w:r>
        <w:rPr>
          <w:i/>
          <w:spacing w:val="-2"/>
          <w:sz w:val="24"/>
        </w:rPr>
        <w:t>\</w:t>
      </w:r>
      <w:proofErr w:type="spellStart"/>
      <w:r>
        <w:rPr>
          <w:i/>
          <w:spacing w:val="-2"/>
          <w:sz w:val="24"/>
        </w:rPr>
        <w:t>etc</w:t>
      </w:r>
      <w:proofErr w:type="spellEnd"/>
    </w:p>
    <w:p w14:paraId="0ADBA790" w14:textId="77777777" w:rsidR="00090B6F" w:rsidRDefault="00090B6F">
      <w:pPr>
        <w:ind w:left="620"/>
        <w:rPr>
          <w:i/>
          <w:spacing w:val="-2"/>
          <w:sz w:val="24"/>
        </w:rPr>
      </w:pPr>
    </w:p>
    <w:p w14:paraId="27B80107" w14:textId="77777777" w:rsidR="00090B6F" w:rsidRDefault="00000000">
      <w:pPr>
        <w:pStyle w:val="ListParagraph"/>
        <w:numPr>
          <w:ilvl w:val="0"/>
          <w:numId w:val="30"/>
        </w:numPr>
        <w:tabs>
          <w:tab w:val="left" w:pos="1339"/>
        </w:tabs>
        <w:spacing w:before="67"/>
        <w:ind w:left="1339" w:hanging="359"/>
        <w:rPr>
          <w:i/>
        </w:rPr>
      </w:pPr>
      <w:r>
        <w:t>Make</w:t>
      </w:r>
      <w:r>
        <w:rPr>
          <w:spacing w:val="-8"/>
        </w:rPr>
        <w:t xml:space="preserve"> </w:t>
      </w:r>
      <w:r>
        <w:t>a</w:t>
      </w:r>
      <w:r>
        <w:rPr>
          <w:spacing w:val="2"/>
        </w:rPr>
        <w:t xml:space="preserve"> </w:t>
      </w:r>
      <w:r>
        <w:t>backup copy</w:t>
      </w:r>
      <w:r>
        <w:rPr>
          <w:spacing w:val="-1"/>
        </w:rPr>
        <w:t xml:space="preserve"> </w:t>
      </w:r>
      <w:r>
        <w:t>of</w:t>
      </w:r>
      <w:r>
        <w:rPr>
          <w:spacing w:val="-3"/>
        </w:rPr>
        <w:t xml:space="preserve"> </w:t>
      </w:r>
      <w:r>
        <w:t>the</w:t>
      </w:r>
      <w:r>
        <w:rPr>
          <w:spacing w:val="-7"/>
        </w:rPr>
        <w:t xml:space="preserve"> </w:t>
      </w:r>
      <w:r>
        <w:t xml:space="preserve">file: </w:t>
      </w:r>
      <w:proofErr w:type="spellStart"/>
      <w:r>
        <w:rPr>
          <w:i/>
          <w:spacing w:val="-2"/>
        </w:rPr>
        <w:t>avrdude.conf</w:t>
      </w:r>
      <w:proofErr w:type="spellEnd"/>
    </w:p>
    <w:p w14:paraId="590C287B" w14:textId="77777777" w:rsidR="00090B6F" w:rsidRDefault="00000000">
      <w:pPr>
        <w:pStyle w:val="ListParagraph"/>
        <w:numPr>
          <w:ilvl w:val="0"/>
          <w:numId w:val="30"/>
        </w:numPr>
        <w:tabs>
          <w:tab w:val="left" w:pos="1339"/>
        </w:tabs>
        <w:spacing w:before="126"/>
        <w:ind w:left="1339" w:hanging="359"/>
      </w:pPr>
      <w:r>
        <w:t>Open</w:t>
      </w:r>
      <w:r>
        <w:rPr>
          <w:spacing w:val="-6"/>
        </w:rPr>
        <w:t xml:space="preserve"> </w:t>
      </w:r>
      <w:r>
        <w:t>the</w:t>
      </w:r>
      <w:r>
        <w:rPr>
          <w:spacing w:val="-7"/>
        </w:rPr>
        <w:t xml:space="preserve"> </w:t>
      </w:r>
      <w:r>
        <w:t>file</w:t>
      </w:r>
      <w:r>
        <w:rPr>
          <w:spacing w:val="-5"/>
        </w:rPr>
        <w:t xml:space="preserve"> </w:t>
      </w:r>
      <w:proofErr w:type="spellStart"/>
      <w:r>
        <w:rPr>
          <w:i/>
        </w:rPr>
        <w:t>avrdude.conf</w:t>
      </w:r>
      <w:proofErr w:type="spellEnd"/>
      <w:r>
        <w:rPr>
          <w:i/>
          <w:spacing w:val="2"/>
        </w:rPr>
        <w:t xml:space="preserve"> </w:t>
      </w:r>
      <w:r>
        <w:t>in</w:t>
      </w:r>
      <w:r>
        <w:rPr>
          <w:spacing w:val="-6"/>
        </w:rPr>
        <w:t xml:space="preserve"> </w:t>
      </w:r>
      <w:r>
        <w:t>a</w:t>
      </w:r>
      <w:r>
        <w:rPr>
          <w:spacing w:val="3"/>
        </w:rPr>
        <w:t xml:space="preserve"> </w:t>
      </w:r>
      <w:r>
        <w:t>text</w:t>
      </w:r>
      <w:r>
        <w:rPr>
          <w:spacing w:val="1"/>
        </w:rPr>
        <w:t xml:space="preserve"> </w:t>
      </w:r>
      <w:r>
        <w:rPr>
          <w:spacing w:val="-2"/>
        </w:rPr>
        <w:t>editor</w:t>
      </w:r>
    </w:p>
    <w:p w14:paraId="4279E6B4" w14:textId="77777777" w:rsidR="00090B6F" w:rsidRDefault="00000000">
      <w:pPr>
        <w:pStyle w:val="ListParagraph"/>
        <w:numPr>
          <w:ilvl w:val="0"/>
          <w:numId w:val="30"/>
        </w:numPr>
        <w:tabs>
          <w:tab w:val="left" w:pos="1339"/>
        </w:tabs>
        <w:spacing w:before="126"/>
        <w:ind w:left="1339" w:hanging="359"/>
      </w:pPr>
      <w:r>
        <w:t>Search</w:t>
      </w:r>
      <w:r>
        <w:rPr>
          <w:spacing w:val="-9"/>
        </w:rPr>
        <w:t xml:space="preserve"> </w:t>
      </w:r>
      <w:r>
        <w:t>for:</w:t>
      </w:r>
      <w:r>
        <w:rPr>
          <w:spacing w:val="-6"/>
        </w:rPr>
        <w:t xml:space="preserve"> </w:t>
      </w:r>
      <w:r>
        <w:t>“</w:t>
      </w:r>
      <w:r>
        <w:rPr>
          <w:i/>
        </w:rPr>
        <w:t>0x1e</w:t>
      </w:r>
      <w:r>
        <w:rPr>
          <w:i/>
          <w:spacing w:val="-3"/>
        </w:rPr>
        <w:t xml:space="preserve"> </w:t>
      </w:r>
      <w:r>
        <w:rPr>
          <w:i/>
        </w:rPr>
        <w:t>0x95</w:t>
      </w:r>
      <w:r>
        <w:rPr>
          <w:i/>
          <w:spacing w:val="-2"/>
        </w:rPr>
        <w:t xml:space="preserve"> </w:t>
      </w:r>
      <w:r>
        <w:rPr>
          <w:i/>
        </w:rPr>
        <w:t>0x0F</w:t>
      </w:r>
      <w:r>
        <w:t>”</w:t>
      </w:r>
      <w:r>
        <w:rPr>
          <w:spacing w:val="-4"/>
        </w:rPr>
        <w:t xml:space="preserve"> </w:t>
      </w:r>
      <w:r>
        <w:t>(this</w:t>
      </w:r>
      <w:r>
        <w:rPr>
          <w:spacing w:val="-2"/>
        </w:rPr>
        <w:t xml:space="preserve"> </w:t>
      </w:r>
      <w:r>
        <w:t>is</w:t>
      </w:r>
      <w:r>
        <w:rPr>
          <w:spacing w:val="-2"/>
        </w:rPr>
        <w:t xml:space="preserve"> </w:t>
      </w:r>
      <w:r>
        <w:t>the</w:t>
      </w:r>
      <w:r>
        <w:rPr>
          <w:spacing w:val="-4"/>
        </w:rPr>
        <w:t xml:space="preserve"> </w:t>
      </w:r>
      <w:r>
        <w:t>ATmega328P</w:t>
      </w:r>
      <w:r>
        <w:rPr>
          <w:spacing w:val="-4"/>
        </w:rPr>
        <w:t xml:space="preserve"> </w:t>
      </w:r>
      <w:r>
        <w:rPr>
          <w:spacing w:val="-2"/>
        </w:rPr>
        <w:t>signature)</w:t>
      </w:r>
    </w:p>
    <w:p w14:paraId="59945012" w14:textId="77777777" w:rsidR="00090B6F" w:rsidRDefault="00000000">
      <w:pPr>
        <w:pStyle w:val="ListParagraph"/>
        <w:numPr>
          <w:ilvl w:val="0"/>
          <w:numId w:val="30"/>
        </w:numPr>
        <w:tabs>
          <w:tab w:val="left" w:pos="1339"/>
        </w:tabs>
        <w:spacing w:before="126"/>
        <w:ind w:left="1339" w:hanging="359"/>
      </w:pPr>
      <w:r>
        <w:t>Replace</w:t>
      </w:r>
      <w:r>
        <w:rPr>
          <w:spacing w:val="-11"/>
        </w:rPr>
        <w:t xml:space="preserve"> </w:t>
      </w:r>
      <w:r>
        <w:t>it with:</w:t>
      </w:r>
      <w:r>
        <w:rPr>
          <w:spacing w:val="-6"/>
        </w:rPr>
        <w:t xml:space="preserve"> </w:t>
      </w:r>
      <w:r>
        <w:t>“</w:t>
      </w:r>
      <w:r>
        <w:rPr>
          <w:i/>
        </w:rPr>
        <w:t>0x1e</w:t>
      </w:r>
      <w:r>
        <w:rPr>
          <w:i/>
          <w:spacing w:val="-3"/>
        </w:rPr>
        <w:t xml:space="preserve"> </w:t>
      </w:r>
      <w:r>
        <w:rPr>
          <w:i/>
        </w:rPr>
        <w:t>0x95</w:t>
      </w:r>
      <w:r>
        <w:rPr>
          <w:i/>
          <w:spacing w:val="-2"/>
        </w:rPr>
        <w:t xml:space="preserve"> </w:t>
      </w:r>
      <w:r>
        <w:rPr>
          <w:i/>
        </w:rPr>
        <w:t>0x14</w:t>
      </w:r>
      <w:r>
        <w:t>”</w:t>
      </w:r>
      <w:r>
        <w:rPr>
          <w:spacing w:val="-3"/>
        </w:rPr>
        <w:t xml:space="preserve"> </w:t>
      </w:r>
      <w:r>
        <w:t>(this</w:t>
      </w:r>
      <w:r>
        <w:rPr>
          <w:spacing w:val="-2"/>
        </w:rPr>
        <w:t xml:space="preserve"> </w:t>
      </w:r>
      <w:r>
        <w:t>is</w:t>
      </w:r>
      <w:r>
        <w:rPr>
          <w:spacing w:val="-1"/>
        </w:rPr>
        <w:t xml:space="preserve"> </w:t>
      </w:r>
      <w:r>
        <w:t>the</w:t>
      </w:r>
      <w:r>
        <w:rPr>
          <w:spacing w:val="-4"/>
        </w:rPr>
        <w:t xml:space="preserve"> </w:t>
      </w:r>
      <w:r>
        <w:t>ATmega328</w:t>
      </w:r>
      <w:r>
        <w:rPr>
          <w:spacing w:val="-1"/>
        </w:rPr>
        <w:t xml:space="preserve"> </w:t>
      </w:r>
      <w:r>
        <w:rPr>
          <w:spacing w:val="-2"/>
        </w:rPr>
        <w:t>signature)</w:t>
      </w:r>
    </w:p>
    <w:p w14:paraId="29D0A3B9" w14:textId="77777777" w:rsidR="00090B6F" w:rsidRDefault="00000000">
      <w:pPr>
        <w:pStyle w:val="ListParagraph"/>
        <w:numPr>
          <w:ilvl w:val="0"/>
          <w:numId w:val="30"/>
        </w:numPr>
        <w:tabs>
          <w:tab w:val="left" w:pos="1339"/>
        </w:tabs>
        <w:spacing w:before="127"/>
        <w:ind w:left="1339" w:hanging="359"/>
      </w:pPr>
      <w:r>
        <w:t>Save</w:t>
      </w:r>
      <w:r>
        <w:rPr>
          <w:spacing w:val="-8"/>
        </w:rPr>
        <w:t xml:space="preserve"> </w:t>
      </w:r>
      <w:r>
        <w:t>the</w:t>
      </w:r>
      <w:r>
        <w:rPr>
          <w:spacing w:val="-6"/>
        </w:rPr>
        <w:t xml:space="preserve"> </w:t>
      </w:r>
      <w:r>
        <w:rPr>
          <w:spacing w:val="-4"/>
        </w:rPr>
        <w:t>file</w:t>
      </w:r>
    </w:p>
    <w:p w14:paraId="4425BA3C" w14:textId="77777777" w:rsidR="00090B6F" w:rsidRDefault="00000000">
      <w:pPr>
        <w:pStyle w:val="ListParagraph"/>
        <w:numPr>
          <w:ilvl w:val="0"/>
          <w:numId w:val="30"/>
        </w:numPr>
        <w:tabs>
          <w:tab w:val="left" w:pos="1339"/>
        </w:tabs>
        <w:spacing w:before="126"/>
        <w:ind w:left="1339" w:hanging="359"/>
      </w:pPr>
      <w:r>
        <w:t>Restart</w:t>
      </w:r>
      <w:r>
        <w:rPr>
          <w:spacing w:val="-9"/>
        </w:rPr>
        <w:t xml:space="preserve"> </w:t>
      </w:r>
      <w:r>
        <w:t>the</w:t>
      </w:r>
      <w:r>
        <w:rPr>
          <w:spacing w:val="-5"/>
        </w:rPr>
        <w:t xml:space="preserve"> </w:t>
      </w:r>
      <w:r>
        <w:t>Arduino</w:t>
      </w:r>
      <w:r>
        <w:rPr>
          <w:spacing w:val="-7"/>
        </w:rPr>
        <w:t xml:space="preserve"> </w:t>
      </w:r>
      <w:r>
        <w:rPr>
          <w:spacing w:val="-5"/>
        </w:rPr>
        <w:t>IDE</w:t>
      </w:r>
    </w:p>
    <w:p w14:paraId="76667B51" w14:textId="77777777" w:rsidR="00090B6F" w:rsidRDefault="00000000">
      <w:pPr>
        <w:pStyle w:val="ListParagraph"/>
        <w:numPr>
          <w:ilvl w:val="0"/>
          <w:numId w:val="30"/>
        </w:numPr>
        <w:tabs>
          <w:tab w:val="left" w:pos="1339"/>
          <w:tab w:val="left" w:pos="1341"/>
        </w:tabs>
        <w:spacing w:before="127" w:line="360" w:lineRule="auto"/>
        <w:ind w:right="1056"/>
      </w:pPr>
      <w:r>
        <w:t>Continue</w:t>
      </w:r>
      <w:r>
        <w:rPr>
          <w:spacing w:val="-2"/>
        </w:rPr>
        <w:t xml:space="preserve"> </w:t>
      </w:r>
      <w:r>
        <w:t>with</w:t>
      </w:r>
      <w:r>
        <w:rPr>
          <w:spacing w:val="-5"/>
        </w:rPr>
        <w:t xml:space="preserve"> </w:t>
      </w:r>
      <w:r>
        <w:t>the</w:t>
      </w:r>
      <w:r>
        <w:rPr>
          <w:spacing w:val="-7"/>
        </w:rPr>
        <w:t xml:space="preserve"> </w:t>
      </w:r>
      <w:r>
        <w:t>rest of</w:t>
      </w:r>
      <w:r>
        <w:rPr>
          <w:spacing w:val="-2"/>
        </w:rPr>
        <w:t xml:space="preserve"> </w:t>
      </w:r>
      <w:r>
        <w:t>the</w:t>
      </w:r>
      <w:r>
        <w:rPr>
          <w:spacing w:val="-7"/>
        </w:rPr>
        <w:t xml:space="preserve"> </w:t>
      </w:r>
      <w:r>
        <w:t>steps in</w:t>
      </w:r>
      <w:r>
        <w:rPr>
          <w:spacing w:val="-5"/>
        </w:rPr>
        <w:t xml:space="preserve"> </w:t>
      </w:r>
      <w:r>
        <w:t>the</w:t>
      </w:r>
      <w:r>
        <w:rPr>
          <w:spacing w:val="-2"/>
        </w:rPr>
        <w:t xml:space="preserve"> </w:t>
      </w:r>
      <w:proofErr w:type="spellStart"/>
      <w:r>
        <w:t>instructable</w:t>
      </w:r>
      <w:proofErr w:type="spellEnd"/>
      <w:r>
        <w:t>, and</w:t>
      </w:r>
      <w:r>
        <w:rPr>
          <w:spacing w:val="-5"/>
        </w:rPr>
        <w:t xml:space="preserve"> </w:t>
      </w:r>
      <w:r>
        <w:t>once</w:t>
      </w:r>
      <w:r>
        <w:rPr>
          <w:spacing w:val="-7"/>
        </w:rPr>
        <w:t xml:space="preserve"> </w:t>
      </w:r>
      <w:proofErr w:type="spellStart"/>
      <w:r>
        <w:t>bootloading</w:t>
      </w:r>
      <w:proofErr w:type="spellEnd"/>
      <w:r>
        <w:rPr>
          <w:spacing w:val="-5"/>
        </w:rPr>
        <w:t xml:space="preserve"> </w:t>
      </w:r>
      <w:r>
        <w:t>is complete</w:t>
      </w:r>
      <w:r>
        <w:rPr>
          <w:spacing w:val="-7"/>
        </w:rPr>
        <w:t xml:space="preserve"> </w:t>
      </w:r>
      <w:r>
        <w:t>restore</w:t>
      </w:r>
      <w:r>
        <w:rPr>
          <w:spacing w:val="-7"/>
        </w:rPr>
        <w:t xml:space="preserve"> </w:t>
      </w:r>
      <w:r>
        <w:t>the backup copy you made.</w:t>
      </w:r>
    </w:p>
    <w:p w14:paraId="5495C55D" w14:textId="77777777" w:rsidR="00090B6F" w:rsidRDefault="00000000">
      <w:pPr>
        <w:ind w:left="620"/>
        <w:rPr>
          <w:i/>
          <w:spacing w:val="-2"/>
          <w:sz w:val="24"/>
        </w:rPr>
      </w:pPr>
      <w:r>
        <w:rPr>
          <w:noProof/>
        </w:rPr>
        <w:drawing>
          <wp:anchor distT="0" distB="0" distL="0" distR="0" simplePos="0" relativeHeight="251663360" behindDoc="1" locked="0" layoutInCell="1" allowOverlap="1" wp14:anchorId="79A8E789" wp14:editId="5FC77452">
            <wp:simplePos x="0" y="0"/>
            <wp:positionH relativeFrom="page">
              <wp:posOffset>829310</wp:posOffset>
            </wp:positionH>
            <wp:positionV relativeFrom="paragraph">
              <wp:posOffset>231140</wp:posOffset>
            </wp:positionV>
            <wp:extent cx="4739005" cy="1369060"/>
            <wp:effectExtent l="0" t="0" r="635" b="2540"/>
            <wp:wrapTopAndBottom/>
            <wp:docPr id="47" name="Image 47" descr="Picture of Bootload the ATmega328"/>
            <wp:cNvGraphicFramePr/>
            <a:graphic xmlns:a="http://schemas.openxmlformats.org/drawingml/2006/main">
              <a:graphicData uri="http://schemas.openxmlformats.org/drawingml/2006/picture">
                <pic:pic xmlns:pic="http://schemas.openxmlformats.org/drawingml/2006/picture">
                  <pic:nvPicPr>
                    <pic:cNvPr id="47" name="Image 47" descr="Picture of Bootload the ATmega328"/>
                    <pic:cNvPicPr/>
                  </pic:nvPicPr>
                  <pic:blipFill>
                    <a:blip r:embed="rId69" cstate="print"/>
                    <a:stretch>
                      <a:fillRect/>
                    </a:stretch>
                  </pic:blipFill>
                  <pic:spPr>
                    <a:xfrm>
                      <a:off x="0" y="0"/>
                      <a:ext cx="4738790" cy="1369060"/>
                    </a:xfrm>
                    <a:prstGeom prst="rect">
                      <a:avLst/>
                    </a:prstGeom>
                  </pic:spPr>
                </pic:pic>
              </a:graphicData>
            </a:graphic>
          </wp:anchor>
        </w:drawing>
      </w:r>
    </w:p>
    <w:p w14:paraId="10C17334" w14:textId="77777777" w:rsidR="00090B6F" w:rsidRDefault="00090B6F">
      <w:pPr>
        <w:pStyle w:val="BodyText"/>
        <w:spacing w:before="25"/>
        <w:rPr>
          <w:sz w:val="22"/>
        </w:rPr>
      </w:pPr>
    </w:p>
    <w:p w14:paraId="686D5360" w14:textId="77777777" w:rsidR="00090B6F" w:rsidRDefault="00000000">
      <w:pPr>
        <w:pStyle w:val="BodyText"/>
        <w:ind w:left="6"/>
        <w:jc w:val="center"/>
      </w:pPr>
      <w:bookmarkStart w:id="18" w:name="Step_7:_Bootload_the_ATmega328"/>
      <w:bookmarkEnd w:id="18"/>
      <w:r>
        <w:t>Step</w:t>
      </w:r>
      <w:r>
        <w:rPr>
          <w:spacing w:val="-5"/>
        </w:rPr>
        <w:t xml:space="preserve"> </w:t>
      </w:r>
      <w:r>
        <w:t>7:</w:t>
      </w:r>
      <w:r>
        <w:rPr>
          <w:spacing w:val="1"/>
        </w:rPr>
        <w:t xml:space="preserve"> </w:t>
      </w:r>
      <w:proofErr w:type="spellStart"/>
      <w:r>
        <w:t>Bootload</w:t>
      </w:r>
      <w:proofErr w:type="spellEnd"/>
      <w:r>
        <w:rPr>
          <w:spacing w:val="-4"/>
        </w:rPr>
        <w:t xml:space="preserve"> </w:t>
      </w:r>
      <w:r>
        <w:t xml:space="preserve">the </w:t>
      </w:r>
      <w:r>
        <w:rPr>
          <w:spacing w:val="-2"/>
        </w:rPr>
        <w:t>ATmega328</w:t>
      </w:r>
    </w:p>
    <w:p w14:paraId="452480A3" w14:textId="77777777" w:rsidR="00090B6F" w:rsidRDefault="00000000">
      <w:pPr>
        <w:pStyle w:val="BodyText"/>
        <w:spacing w:before="5"/>
        <w:rPr>
          <w:sz w:val="10"/>
        </w:rPr>
      </w:pPr>
      <w:r>
        <w:rPr>
          <w:noProof/>
        </w:rPr>
        <w:drawing>
          <wp:anchor distT="0" distB="0" distL="0" distR="0" simplePos="0" relativeHeight="251664384" behindDoc="1" locked="0" layoutInCell="1" allowOverlap="1" wp14:anchorId="01C649E1" wp14:editId="2F0CF948">
            <wp:simplePos x="0" y="0"/>
            <wp:positionH relativeFrom="page">
              <wp:posOffset>914400</wp:posOffset>
            </wp:positionH>
            <wp:positionV relativeFrom="paragraph">
              <wp:posOffset>1795145</wp:posOffset>
            </wp:positionV>
            <wp:extent cx="4747895" cy="1571625"/>
            <wp:effectExtent l="0" t="0" r="0" b="0"/>
            <wp:wrapTopAndBottom/>
            <wp:docPr id="48" name="Image 48" descr="Burning Done.JPG"/>
            <wp:cNvGraphicFramePr/>
            <a:graphic xmlns:a="http://schemas.openxmlformats.org/drawingml/2006/main">
              <a:graphicData uri="http://schemas.openxmlformats.org/drawingml/2006/picture">
                <pic:pic xmlns:pic="http://schemas.openxmlformats.org/drawingml/2006/picture">
                  <pic:nvPicPr>
                    <pic:cNvPr id="48" name="Image 48" descr="Burning Done.JPG"/>
                    <pic:cNvPicPr/>
                  </pic:nvPicPr>
                  <pic:blipFill>
                    <a:blip r:embed="rId70" cstate="print"/>
                    <a:stretch>
                      <a:fillRect/>
                    </a:stretch>
                  </pic:blipFill>
                  <pic:spPr>
                    <a:xfrm>
                      <a:off x="0" y="0"/>
                      <a:ext cx="4747868" cy="1571625"/>
                    </a:xfrm>
                    <a:prstGeom prst="rect">
                      <a:avLst/>
                    </a:prstGeom>
                  </pic:spPr>
                </pic:pic>
              </a:graphicData>
            </a:graphic>
          </wp:anchor>
        </w:drawing>
      </w:r>
    </w:p>
    <w:p w14:paraId="2467C33C" w14:textId="77777777" w:rsidR="00090B6F" w:rsidRDefault="00090B6F">
      <w:pPr>
        <w:pStyle w:val="BodyText"/>
        <w:spacing w:before="74"/>
        <w:rPr>
          <w:sz w:val="20"/>
        </w:rPr>
      </w:pPr>
    </w:p>
    <w:p w14:paraId="3BB99C5B" w14:textId="77777777" w:rsidR="00090B6F" w:rsidRDefault="00090B6F">
      <w:pPr>
        <w:pStyle w:val="BodyText"/>
        <w:spacing w:before="46"/>
      </w:pPr>
    </w:p>
    <w:p w14:paraId="5AB01471" w14:textId="77777777" w:rsidR="00090B6F" w:rsidRDefault="00000000">
      <w:pPr>
        <w:ind w:left="620"/>
        <w:rPr>
          <w:sz w:val="24"/>
          <w:szCs w:val="24"/>
        </w:rPr>
      </w:pPr>
      <w:r>
        <w:rPr>
          <w:b/>
          <w:sz w:val="24"/>
          <w:szCs w:val="24"/>
        </w:rPr>
        <w:t>In</w:t>
      </w:r>
      <w:r>
        <w:rPr>
          <w:b/>
          <w:spacing w:val="-7"/>
          <w:sz w:val="24"/>
          <w:szCs w:val="24"/>
        </w:rPr>
        <w:t xml:space="preserve"> </w:t>
      </w:r>
      <w:r>
        <w:rPr>
          <w:b/>
          <w:sz w:val="24"/>
          <w:szCs w:val="24"/>
        </w:rPr>
        <w:t>the</w:t>
      </w:r>
      <w:r>
        <w:rPr>
          <w:b/>
          <w:spacing w:val="-2"/>
          <w:sz w:val="24"/>
          <w:szCs w:val="24"/>
        </w:rPr>
        <w:t xml:space="preserve"> </w:t>
      </w:r>
      <w:r>
        <w:rPr>
          <w:b/>
          <w:sz w:val="24"/>
          <w:szCs w:val="24"/>
        </w:rPr>
        <w:t>Arduino</w:t>
      </w:r>
      <w:r>
        <w:rPr>
          <w:b/>
          <w:spacing w:val="1"/>
          <w:sz w:val="24"/>
          <w:szCs w:val="24"/>
        </w:rPr>
        <w:t xml:space="preserve"> </w:t>
      </w:r>
      <w:r>
        <w:rPr>
          <w:b/>
          <w:sz w:val="24"/>
          <w:szCs w:val="24"/>
        </w:rPr>
        <w:t>IDE,</w:t>
      </w:r>
      <w:r>
        <w:rPr>
          <w:b/>
          <w:spacing w:val="5"/>
          <w:sz w:val="24"/>
          <w:szCs w:val="24"/>
        </w:rPr>
        <w:t xml:space="preserve"> </w:t>
      </w:r>
      <w:r>
        <w:rPr>
          <w:sz w:val="24"/>
          <w:szCs w:val="24"/>
        </w:rPr>
        <w:t>from</w:t>
      </w:r>
      <w:r>
        <w:rPr>
          <w:spacing w:val="-8"/>
          <w:sz w:val="24"/>
          <w:szCs w:val="24"/>
        </w:rPr>
        <w:t xml:space="preserve"> </w:t>
      </w:r>
      <w:r>
        <w:rPr>
          <w:sz w:val="24"/>
          <w:szCs w:val="24"/>
        </w:rPr>
        <w:t>the</w:t>
      </w:r>
      <w:r>
        <w:rPr>
          <w:spacing w:val="-7"/>
          <w:sz w:val="24"/>
          <w:szCs w:val="24"/>
        </w:rPr>
        <w:t xml:space="preserve"> </w:t>
      </w:r>
      <w:r>
        <w:rPr>
          <w:i/>
          <w:sz w:val="24"/>
          <w:szCs w:val="24"/>
        </w:rPr>
        <w:t>Tools</w:t>
      </w:r>
      <w:r>
        <w:rPr>
          <w:i/>
          <w:spacing w:val="3"/>
          <w:sz w:val="24"/>
          <w:szCs w:val="24"/>
        </w:rPr>
        <w:t xml:space="preserve"> </w:t>
      </w:r>
      <w:r>
        <w:rPr>
          <w:spacing w:val="-4"/>
          <w:sz w:val="24"/>
          <w:szCs w:val="24"/>
        </w:rPr>
        <w:t>menu:</w:t>
      </w:r>
    </w:p>
    <w:p w14:paraId="300D1489" w14:textId="77777777" w:rsidR="00090B6F" w:rsidRDefault="00090B6F">
      <w:pPr>
        <w:pStyle w:val="BodyText"/>
        <w:spacing w:before="157"/>
      </w:pPr>
    </w:p>
    <w:p w14:paraId="00D98B50" w14:textId="77777777" w:rsidR="00090B6F" w:rsidRDefault="00000000">
      <w:pPr>
        <w:pStyle w:val="ListParagraph"/>
        <w:numPr>
          <w:ilvl w:val="1"/>
          <w:numId w:val="30"/>
        </w:numPr>
        <w:tabs>
          <w:tab w:val="left" w:pos="1340"/>
        </w:tabs>
        <w:ind w:left="1340" w:hanging="360"/>
        <w:rPr>
          <w:i/>
          <w:sz w:val="24"/>
          <w:szCs w:val="24"/>
        </w:rPr>
      </w:pPr>
      <w:r>
        <w:rPr>
          <w:sz w:val="24"/>
          <w:szCs w:val="24"/>
        </w:rPr>
        <w:t>under the</w:t>
      </w:r>
      <w:r>
        <w:rPr>
          <w:spacing w:val="-6"/>
          <w:sz w:val="24"/>
          <w:szCs w:val="24"/>
        </w:rPr>
        <w:t xml:space="preserve"> </w:t>
      </w:r>
      <w:r>
        <w:rPr>
          <w:i/>
          <w:sz w:val="24"/>
          <w:szCs w:val="24"/>
        </w:rPr>
        <w:t xml:space="preserve">Board </w:t>
      </w:r>
      <w:r>
        <w:rPr>
          <w:sz w:val="24"/>
          <w:szCs w:val="24"/>
        </w:rPr>
        <w:t>option</w:t>
      </w:r>
      <w:r>
        <w:rPr>
          <w:spacing w:val="-5"/>
          <w:sz w:val="24"/>
          <w:szCs w:val="24"/>
        </w:rPr>
        <w:t xml:space="preserve"> </w:t>
      </w:r>
      <w:r>
        <w:rPr>
          <w:sz w:val="24"/>
          <w:szCs w:val="24"/>
        </w:rPr>
        <w:t>choose</w:t>
      </w:r>
      <w:r>
        <w:rPr>
          <w:spacing w:val="-5"/>
          <w:sz w:val="24"/>
          <w:szCs w:val="24"/>
        </w:rPr>
        <w:t xml:space="preserve"> </w:t>
      </w:r>
      <w:r>
        <w:rPr>
          <w:i/>
          <w:sz w:val="24"/>
          <w:szCs w:val="24"/>
        </w:rPr>
        <w:t xml:space="preserve">Arduino </w:t>
      </w:r>
      <w:r>
        <w:rPr>
          <w:i/>
          <w:spacing w:val="-5"/>
          <w:sz w:val="24"/>
          <w:szCs w:val="24"/>
        </w:rPr>
        <w:t>UNO</w:t>
      </w:r>
    </w:p>
    <w:p w14:paraId="34C230BD" w14:textId="77777777" w:rsidR="00090B6F" w:rsidRDefault="00000000">
      <w:pPr>
        <w:pStyle w:val="ListParagraph"/>
        <w:numPr>
          <w:ilvl w:val="1"/>
          <w:numId w:val="30"/>
        </w:numPr>
        <w:tabs>
          <w:tab w:val="left" w:pos="1340"/>
        </w:tabs>
        <w:spacing w:before="127"/>
        <w:ind w:left="1340" w:hanging="360"/>
        <w:rPr>
          <w:sz w:val="24"/>
          <w:szCs w:val="24"/>
        </w:rPr>
      </w:pPr>
      <w:r>
        <w:rPr>
          <w:sz w:val="24"/>
          <w:szCs w:val="24"/>
        </w:rPr>
        <w:t>under</w:t>
      </w:r>
      <w:r>
        <w:rPr>
          <w:spacing w:val="1"/>
          <w:sz w:val="24"/>
          <w:szCs w:val="24"/>
        </w:rPr>
        <w:t xml:space="preserve"> </w:t>
      </w:r>
      <w:r>
        <w:rPr>
          <w:sz w:val="24"/>
          <w:szCs w:val="24"/>
        </w:rPr>
        <w:t>the</w:t>
      </w:r>
      <w:r>
        <w:rPr>
          <w:spacing w:val="-7"/>
          <w:sz w:val="24"/>
          <w:szCs w:val="24"/>
        </w:rPr>
        <w:t xml:space="preserve"> </w:t>
      </w:r>
      <w:r>
        <w:rPr>
          <w:i/>
          <w:sz w:val="24"/>
          <w:szCs w:val="24"/>
        </w:rPr>
        <w:t>Serial</w:t>
      </w:r>
      <w:r>
        <w:rPr>
          <w:i/>
          <w:spacing w:val="-1"/>
          <w:sz w:val="24"/>
          <w:szCs w:val="24"/>
        </w:rPr>
        <w:t xml:space="preserve"> </w:t>
      </w:r>
      <w:r>
        <w:rPr>
          <w:i/>
          <w:sz w:val="24"/>
          <w:szCs w:val="24"/>
        </w:rPr>
        <w:t>Port</w:t>
      </w:r>
      <w:r>
        <w:rPr>
          <w:i/>
          <w:spacing w:val="2"/>
          <w:sz w:val="24"/>
          <w:szCs w:val="24"/>
        </w:rPr>
        <w:t xml:space="preserve"> </w:t>
      </w:r>
      <w:r>
        <w:rPr>
          <w:sz w:val="24"/>
          <w:szCs w:val="24"/>
        </w:rPr>
        <w:t>option</w:t>
      </w:r>
      <w:r>
        <w:rPr>
          <w:spacing w:val="-2"/>
          <w:sz w:val="24"/>
          <w:szCs w:val="24"/>
        </w:rPr>
        <w:t xml:space="preserve"> </w:t>
      </w:r>
      <w:r>
        <w:rPr>
          <w:sz w:val="24"/>
          <w:szCs w:val="24"/>
        </w:rPr>
        <w:t>ensure</w:t>
      </w:r>
      <w:r>
        <w:rPr>
          <w:spacing w:val="-8"/>
          <w:sz w:val="24"/>
          <w:szCs w:val="24"/>
        </w:rPr>
        <w:t xml:space="preserve"> </w:t>
      </w:r>
      <w:r>
        <w:rPr>
          <w:sz w:val="24"/>
          <w:szCs w:val="24"/>
        </w:rPr>
        <w:t>the</w:t>
      </w:r>
      <w:r>
        <w:rPr>
          <w:spacing w:val="-8"/>
          <w:sz w:val="24"/>
          <w:szCs w:val="24"/>
        </w:rPr>
        <w:t xml:space="preserve"> </w:t>
      </w:r>
      <w:r>
        <w:rPr>
          <w:sz w:val="24"/>
          <w:szCs w:val="24"/>
        </w:rPr>
        <w:t>correct port</w:t>
      </w:r>
      <w:r>
        <w:rPr>
          <w:spacing w:val="-1"/>
          <w:sz w:val="24"/>
          <w:szCs w:val="24"/>
        </w:rPr>
        <w:t xml:space="preserve"> </w:t>
      </w:r>
      <w:r>
        <w:rPr>
          <w:sz w:val="24"/>
          <w:szCs w:val="24"/>
        </w:rPr>
        <w:t>is</w:t>
      </w:r>
      <w:r>
        <w:rPr>
          <w:spacing w:val="-1"/>
          <w:sz w:val="24"/>
          <w:szCs w:val="24"/>
        </w:rPr>
        <w:t xml:space="preserve"> </w:t>
      </w:r>
      <w:r>
        <w:rPr>
          <w:spacing w:val="-2"/>
          <w:sz w:val="24"/>
          <w:szCs w:val="24"/>
        </w:rPr>
        <w:t>selected</w:t>
      </w:r>
    </w:p>
    <w:p w14:paraId="18D490BD" w14:textId="77777777" w:rsidR="00090B6F" w:rsidRDefault="00000000">
      <w:pPr>
        <w:pStyle w:val="ListParagraph"/>
        <w:numPr>
          <w:ilvl w:val="1"/>
          <w:numId w:val="30"/>
        </w:numPr>
        <w:tabs>
          <w:tab w:val="left" w:pos="1340"/>
        </w:tabs>
        <w:spacing w:before="126"/>
        <w:ind w:left="1340" w:hanging="360"/>
        <w:rPr>
          <w:i/>
          <w:sz w:val="24"/>
          <w:szCs w:val="24"/>
        </w:rPr>
      </w:pPr>
      <w:r>
        <w:rPr>
          <w:sz w:val="24"/>
          <w:szCs w:val="24"/>
        </w:rPr>
        <w:t>under</w:t>
      </w:r>
      <w:r>
        <w:rPr>
          <w:spacing w:val="1"/>
          <w:sz w:val="24"/>
          <w:szCs w:val="24"/>
        </w:rPr>
        <w:t xml:space="preserve"> </w:t>
      </w:r>
      <w:r>
        <w:rPr>
          <w:sz w:val="24"/>
          <w:szCs w:val="24"/>
        </w:rPr>
        <w:t>the</w:t>
      </w:r>
      <w:r>
        <w:rPr>
          <w:spacing w:val="-7"/>
          <w:sz w:val="24"/>
          <w:szCs w:val="24"/>
        </w:rPr>
        <w:t xml:space="preserve"> </w:t>
      </w:r>
      <w:r>
        <w:rPr>
          <w:i/>
          <w:sz w:val="24"/>
          <w:szCs w:val="24"/>
        </w:rPr>
        <w:t xml:space="preserve">Programmer </w:t>
      </w:r>
      <w:r>
        <w:rPr>
          <w:sz w:val="24"/>
          <w:szCs w:val="24"/>
        </w:rPr>
        <w:t>option</w:t>
      </w:r>
      <w:r>
        <w:rPr>
          <w:spacing w:val="-5"/>
          <w:sz w:val="24"/>
          <w:szCs w:val="24"/>
        </w:rPr>
        <w:t xml:space="preserve"> </w:t>
      </w:r>
      <w:r>
        <w:rPr>
          <w:sz w:val="24"/>
          <w:szCs w:val="24"/>
        </w:rPr>
        <w:t>choose</w:t>
      </w:r>
      <w:r>
        <w:rPr>
          <w:spacing w:val="-6"/>
          <w:sz w:val="24"/>
          <w:szCs w:val="24"/>
        </w:rPr>
        <w:t xml:space="preserve"> </w:t>
      </w:r>
      <w:r>
        <w:rPr>
          <w:i/>
          <w:sz w:val="24"/>
          <w:szCs w:val="24"/>
        </w:rPr>
        <w:t>Arduino</w:t>
      </w:r>
      <w:r>
        <w:rPr>
          <w:i/>
          <w:spacing w:val="-1"/>
          <w:sz w:val="24"/>
          <w:szCs w:val="24"/>
        </w:rPr>
        <w:t xml:space="preserve"> </w:t>
      </w:r>
      <w:r>
        <w:rPr>
          <w:i/>
          <w:sz w:val="24"/>
          <w:szCs w:val="24"/>
        </w:rPr>
        <w:t>as</w:t>
      </w:r>
      <w:r>
        <w:rPr>
          <w:i/>
          <w:spacing w:val="-1"/>
          <w:sz w:val="24"/>
          <w:szCs w:val="24"/>
        </w:rPr>
        <w:t xml:space="preserve"> </w:t>
      </w:r>
      <w:r>
        <w:rPr>
          <w:i/>
          <w:spacing w:val="-5"/>
          <w:sz w:val="24"/>
          <w:szCs w:val="24"/>
        </w:rPr>
        <w:t>ISP</w:t>
      </w:r>
    </w:p>
    <w:p w14:paraId="2DC16BFB" w14:textId="77777777" w:rsidR="00090B6F" w:rsidRDefault="00090B6F">
      <w:pPr>
        <w:pStyle w:val="BodyText"/>
        <w:spacing w:before="147"/>
        <w:rPr>
          <w:i/>
          <w:sz w:val="22"/>
        </w:rPr>
      </w:pPr>
    </w:p>
    <w:p w14:paraId="705838B0" w14:textId="77777777" w:rsidR="00090B6F" w:rsidRDefault="00000000">
      <w:pPr>
        <w:ind w:left="620"/>
        <w:rPr>
          <w:sz w:val="24"/>
        </w:rPr>
      </w:pPr>
      <w:r>
        <w:rPr>
          <w:b/>
          <w:sz w:val="24"/>
        </w:rPr>
        <w:t>To burn</w:t>
      </w:r>
      <w:r>
        <w:rPr>
          <w:b/>
          <w:spacing w:val="1"/>
          <w:sz w:val="24"/>
        </w:rPr>
        <w:t xml:space="preserve"> </w:t>
      </w:r>
      <w:r>
        <w:rPr>
          <w:b/>
          <w:sz w:val="24"/>
        </w:rPr>
        <w:t>the</w:t>
      </w:r>
      <w:r>
        <w:rPr>
          <w:b/>
          <w:spacing w:val="-6"/>
          <w:sz w:val="24"/>
        </w:rPr>
        <w:t xml:space="preserve"> </w:t>
      </w:r>
      <w:r>
        <w:rPr>
          <w:b/>
          <w:sz w:val="24"/>
        </w:rPr>
        <w:t>Bootloader</w:t>
      </w:r>
      <w:r>
        <w:rPr>
          <w:sz w:val="24"/>
        </w:rPr>
        <w:t>,</w:t>
      </w:r>
      <w:r>
        <w:rPr>
          <w:spacing w:val="3"/>
          <w:sz w:val="24"/>
        </w:rPr>
        <w:t xml:space="preserve"> </w:t>
      </w:r>
      <w:r>
        <w:rPr>
          <w:sz w:val="24"/>
        </w:rPr>
        <w:t>choose</w:t>
      </w:r>
      <w:r>
        <w:rPr>
          <w:spacing w:val="1"/>
          <w:sz w:val="24"/>
        </w:rPr>
        <w:t xml:space="preserve"> </w:t>
      </w:r>
      <w:r>
        <w:rPr>
          <w:i/>
          <w:sz w:val="24"/>
        </w:rPr>
        <w:t>Burn</w:t>
      </w:r>
      <w:r>
        <w:rPr>
          <w:i/>
          <w:spacing w:val="-4"/>
          <w:sz w:val="24"/>
        </w:rPr>
        <w:t xml:space="preserve"> </w:t>
      </w:r>
      <w:r>
        <w:rPr>
          <w:i/>
          <w:sz w:val="24"/>
        </w:rPr>
        <w:t xml:space="preserve">Bootloader </w:t>
      </w:r>
      <w:r>
        <w:rPr>
          <w:sz w:val="24"/>
        </w:rPr>
        <w:t>from</w:t>
      </w:r>
      <w:r>
        <w:rPr>
          <w:spacing w:val="-9"/>
          <w:sz w:val="24"/>
        </w:rPr>
        <w:t xml:space="preserve"> </w:t>
      </w:r>
      <w:r>
        <w:rPr>
          <w:sz w:val="24"/>
        </w:rPr>
        <w:t>the</w:t>
      </w:r>
      <w:r>
        <w:rPr>
          <w:spacing w:val="1"/>
          <w:sz w:val="24"/>
        </w:rPr>
        <w:t xml:space="preserve"> </w:t>
      </w:r>
      <w:r>
        <w:rPr>
          <w:i/>
          <w:sz w:val="24"/>
        </w:rPr>
        <w:t>Tools</w:t>
      </w:r>
      <w:r>
        <w:rPr>
          <w:i/>
          <w:spacing w:val="-1"/>
          <w:sz w:val="24"/>
        </w:rPr>
        <w:t xml:space="preserve"> </w:t>
      </w:r>
      <w:r>
        <w:rPr>
          <w:spacing w:val="-4"/>
          <w:sz w:val="24"/>
        </w:rPr>
        <w:t>menu</w:t>
      </w:r>
    </w:p>
    <w:p w14:paraId="0383987D" w14:textId="77777777" w:rsidR="00090B6F" w:rsidRDefault="00000000">
      <w:pPr>
        <w:spacing w:before="137"/>
        <w:ind w:left="620"/>
        <w:rPr>
          <w:i/>
          <w:sz w:val="24"/>
        </w:rPr>
      </w:pPr>
      <w:r>
        <w:rPr>
          <w:sz w:val="24"/>
        </w:rPr>
        <w:t>You</w:t>
      </w:r>
      <w:r>
        <w:rPr>
          <w:spacing w:val="-1"/>
          <w:sz w:val="24"/>
        </w:rPr>
        <w:t xml:space="preserve"> </w:t>
      </w:r>
      <w:r>
        <w:rPr>
          <w:sz w:val="24"/>
        </w:rPr>
        <w:t>should see</w:t>
      </w:r>
      <w:r>
        <w:rPr>
          <w:spacing w:val="-1"/>
          <w:sz w:val="24"/>
        </w:rPr>
        <w:t xml:space="preserve"> </w:t>
      </w:r>
      <w:r>
        <w:rPr>
          <w:sz w:val="24"/>
        </w:rPr>
        <w:t>a</w:t>
      </w:r>
      <w:r>
        <w:rPr>
          <w:spacing w:val="3"/>
          <w:sz w:val="24"/>
        </w:rPr>
        <w:t xml:space="preserve"> </w:t>
      </w:r>
      <w:r>
        <w:rPr>
          <w:sz w:val="24"/>
        </w:rPr>
        <w:t xml:space="preserve">message </w:t>
      </w:r>
      <w:r>
        <w:rPr>
          <w:i/>
          <w:sz w:val="24"/>
        </w:rPr>
        <w:t>“Burning bootloader</w:t>
      </w:r>
      <w:r>
        <w:rPr>
          <w:i/>
          <w:spacing w:val="-4"/>
          <w:sz w:val="24"/>
        </w:rPr>
        <w:t xml:space="preserve"> </w:t>
      </w:r>
      <w:r>
        <w:rPr>
          <w:i/>
          <w:sz w:val="24"/>
        </w:rPr>
        <w:t>to</w:t>
      </w:r>
      <w:r>
        <w:rPr>
          <w:i/>
          <w:spacing w:val="-5"/>
          <w:sz w:val="24"/>
        </w:rPr>
        <w:t xml:space="preserve"> </w:t>
      </w:r>
      <w:r>
        <w:rPr>
          <w:i/>
          <w:sz w:val="24"/>
        </w:rPr>
        <w:t>I/O</w:t>
      </w:r>
      <w:r>
        <w:rPr>
          <w:i/>
          <w:spacing w:val="-5"/>
          <w:sz w:val="24"/>
        </w:rPr>
        <w:t xml:space="preserve"> </w:t>
      </w:r>
      <w:r>
        <w:rPr>
          <w:i/>
          <w:sz w:val="24"/>
        </w:rPr>
        <w:t>Board</w:t>
      </w:r>
      <w:r>
        <w:rPr>
          <w:i/>
          <w:spacing w:val="-1"/>
          <w:sz w:val="24"/>
        </w:rPr>
        <w:t xml:space="preserve"> </w:t>
      </w:r>
      <w:r>
        <w:rPr>
          <w:i/>
          <w:sz w:val="24"/>
        </w:rPr>
        <w:t>(this</w:t>
      </w:r>
      <w:r>
        <w:rPr>
          <w:i/>
          <w:spacing w:val="-3"/>
          <w:sz w:val="24"/>
        </w:rPr>
        <w:t xml:space="preserve"> </w:t>
      </w:r>
      <w:r>
        <w:rPr>
          <w:i/>
          <w:sz w:val="24"/>
        </w:rPr>
        <w:t>may</w:t>
      </w:r>
      <w:r>
        <w:rPr>
          <w:i/>
          <w:spacing w:val="-3"/>
          <w:sz w:val="24"/>
        </w:rPr>
        <w:t xml:space="preserve"> </w:t>
      </w:r>
      <w:r>
        <w:rPr>
          <w:i/>
          <w:sz w:val="24"/>
        </w:rPr>
        <w:t>take</w:t>
      </w:r>
      <w:r>
        <w:rPr>
          <w:i/>
          <w:spacing w:val="-2"/>
          <w:sz w:val="24"/>
        </w:rPr>
        <w:t xml:space="preserve"> </w:t>
      </w:r>
      <w:r>
        <w:rPr>
          <w:i/>
          <w:sz w:val="24"/>
        </w:rPr>
        <w:t xml:space="preserve">a </w:t>
      </w:r>
      <w:r>
        <w:rPr>
          <w:i/>
          <w:spacing w:val="-2"/>
          <w:sz w:val="24"/>
        </w:rPr>
        <w:t>minute)"</w:t>
      </w:r>
    </w:p>
    <w:p w14:paraId="6A7D9580" w14:textId="77777777" w:rsidR="00090B6F" w:rsidRDefault="00000000">
      <w:pPr>
        <w:pStyle w:val="BodyText"/>
        <w:spacing w:before="142"/>
        <w:ind w:left="620"/>
      </w:pPr>
      <w:r>
        <w:t>Once</w:t>
      </w:r>
      <w:r>
        <w:rPr>
          <w:spacing w:val="-5"/>
        </w:rPr>
        <w:t xml:space="preserve"> </w:t>
      </w:r>
      <w:r>
        <w:t>the</w:t>
      </w:r>
      <w:r>
        <w:rPr>
          <w:spacing w:val="3"/>
        </w:rPr>
        <w:t xml:space="preserve"> </w:t>
      </w:r>
      <w:r>
        <w:t>bootloader has</w:t>
      </w:r>
      <w:r>
        <w:rPr>
          <w:spacing w:val="-3"/>
        </w:rPr>
        <w:t xml:space="preserve"> </w:t>
      </w:r>
      <w:r>
        <w:t>been</w:t>
      </w:r>
      <w:r>
        <w:rPr>
          <w:spacing w:val="-1"/>
        </w:rPr>
        <w:t xml:space="preserve"> </w:t>
      </w:r>
      <w:r>
        <w:t>burned,</w:t>
      </w:r>
      <w:r>
        <w:rPr>
          <w:spacing w:val="1"/>
        </w:rPr>
        <w:t xml:space="preserve"> </w:t>
      </w:r>
      <w:r>
        <w:t>a</w:t>
      </w:r>
      <w:r>
        <w:rPr>
          <w:spacing w:val="-2"/>
        </w:rPr>
        <w:t xml:space="preserve"> </w:t>
      </w:r>
      <w:r>
        <w:t>message</w:t>
      </w:r>
      <w:r>
        <w:rPr>
          <w:spacing w:val="-3"/>
        </w:rPr>
        <w:t xml:space="preserve"> </w:t>
      </w:r>
      <w:r>
        <w:t>of</w:t>
      </w:r>
      <w:r>
        <w:rPr>
          <w:spacing w:val="-8"/>
        </w:rPr>
        <w:t xml:space="preserve"> </w:t>
      </w:r>
      <w:r>
        <w:t>confirming</w:t>
      </w:r>
      <w:r>
        <w:rPr>
          <w:spacing w:val="-1"/>
        </w:rPr>
        <w:t xml:space="preserve"> </w:t>
      </w:r>
      <w:r>
        <w:t>the</w:t>
      </w:r>
      <w:r>
        <w:rPr>
          <w:spacing w:val="-2"/>
        </w:rPr>
        <w:t xml:space="preserve"> </w:t>
      </w:r>
      <w:r>
        <w:t>success</w:t>
      </w:r>
      <w:r>
        <w:rPr>
          <w:spacing w:val="-3"/>
        </w:rPr>
        <w:t xml:space="preserve"> </w:t>
      </w:r>
      <w:r>
        <w:t>gets</w:t>
      </w:r>
      <w:r>
        <w:rPr>
          <w:spacing w:val="-3"/>
        </w:rPr>
        <w:t xml:space="preserve"> </w:t>
      </w:r>
      <w:r>
        <w:rPr>
          <w:spacing w:val="-2"/>
        </w:rPr>
        <w:t>displayed.</w:t>
      </w:r>
    </w:p>
    <w:p w14:paraId="6EDD4223" w14:textId="77777777" w:rsidR="00090B6F" w:rsidRDefault="00000000">
      <w:pPr>
        <w:spacing w:before="142"/>
        <w:ind w:left="620"/>
        <w:rPr>
          <w:b/>
          <w:sz w:val="24"/>
        </w:rPr>
      </w:pPr>
      <w:proofErr w:type="gramStart"/>
      <w:r>
        <w:rPr>
          <w:sz w:val="24"/>
        </w:rPr>
        <w:t>”</w:t>
      </w:r>
      <w:r>
        <w:rPr>
          <w:b/>
          <w:sz w:val="24"/>
        </w:rPr>
        <w:t>Congratulations</w:t>
      </w:r>
      <w:proofErr w:type="gramEnd"/>
      <w:r>
        <w:rPr>
          <w:b/>
          <w:sz w:val="24"/>
        </w:rPr>
        <w:t>:</w:t>
      </w:r>
      <w:r>
        <w:rPr>
          <w:b/>
          <w:spacing w:val="-1"/>
          <w:sz w:val="24"/>
        </w:rPr>
        <w:t xml:space="preserve"> </w:t>
      </w:r>
      <w:r>
        <w:rPr>
          <w:b/>
          <w:sz w:val="24"/>
        </w:rPr>
        <w:t>You're</w:t>
      </w:r>
      <w:r>
        <w:rPr>
          <w:b/>
          <w:spacing w:val="-3"/>
          <w:sz w:val="24"/>
        </w:rPr>
        <w:t xml:space="preserve"> </w:t>
      </w:r>
      <w:r>
        <w:rPr>
          <w:b/>
          <w:sz w:val="24"/>
        </w:rPr>
        <w:t>now</w:t>
      </w:r>
      <w:r>
        <w:rPr>
          <w:b/>
          <w:spacing w:val="-3"/>
          <w:sz w:val="24"/>
        </w:rPr>
        <w:t xml:space="preserve"> </w:t>
      </w:r>
      <w:r>
        <w:rPr>
          <w:b/>
          <w:sz w:val="24"/>
        </w:rPr>
        <w:t>ready</w:t>
      </w:r>
      <w:r>
        <w:rPr>
          <w:b/>
          <w:spacing w:val="-2"/>
          <w:sz w:val="24"/>
        </w:rPr>
        <w:t xml:space="preserve"> </w:t>
      </w:r>
      <w:r>
        <w:rPr>
          <w:b/>
          <w:sz w:val="24"/>
        </w:rPr>
        <w:t>to</w:t>
      </w:r>
      <w:r>
        <w:rPr>
          <w:b/>
          <w:spacing w:val="-2"/>
          <w:sz w:val="24"/>
        </w:rPr>
        <w:t xml:space="preserve"> </w:t>
      </w:r>
      <w:r>
        <w:rPr>
          <w:b/>
          <w:sz w:val="24"/>
        </w:rPr>
        <w:t>load</w:t>
      </w:r>
      <w:r>
        <w:rPr>
          <w:b/>
          <w:spacing w:val="-1"/>
          <w:sz w:val="24"/>
        </w:rPr>
        <w:t xml:space="preserve"> </w:t>
      </w:r>
      <w:r>
        <w:rPr>
          <w:b/>
          <w:sz w:val="24"/>
        </w:rPr>
        <w:t>sketches</w:t>
      </w:r>
      <w:r>
        <w:rPr>
          <w:b/>
          <w:spacing w:val="-5"/>
          <w:sz w:val="24"/>
        </w:rPr>
        <w:t xml:space="preserve"> </w:t>
      </w:r>
      <w:r>
        <w:rPr>
          <w:b/>
          <w:sz w:val="24"/>
        </w:rPr>
        <w:t>onto</w:t>
      </w:r>
      <w:r>
        <w:rPr>
          <w:b/>
          <w:spacing w:val="-2"/>
          <w:sz w:val="24"/>
        </w:rPr>
        <w:t xml:space="preserve"> </w:t>
      </w:r>
      <w:r>
        <w:rPr>
          <w:b/>
          <w:sz w:val="24"/>
        </w:rPr>
        <w:t>your</w:t>
      </w:r>
      <w:r>
        <w:rPr>
          <w:b/>
          <w:spacing w:val="-7"/>
          <w:sz w:val="24"/>
        </w:rPr>
        <w:t xml:space="preserve"> </w:t>
      </w:r>
      <w:r>
        <w:rPr>
          <w:b/>
          <w:sz w:val="24"/>
        </w:rPr>
        <w:t>Arduino</w:t>
      </w:r>
      <w:r>
        <w:rPr>
          <w:b/>
          <w:spacing w:val="-2"/>
          <w:sz w:val="24"/>
        </w:rPr>
        <w:t xml:space="preserve"> </w:t>
      </w:r>
      <w:r>
        <w:rPr>
          <w:b/>
          <w:sz w:val="24"/>
        </w:rPr>
        <w:t>on</w:t>
      </w:r>
      <w:r>
        <w:rPr>
          <w:b/>
          <w:spacing w:val="-2"/>
          <w:sz w:val="24"/>
        </w:rPr>
        <w:t xml:space="preserve"> </w:t>
      </w:r>
      <w:r>
        <w:rPr>
          <w:b/>
          <w:sz w:val="24"/>
        </w:rPr>
        <w:t>a</w:t>
      </w:r>
      <w:r>
        <w:rPr>
          <w:b/>
          <w:spacing w:val="-6"/>
          <w:sz w:val="24"/>
        </w:rPr>
        <w:t xml:space="preserve"> </w:t>
      </w:r>
      <w:r>
        <w:rPr>
          <w:b/>
          <w:spacing w:val="-2"/>
          <w:sz w:val="24"/>
        </w:rPr>
        <w:t>breadboard!”</w:t>
      </w:r>
    </w:p>
    <w:p w14:paraId="393F3579" w14:textId="77777777" w:rsidR="00090B6F" w:rsidRDefault="00090B6F">
      <w:pPr>
        <w:rPr>
          <w:sz w:val="24"/>
        </w:rPr>
      </w:pPr>
    </w:p>
    <w:p w14:paraId="48F32711" w14:textId="77777777" w:rsidR="00090B6F" w:rsidRDefault="00090B6F">
      <w:pPr>
        <w:rPr>
          <w:sz w:val="24"/>
        </w:rPr>
      </w:pPr>
    </w:p>
    <w:p w14:paraId="332E9549" w14:textId="77777777" w:rsidR="00090B6F" w:rsidRDefault="00090B6F">
      <w:pPr>
        <w:rPr>
          <w:sz w:val="24"/>
        </w:rPr>
      </w:pPr>
    </w:p>
    <w:p w14:paraId="1D21F0C1" w14:textId="77777777" w:rsidR="00090B6F" w:rsidRDefault="00090B6F">
      <w:pPr>
        <w:rPr>
          <w:sz w:val="24"/>
        </w:rPr>
      </w:pPr>
    </w:p>
    <w:p w14:paraId="3A1DF0C8" w14:textId="77777777" w:rsidR="00090B6F" w:rsidRDefault="00090B6F">
      <w:pPr>
        <w:rPr>
          <w:sz w:val="24"/>
        </w:rPr>
      </w:pPr>
    </w:p>
    <w:p w14:paraId="29AB0C3D" w14:textId="77777777" w:rsidR="00090B6F" w:rsidRDefault="00090B6F">
      <w:pPr>
        <w:rPr>
          <w:sz w:val="24"/>
        </w:rPr>
      </w:pPr>
    </w:p>
    <w:p w14:paraId="22014300" w14:textId="77777777" w:rsidR="00090B6F" w:rsidRDefault="00090B6F">
      <w:pPr>
        <w:rPr>
          <w:sz w:val="24"/>
        </w:rPr>
      </w:pPr>
    </w:p>
    <w:p w14:paraId="25740B60" w14:textId="77777777" w:rsidR="00090B6F" w:rsidRDefault="00000000">
      <w:pPr>
        <w:pStyle w:val="Heading1"/>
        <w:spacing w:before="68"/>
        <w:ind w:left="1127" w:right="757"/>
        <w:jc w:val="center"/>
      </w:pPr>
      <w:r>
        <w:t>CHAPTER</w:t>
      </w:r>
      <w:r>
        <w:rPr>
          <w:spacing w:val="-4"/>
        </w:rPr>
        <w:t xml:space="preserve"> </w:t>
      </w:r>
      <w:r>
        <w:t>5:</w:t>
      </w:r>
      <w:r>
        <w:rPr>
          <w:spacing w:val="-6"/>
        </w:rPr>
        <w:t xml:space="preserve"> </w:t>
      </w:r>
      <w:r>
        <w:t>PROJECT</w:t>
      </w:r>
      <w:r>
        <w:rPr>
          <w:spacing w:val="-5"/>
        </w:rPr>
        <w:t xml:space="preserve"> </w:t>
      </w:r>
      <w:r>
        <w:rPr>
          <w:spacing w:val="-2"/>
        </w:rPr>
        <w:t>DESCRIPTION</w:t>
      </w:r>
    </w:p>
    <w:p w14:paraId="6FE53A70" w14:textId="77777777" w:rsidR="00090B6F" w:rsidRDefault="00090B6F">
      <w:pPr>
        <w:pStyle w:val="BodyText"/>
        <w:spacing w:before="159"/>
        <w:rPr>
          <w:b/>
        </w:rPr>
      </w:pPr>
    </w:p>
    <w:p w14:paraId="47FFCF5A" w14:textId="77777777" w:rsidR="00090B6F" w:rsidRDefault="00000000">
      <w:pPr>
        <w:pStyle w:val="BodyText"/>
        <w:spacing w:before="1"/>
        <w:ind w:left="2061"/>
      </w:pPr>
      <w:r>
        <w:t>In</w:t>
      </w:r>
      <w:r>
        <w:rPr>
          <w:spacing w:val="39"/>
        </w:rPr>
        <w:t xml:space="preserve"> </w:t>
      </w:r>
      <w:r>
        <w:t>this</w:t>
      </w:r>
      <w:r>
        <w:rPr>
          <w:spacing w:val="44"/>
        </w:rPr>
        <w:t xml:space="preserve"> </w:t>
      </w:r>
      <w:r>
        <w:t>chapter,</w:t>
      </w:r>
      <w:r>
        <w:rPr>
          <w:spacing w:val="44"/>
        </w:rPr>
        <w:t xml:space="preserve"> </w:t>
      </w:r>
      <w:r>
        <w:t>schematic</w:t>
      </w:r>
      <w:r>
        <w:rPr>
          <w:spacing w:val="45"/>
        </w:rPr>
        <w:t xml:space="preserve"> </w:t>
      </w:r>
      <w:r>
        <w:t>diagram</w:t>
      </w:r>
      <w:r>
        <w:rPr>
          <w:spacing w:val="38"/>
        </w:rPr>
        <w:t xml:space="preserve"> </w:t>
      </w:r>
      <w:r>
        <w:t>and</w:t>
      </w:r>
      <w:r>
        <w:rPr>
          <w:spacing w:val="50"/>
        </w:rPr>
        <w:t xml:space="preserve"> </w:t>
      </w:r>
      <w:r>
        <w:t>interfacing</w:t>
      </w:r>
      <w:r>
        <w:rPr>
          <w:spacing w:val="46"/>
        </w:rPr>
        <w:t xml:space="preserve"> </w:t>
      </w:r>
      <w:r>
        <w:t>of</w:t>
      </w:r>
      <w:r>
        <w:rPr>
          <w:spacing w:val="39"/>
        </w:rPr>
        <w:t xml:space="preserve"> </w:t>
      </w:r>
      <w:proofErr w:type="spellStart"/>
      <w:r>
        <w:t>arduino</w:t>
      </w:r>
      <w:proofErr w:type="spellEnd"/>
      <w:r>
        <w:rPr>
          <w:spacing w:val="50"/>
        </w:rPr>
        <w:t xml:space="preserve"> </w:t>
      </w:r>
      <w:r>
        <w:t>with</w:t>
      </w:r>
      <w:r>
        <w:rPr>
          <w:spacing w:val="41"/>
        </w:rPr>
        <w:t xml:space="preserve"> </w:t>
      </w:r>
      <w:r>
        <w:t>each</w:t>
      </w:r>
      <w:r>
        <w:rPr>
          <w:spacing w:val="46"/>
        </w:rPr>
        <w:t xml:space="preserve"> </w:t>
      </w:r>
      <w:r>
        <w:t>module</w:t>
      </w:r>
      <w:r>
        <w:rPr>
          <w:spacing w:val="51"/>
        </w:rPr>
        <w:t xml:space="preserve"> </w:t>
      </w:r>
      <w:r>
        <w:rPr>
          <w:spacing w:val="-5"/>
        </w:rPr>
        <w:t>is</w:t>
      </w:r>
    </w:p>
    <w:p w14:paraId="3BC2827E" w14:textId="77777777" w:rsidR="00090B6F" w:rsidRDefault="00000000">
      <w:pPr>
        <w:pStyle w:val="BodyText"/>
        <w:spacing w:before="141"/>
        <w:ind w:left="620"/>
        <w:rPr>
          <w:b/>
        </w:rPr>
      </w:pPr>
      <w:r>
        <w:rPr>
          <w:spacing w:val="-2"/>
        </w:rPr>
        <w:t>considered</w:t>
      </w:r>
      <w:r>
        <w:rPr>
          <w:b/>
          <w:spacing w:val="-2"/>
        </w:rPr>
        <w:t>.</w:t>
      </w:r>
    </w:p>
    <w:p w14:paraId="3014EA99" w14:textId="77777777" w:rsidR="00090B6F" w:rsidRDefault="00090B6F">
      <w:pPr>
        <w:rPr>
          <w:sz w:val="24"/>
        </w:rPr>
        <w:sectPr w:rsidR="00090B6F">
          <w:pgSz w:w="12240" w:h="15840"/>
          <w:pgMar w:top="880" w:right="340" w:bottom="1200" w:left="820" w:header="0" w:footer="950" w:gutter="0"/>
          <w:cols w:space="720"/>
        </w:sectPr>
      </w:pPr>
    </w:p>
    <w:p w14:paraId="2D78CCB8" w14:textId="77777777" w:rsidR="00090B6F" w:rsidRDefault="00090B6F">
      <w:pPr>
        <w:pStyle w:val="BodyText"/>
        <w:rPr>
          <w:b/>
          <w:sz w:val="20"/>
        </w:rPr>
      </w:pPr>
    </w:p>
    <w:p w14:paraId="0E528038" w14:textId="77777777" w:rsidR="00090B6F" w:rsidRDefault="00000000">
      <w:pPr>
        <w:pStyle w:val="BodyText"/>
        <w:spacing w:before="9"/>
        <w:rPr>
          <w:b/>
          <w:sz w:val="20"/>
        </w:rPr>
      </w:pPr>
      <w:r>
        <w:rPr>
          <w:noProof/>
        </w:rPr>
        <w:drawing>
          <wp:anchor distT="0" distB="0" distL="0" distR="0" simplePos="0" relativeHeight="251665408" behindDoc="1" locked="0" layoutInCell="1" allowOverlap="1" wp14:anchorId="1FC41002" wp14:editId="3FA6E6D5">
            <wp:simplePos x="0" y="0"/>
            <wp:positionH relativeFrom="page">
              <wp:posOffset>950595</wp:posOffset>
            </wp:positionH>
            <wp:positionV relativeFrom="paragraph">
              <wp:posOffset>167005</wp:posOffset>
            </wp:positionV>
            <wp:extent cx="6121400" cy="495808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1" cstate="print"/>
                    <a:stretch>
                      <a:fillRect/>
                    </a:stretch>
                  </pic:blipFill>
                  <pic:spPr>
                    <a:xfrm>
                      <a:off x="0" y="0"/>
                      <a:ext cx="6121143" cy="4957953"/>
                    </a:xfrm>
                    <a:prstGeom prst="rect">
                      <a:avLst/>
                    </a:prstGeom>
                  </pic:spPr>
                </pic:pic>
              </a:graphicData>
            </a:graphic>
          </wp:anchor>
        </w:drawing>
      </w:r>
    </w:p>
    <w:p w14:paraId="0E0DA1DD" w14:textId="77777777" w:rsidR="00090B6F" w:rsidRDefault="00090B6F">
      <w:pPr>
        <w:pStyle w:val="BodyText"/>
        <w:spacing w:before="164"/>
        <w:rPr>
          <w:b/>
        </w:rPr>
      </w:pPr>
    </w:p>
    <w:p w14:paraId="3C0753A2" w14:textId="77777777" w:rsidR="00090B6F" w:rsidRDefault="00000000">
      <w:pPr>
        <w:pStyle w:val="BodyText"/>
        <w:spacing w:line="360" w:lineRule="auto"/>
        <w:ind w:left="620" w:right="655" w:firstLine="720"/>
      </w:pPr>
      <w:r>
        <w:t xml:space="preserve">The above schematic diagram of </w:t>
      </w:r>
      <w:r>
        <w:rPr>
          <w:b/>
        </w:rPr>
        <w:t xml:space="preserve">Smart Gloves for Dumb and Deaf </w:t>
      </w:r>
      <w:r>
        <w:t>explains the interfacing section of each component with micro controller and flex sensor, voice module.</w:t>
      </w:r>
    </w:p>
    <w:p w14:paraId="0020381C" w14:textId="77777777" w:rsidR="00090B6F" w:rsidRDefault="00090B6F">
      <w:pPr>
        <w:pStyle w:val="BodyText"/>
      </w:pPr>
    </w:p>
    <w:p w14:paraId="6F153DDF" w14:textId="77777777" w:rsidR="00090B6F" w:rsidRDefault="00090B6F">
      <w:pPr>
        <w:pStyle w:val="BodyText"/>
        <w:spacing w:before="209"/>
      </w:pPr>
    </w:p>
    <w:p w14:paraId="1CF37A98" w14:textId="77777777" w:rsidR="00090B6F" w:rsidRDefault="00000000">
      <w:pPr>
        <w:pStyle w:val="Heading1"/>
        <w:ind w:left="1677"/>
      </w:pPr>
      <w:r>
        <w:t>CHAPTER</w:t>
      </w:r>
      <w:r>
        <w:rPr>
          <w:spacing w:val="-12"/>
        </w:rPr>
        <w:t xml:space="preserve"> </w:t>
      </w:r>
      <w:r>
        <w:t>6:</w:t>
      </w:r>
      <w:r>
        <w:rPr>
          <w:spacing w:val="-8"/>
        </w:rPr>
        <w:t xml:space="preserve"> </w:t>
      </w:r>
      <w:r>
        <w:t>ADVANTAGES</w:t>
      </w:r>
      <w:r>
        <w:rPr>
          <w:spacing w:val="-4"/>
        </w:rPr>
        <w:t xml:space="preserve"> </w:t>
      </w:r>
      <w:r>
        <w:t>AND</w:t>
      </w:r>
      <w:r>
        <w:rPr>
          <w:spacing w:val="-7"/>
        </w:rPr>
        <w:t xml:space="preserve"> </w:t>
      </w:r>
      <w:r>
        <w:rPr>
          <w:spacing w:val="-2"/>
        </w:rPr>
        <w:t>DISADVANTAGES</w:t>
      </w:r>
    </w:p>
    <w:p w14:paraId="43B2CE58" w14:textId="77777777" w:rsidR="00090B6F" w:rsidRDefault="00090B6F"/>
    <w:p w14:paraId="3DA2D77E" w14:textId="77777777" w:rsidR="00090B6F" w:rsidRDefault="00000000">
      <w:pPr>
        <w:pStyle w:val="Heading3"/>
        <w:spacing w:before="154"/>
      </w:pPr>
      <w:r>
        <w:rPr>
          <w:spacing w:val="-2"/>
        </w:rPr>
        <w:t>Advantages:</w:t>
      </w:r>
    </w:p>
    <w:p w14:paraId="2B31C83A" w14:textId="77777777" w:rsidR="00090B6F" w:rsidRDefault="00090B6F">
      <w:pPr>
        <w:pStyle w:val="BodyText"/>
        <w:spacing w:before="58"/>
        <w:rPr>
          <w:b/>
        </w:rPr>
      </w:pPr>
    </w:p>
    <w:p w14:paraId="2FDB2F8A" w14:textId="77777777" w:rsidR="00090B6F" w:rsidRDefault="00000000">
      <w:pPr>
        <w:pStyle w:val="ListParagraph"/>
        <w:numPr>
          <w:ilvl w:val="0"/>
          <w:numId w:val="31"/>
        </w:numPr>
        <w:tabs>
          <w:tab w:val="left" w:pos="1340"/>
        </w:tabs>
        <w:spacing w:before="1"/>
        <w:ind w:left="1340" w:hanging="360"/>
        <w:rPr>
          <w:sz w:val="24"/>
        </w:rPr>
      </w:pPr>
      <w:r>
        <w:rPr>
          <w:sz w:val="24"/>
        </w:rPr>
        <w:t>It</w:t>
      </w:r>
      <w:r>
        <w:rPr>
          <w:spacing w:val="-4"/>
          <w:sz w:val="24"/>
        </w:rPr>
        <w:t xml:space="preserve"> </w:t>
      </w:r>
      <w:r>
        <w:rPr>
          <w:sz w:val="24"/>
        </w:rPr>
        <w:t>requires</w:t>
      </w:r>
      <w:r>
        <w:rPr>
          <w:spacing w:val="-1"/>
          <w:sz w:val="24"/>
        </w:rPr>
        <w:t xml:space="preserve"> </w:t>
      </w:r>
      <w:r>
        <w:rPr>
          <w:sz w:val="24"/>
        </w:rPr>
        <w:t>fewer</w:t>
      </w:r>
      <w:r>
        <w:rPr>
          <w:spacing w:val="-2"/>
          <w:sz w:val="24"/>
        </w:rPr>
        <w:t xml:space="preserve"> </w:t>
      </w:r>
      <w:r>
        <w:rPr>
          <w:sz w:val="24"/>
        </w:rPr>
        <w:t>components</w:t>
      </w:r>
      <w:r>
        <w:rPr>
          <w:spacing w:val="-5"/>
          <w:sz w:val="24"/>
        </w:rPr>
        <w:t xml:space="preserve"> </w:t>
      </w:r>
      <w:r>
        <w:rPr>
          <w:sz w:val="24"/>
        </w:rPr>
        <w:t>so its</w:t>
      </w:r>
      <w:r>
        <w:rPr>
          <w:spacing w:val="-5"/>
          <w:sz w:val="24"/>
        </w:rPr>
        <w:t xml:space="preserve"> </w:t>
      </w:r>
      <w:r>
        <w:rPr>
          <w:sz w:val="24"/>
        </w:rPr>
        <w:t>cost</w:t>
      </w:r>
      <w:r>
        <w:rPr>
          <w:spacing w:val="2"/>
          <w:sz w:val="24"/>
        </w:rPr>
        <w:t xml:space="preserve"> </w:t>
      </w:r>
      <w:r>
        <w:rPr>
          <w:sz w:val="24"/>
        </w:rPr>
        <w:t>is</w:t>
      </w:r>
      <w:r>
        <w:rPr>
          <w:spacing w:val="-1"/>
          <w:sz w:val="24"/>
        </w:rPr>
        <w:t xml:space="preserve"> </w:t>
      </w:r>
      <w:r>
        <w:rPr>
          <w:spacing w:val="-4"/>
          <w:sz w:val="24"/>
        </w:rPr>
        <w:t>low.</w:t>
      </w:r>
    </w:p>
    <w:p w14:paraId="06BB8C24" w14:textId="77777777" w:rsidR="00090B6F" w:rsidRDefault="00000000">
      <w:pPr>
        <w:pStyle w:val="ListParagraph"/>
        <w:numPr>
          <w:ilvl w:val="0"/>
          <w:numId w:val="31"/>
        </w:numPr>
        <w:tabs>
          <w:tab w:val="left" w:pos="1340"/>
        </w:tabs>
        <w:spacing w:before="137"/>
        <w:ind w:left="1340" w:hanging="360"/>
        <w:rPr>
          <w:sz w:val="24"/>
        </w:rPr>
      </w:pPr>
      <w:r>
        <w:rPr>
          <w:sz w:val="24"/>
        </w:rPr>
        <w:t>Small</w:t>
      </w:r>
      <w:r>
        <w:rPr>
          <w:spacing w:val="-7"/>
          <w:sz w:val="24"/>
        </w:rPr>
        <w:t xml:space="preserve"> </w:t>
      </w:r>
      <w:r>
        <w:rPr>
          <w:sz w:val="24"/>
        </w:rPr>
        <w:t>in</w:t>
      </w:r>
      <w:r>
        <w:rPr>
          <w:spacing w:val="-1"/>
          <w:sz w:val="24"/>
        </w:rPr>
        <w:t xml:space="preserve"> </w:t>
      </w:r>
      <w:r>
        <w:rPr>
          <w:sz w:val="24"/>
        </w:rPr>
        <w:t>size:</w:t>
      </w:r>
      <w:r>
        <w:rPr>
          <w:spacing w:val="-1"/>
          <w:sz w:val="24"/>
        </w:rPr>
        <w:t xml:space="preserve"> </w:t>
      </w:r>
      <w:r>
        <w:rPr>
          <w:sz w:val="24"/>
        </w:rPr>
        <w:t>Due</w:t>
      </w:r>
      <w:r>
        <w:rPr>
          <w:spacing w:val="-3"/>
          <w:sz w:val="24"/>
        </w:rPr>
        <w:t xml:space="preserve"> </w:t>
      </w:r>
      <w:r>
        <w:rPr>
          <w:sz w:val="24"/>
        </w:rPr>
        <w:t>to</w:t>
      </w:r>
      <w:r>
        <w:rPr>
          <w:spacing w:val="4"/>
          <w:sz w:val="24"/>
        </w:rPr>
        <w:t xml:space="preserve"> </w:t>
      </w:r>
      <w:r>
        <w:rPr>
          <w:sz w:val="24"/>
        </w:rPr>
        <w:t>small</w:t>
      </w:r>
      <w:r>
        <w:rPr>
          <w:spacing w:val="-4"/>
          <w:sz w:val="24"/>
        </w:rPr>
        <w:t xml:space="preserve"> </w:t>
      </w:r>
      <w:r>
        <w:rPr>
          <w:sz w:val="24"/>
        </w:rPr>
        <w:t>size</w:t>
      </w:r>
      <w:r>
        <w:rPr>
          <w:spacing w:val="-2"/>
          <w:sz w:val="24"/>
        </w:rPr>
        <w:t xml:space="preserve"> </w:t>
      </w:r>
      <w:r>
        <w:rPr>
          <w:sz w:val="24"/>
        </w:rPr>
        <w:t>we</w:t>
      </w:r>
      <w:r>
        <w:rPr>
          <w:spacing w:val="-3"/>
          <w:sz w:val="24"/>
        </w:rPr>
        <w:t xml:space="preserve"> </w:t>
      </w:r>
      <w:r>
        <w:rPr>
          <w:sz w:val="24"/>
        </w:rPr>
        <w:t>can</w:t>
      </w:r>
      <w:r>
        <w:rPr>
          <w:spacing w:val="-6"/>
          <w:sz w:val="24"/>
        </w:rPr>
        <w:t xml:space="preserve"> </w:t>
      </w:r>
      <w:r>
        <w:rPr>
          <w:sz w:val="24"/>
        </w:rPr>
        <w:t>place</w:t>
      </w:r>
      <w:r>
        <w:rPr>
          <w:spacing w:val="3"/>
          <w:sz w:val="24"/>
        </w:rPr>
        <w:t xml:space="preserve"> </w:t>
      </w:r>
      <w:r>
        <w:rPr>
          <w:sz w:val="24"/>
        </w:rPr>
        <w:t>its</w:t>
      </w:r>
      <w:r>
        <w:rPr>
          <w:spacing w:val="-2"/>
          <w:sz w:val="24"/>
        </w:rPr>
        <w:t xml:space="preserve"> </w:t>
      </w:r>
      <w:r>
        <w:rPr>
          <w:sz w:val="24"/>
        </w:rPr>
        <w:t>hardware</w:t>
      </w:r>
      <w:r>
        <w:rPr>
          <w:spacing w:val="-7"/>
          <w:sz w:val="24"/>
        </w:rPr>
        <w:t xml:space="preserve"> </w:t>
      </w:r>
      <w:r>
        <w:rPr>
          <w:sz w:val="24"/>
        </w:rPr>
        <w:t>on</w:t>
      </w:r>
      <w:r>
        <w:rPr>
          <w:spacing w:val="-6"/>
          <w:sz w:val="24"/>
        </w:rPr>
        <w:t xml:space="preserve"> </w:t>
      </w:r>
      <w:r>
        <w:rPr>
          <w:sz w:val="24"/>
        </w:rPr>
        <w:t xml:space="preserve">our hand </w:t>
      </w:r>
      <w:r>
        <w:rPr>
          <w:spacing w:val="-2"/>
          <w:sz w:val="24"/>
        </w:rPr>
        <w:t>easily.</w:t>
      </w:r>
    </w:p>
    <w:p w14:paraId="63FBEDBC" w14:textId="77777777" w:rsidR="00090B6F" w:rsidRDefault="00000000">
      <w:pPr>
        <w:pStyle w:val="ListParagraph"/>
        <w:numPr>
          <w:ilvl w:val="0"/>
          <w:numId w:val="31"/>
        </w:numPr>
        <w:tabs>
          <w:tab w:val="left" w:pos="1340"/>
        </w:tabs>
        <w:spacing w:before="136"/>
        <w:ind w:left="1340" w:hanging="360"/>
        <w:rPr>
          <w:sz w:val="24"/>
        </w:rPr>
      </w:pPr>
      <w:r>
        <w:rPr>
          <w:sz w:val="24"/>
        </w:rPr>
        <w:t>Light</w:t>
      </w:r>
      <w:r>
        <w:rPr>
          <w:spacing w:val="-5"/>
          <w:sz w:val="24"/>
        </w:rPr>
        <w:t xml:space="preserve"> </w:t>
      </w:r>
      <w:r>
        <w:rPr>
          <w:spacing w:val="-2"/>
          <w:sz w:val="24"/>
        </w:rPr>
        <w:t>weight.</w:t>
      </w:r>
    </w:p>
    <w:p w14:paraId="52DC2907" w14:textId="77777777" w:rsidR="00090B6F" w:rsidRDefault="00000000">
      <w:pPr>
        <w:pStyle w:val="ListParagraph"/>
        <w:numPr>
          <w:ilvl w:val="0"/>
          <w:numId w:val="31"/>
        </w:numPr>
        <w:tabs>
          <w:tab w:val="left" w:pos="1340"/>
        </w:tabs>
        <w:spacing w:before="142"/>
        <w:ind w:left="1340" w:hanging="360"/>
        <w:rPr>
          <w:sz w:val="24"/>
        </w:rPr>
      </w:pPr>
      <w:r>
        <w:rPr>
          <w:sz w:val="24"/>
        </w:rPr>
        <w:t>Flexible</w:t>
      </w:r>
      <w:r>
        <w:rPr>
          <w:spacing w:val="-3"/>
          <w:sz w:val="24"/>
        </w:rPr>
        <w:t xml:space="preserve"> </w:t>
      </w:r>
      <w:r>
        <w:rPr>
          <w:sz w:val="24"/>
        </w:rPr>
        <w:t>to</w:t>
      </w:r>
      <w:r>
        <w:rPr>
          <w:spacing w:val="4"/>
          <w:sz w:val="24"/>
        </w:rPr>
        <w:t xml:space="preserve"> </w:t>
      </w:r>
      <w:r>
        <w:rPr>
          <w:spacing w:val="-2"/>
          <w:sz w:val="24"/>
        </w:rPr>
        <w:t>users.</w:t>
      </w:r>
    </w:p>
    <w:p w14:paraId="631EC250" w14:textId="77777777" w:rsidR="00090B6F" w:rsidRDefault="00090B6F">
      <w:pPr>
        <w:sectPr w:rsidR="00090B6F">
          <w:pgSz w:w="12240" w:h="15840"/>
          <w:pgMar w:top="880" w:right="340" w:bottom="1200" w:left="820" w:header="0" w:footer="950" w:gutter="0"/>
          <w:cols w:space="720"/>
        </w:sectPr>
      </w:pPr>
    </w:p>
    <w:p w14:paraId="2E116FEC" w14:textId="77777777" w:rsidR="00090B6F" w:rsidRDefault="00000000">
      <w:pPr>
        <w:pStyle w:val="ListParagraph"/>
        <w:numPr>
          <w:ilvl w:val="0"/>
          <w:numId w:val="31"/>
        </w:numPr>
        <w:tabs>
          <w:tab w:val="left" w:pos="1340"/>
        </w:tabs>
        <w:spacing w:before="137"/>
        <w:ind w:left="1340" w:hanging="360"/>
        <w:rPr>
          <w:sz w:val="24"/>
        </w:rPr>
      </w:pPr>
      <w:r>
        <w:rPr>
          <w:sz w:val="24"/>
        </w:rPr>
        <w:t>Easy</w:t>
      </w:r>
      <w:r>
        <w:rPr>
          <w:spacing w:val="-9"/>
          <w:sz w:val="24"/>
        </w:rPr>
        <w:t xml:space="preserve"> </w:t>
      </w:r>
      <w:r>
        <w:rPr>
          <w:sz w:val="24"/>
        </w:rPr>
        <w:t>to</w:t>
      </w:r>
      <w:r>
        <w:rPr>
          <w:spacing w:val="-5"/>
          <w:sz w:val="24"/>
        </w:rPr>
        <w:t xml:space="preserve"> </w:t>
      </w:r>
      <w:r>
        <w:rPr>
          <w:sz w:val="24"/>
        </w:rPr>
        <w:t>operate:</w:t>
      </w:r>
      <w:r>
        <w:rPr>
          <w:spacing w:val="1"/>
          <w:sz w:val="24"/>
        </w:rPr>
        <w:t xml:space="preserve"> </w:t>
      </w:r>
      <w:r>
        <w:rPr>
          <w:sz w:val="24"/>
        </w:rPr>
        <w:t>Anyone can</w:t>
      </w:r>
      <w:r>
        <w:rPr>
          <w:spacing w:val="-4"/>
          <w:sz w:val="24"/>
        </w:rPr>
        <w:t xml:space="preserve"> </w:t>
      </w:r>
      <w:r>
        <w:rPr>
          <w:sz w:val="24"/>
        </w:rPr>
        <w:t>operate it</w:t>
      </w:r>
      <w:r>
        <w:rPr>
          <w:spacing w:val="6"/>
          <w:sz w:val="24"/>
        </w:rPr>
        <w:t xml:space="preserve"> </w:t>
      </w:r>
      <w:r>
        <w:rPr>
          <w:spacing w:val="-2"/>
          <w:sz w:val="24"/>
        </w:rPr>
        <w:t>easily.</w:t>
      </w:r>
    </w:p>
    <w:p w14:paraId="6DFF8A0C" w14:textId="77777777" w:rsidR="00090B6F" w:rsidRDefault="00000000">
      <w:pPr>
        <w:pStyle w:val="ListParagraph"/>
        <w:numPr>
          <w:ilvl w:val="0"/>
          <w:numId w:val="31"/>
        </w:numPr>
        <w:tabs>
          <w:tab w:val="left" w:pos="1340"/>
        </w:tabs>
        <w:spacing w:before="137"/>
        <w:ind w:left="1340" w:hanging="360"/>
        <w:rPr>
          <w:sz w:val="24"/>
        </w:rPr>
      </w:pPr>
      <w:r>
        <w:rPr>
          <w:sz w:val="24"/>
        </w:rPr>
        <w:t>Real</w:t>
      </w:r>
      <w:r>
        <w:rPr>
          <w:spacing w:val="-8"/>
          <w:sz w:val="24"/>
        </w:rPr>
        <w:t xml:space="preserve"> </w:t>
      </w:r>
      <w:r>
        <w:rPr>
          <w:sz w:val="24"/>
        </w:rPr>
        <w:t>time</w:t>
      </w:r>
      <w:r>
        <w:rPr>
          <w:spacing w:val="1"/>
          <w:sz w:val="24"/>
        </w:rPr>
        <w:t xml:space="preserve"> </w:t>
      </w:r>
      <w:r>
        <w:rPr>
          <w:spacing w:val="-2"/>
          <w:sz w:val="24"/>
        </w:rPr>
        <w:t>translation.</w:t>
      </w:r>
    </w:p>
    <w:p w14:paraId="7F5FDBFA" w14:textId="77777777" w:rsidR="00090B6F" w:rsidRDefault="00000000">
      <w:pPr>
        <w:pStyle w:val="ListParagraph"/>
        <w:numPr>
          <w:ilvl w:val="0"/>
          <w:numId w:val="31"/>
        </w:numPr>
        <w:tabs>
          <w:tab w:val="left" w:pos="1340"/>
        </w:tabs>
        <w:spacing w:before="137"/>
        <w:ind w:left="1340" w:hanging="360"/>
        <w:rPr>
          <w:sz w:val="24"/>
        </w:rPr>
      </w:pPr>
      <w:r>
        <w:rPr>
          <w:sz w:val="24"/>
        </w:rPr>
        <w:t>Low power</w:t>
      </w:r>
      <w:r>
        <w:rPr>
          <w:spacing w:val="2"/>
          <w:sz w:val="24"/>
        </w:rPr>
        <w:t xml:space="preserve"> </w:t>
      </w:r>
      <w:r>
        <w:rPr>
          <w:spacing w:val="-2"/>
          <w:sz w:val="24"/>
        </w:rPr>
        <w:t>consumption.</w:t>
      </w:r>
    </w:p>
    <w:p w14:paraId="1B86FC22" w14:textId="77777777" w:rsidR="00090B6F" w:rsidRDefault="00090B6F">
      <w:pPr>
        <w:pStyle w:val="BodyText"/>
      </w:pPr>
    </w:p>
    <w:p w14:paraId="24837700" w14:textId="77777777" w:rsidR="00090B6F" w:rsidRDefault="00090B6F">
      <w:pPr>
        <w:pStyle w:val="BodyText"/>
        <w:spacing w:before="8"/>
      </w:pPr>
    </w:p>
    <w:p w14:paraId="6278FBE3" w14:textId="77777777" w:rsidR="00090B6F" w:rsidRDefault="00000000">
      <w:pPr>
        <w:pStyle w:val="Heading3"/>
      </w:pPr>
      <w:r>
        <w:rPr>
          <w:spacing w:val="-2"/>
        </w:rPr>
        <w:t>Disadvantages:</w:t>
      </w:r>
    </w:p>
    <w:p w14:paraId="566418D7" w14:textId="77777777" w:rsidR="00090B6F" w:rsidRDefault="00090B6F">
      <w:pPr>
        <w:pStyle w:val="BodyText"/>
        <w:spacing w:before="57"/>
        <w:rPr>
          <w:b/>
        </w:rPr>
      </w:pPr>
    </w:p>
    <w:p w14:paraId="5919E717" w14:textId="77777777" w:rsidR="00090B6F" w:rsidRDefault="00000000">
      <w:pPr>
        <w:pStyle w:val="ListParagraph"/>
        <w:numPr>
          <w:ilvl w:val="0"/>
          <w:numId w:val="32"/>
        </w:numPr>
        <w:tabs>
          <w:tab w:val="left" w:pos="1340"/>
        </w:tabs>
        <w:ind w:left="1340" w:hanging="360"/>
        <w:rPr>
          <w:sz w:val="24"/>
        </w:rPr>
      </w:pPr>
      <w:r>
        <w:rPr>
          <w:sz w:val="24"/>
        </w:rPr>
        <w:t>Limited</w:t>
      </w:r>
      <w:r>
        <w:rPr>
          <w:spacing w:val="-7"/>
          <w:sz w:val="24"/>
        </w:rPr>
        <w:t xml:space="preserve"> </w:t>
      </w:r>
      <w:r>
        <w:rPr>
          <w:spacing w:val="-2"/>
          <w:sz w:val="24"/>
        </w:rPr>
        <w:t>distance.</w:t>
      </w:r>
    </w:p>
    <w:p w14:paraId="51C34847" w14:textId="77777777" w:rsidR="00090B6F" w:rsidRDefault="00090B6F">
      <w:pPr>
        <w:pStyle w:val="BodyText"/>
      </w:pPr>
    </w:p>
    <w:p w14:paraId="4BB8AD59" w14:textId="77777777" w:rsidR="00090B6F" w:rsidRDefault="00090B6F">
      <w:pPr>
        <w:pStyle w:val="BodyText"/>
        <w:spacing w:before="205"/>
      </w:pPr>
    </w:p>
    <w:p w14:paraId="06DF1C35" w14:textId="77777777" w:rsidR="00090B6F" w:rsidRDefault="00000000">
      <w:pPr>
        <w:pStyle w:val="Heading3"/>
      </w:pPr>
      <w:r>
        <w:rPr>
          <w:spacing w:val="-2"/>
        </w:rPr>
        <w:t>Applications:</w:t>
      </w:r>
    </w:p>
    <w:p w14:paraId="3849CDCF" w14:textId="77777777" w:rsidR="00090B6F" w:rsidRDefault="00090B6F">
      <w:pPr>
        <w:pStyle w:val="BodyText"/>
        <w:spacing w:before="56"/>
        <w:rPr>
          <w:b/>
        </w:rPr>
      </w:pPr>
    </w:p>
    <w:p w14:paraId="02694CA7" w14:textId="77777777" w:rsidR="00090B6F" w:rsidRDefault="00000000">
      <w:pPr>
        <w:pStyle w:val="ListParagraph"/>
        <w:numPr>
          <w:ilvl w:val="1"/>
          <w:numId w:val="32"/>
        </w:numPr>
        <w:tabs>
          <w:tab w:val="left" w:pos="1340"/>
        </w:tabs>
        <w:ind w:left="1340" w:hanging="360"/>
        <w:rPr>
          <w:sz w:val="24"/>
        </w:rPr>
      </w:pPr>
      <w:r>
        <w:rPr>
          <w:sz w:val="24"/>
        </w:rPr>
        <w:t>It</w:t>
      </w:r>
      <w:r>
        <w:rPr>
          <w:spacing w:val="-2"/>
          <w:sz w:val="24"/>
        </w:rPr>
        <w:t xml:space="preserve"> </w:t>
      </w:r>
      <w:r>
        <w:rPr>
          <w:sz w:val="24"/>
        </w:rPr>
        <w:t>is</w:t>
      </w:r>
      <w:r>
        <w:rPr>
          <w:spacing w:val="-4"/>
          <w:sz w:val="24"/>
        </w:rPr>
        <w:t xml:space="preserve"> </w:t>
      </w:r>
      <w:r>
        <w:rPr>
          <w:sz w:val="24"/>
        </w:rPr>
        <w:t>used</w:t>
      </w:r>
      <w:r>
        <w:rPr>
          <w:spacing w:val="1"/>
          <w:sz w:val="24"/>
        </w:rPr>
        <w:t xml:space="preserve"> </w:t>
      </w:r>
      <w:r>
        <w:rPr>
          <w:sz w:val="24"/>
        </w:rPr>
        <w:t>for</w:t>
      </w:r>
      <w:r>
        <w:rPr>
          <w:spacing w:val="-1"/>
          <w:sz w:val="24"/>
        </w:rPr>
        <w:t xml:space="preserve"> </w:t>
      </w:r>
      <w:r>
        <w:rPr>
          <w:sz w:val="24"/>
        </w:rPr>
        <w:t>dumb</w:t>
      </w:r>
      <w:r>
        <w:rPr>
          <w:spacing w:val="-6"/>
          <w:sz w:val="24"/>
        </w:rPr>
        <w:t xml:space="preserve"> </w:t>
      </w:r>
      <w:r>
        <w:rPr>
          <w:sz w:val="24"/>
        </w:rPr>
        <w:t>people</w:t>
      </w:r>
      <w:r>
        <w:rPr>
          <w:spacing w:val="2"/>
          <w:sz w:val="24"/>
        </w:rPr>
        <w:t xml:space="preserve"> </w:t>
      </w:r>
      <w:r>
        <w:rPr>
          <w:spacing w:val="-2"/>
          <w:sz w:val="24"/>
        </w:rPr>
        <w:t>mainly.</w:t>
      </w:r>
    </w:p>
    <w:p w14:paraId="1CAE5CF7" w14:textId="77777777" w:rsidR="00090B6F" w:rsidRDefault="00090B6F">
      <w:pPr>
        <w:pStyle w:val="BodyText"/>
        <w:spacing w:before="62"/>
      </w:pPr>
    </w:p>
    <w:p w14:paraId="68312F58" w14:textId="77777777" w:rsidR="00090B6F" w:rsidRDefault="00000000">
      <w:pPr>
        <w:pStyle w:val="ListParagraph"/>
        <w:numPr>
          <w:ilvl w:val="1"/>
          <w:numId w:val="32"/>
        </w:numPr>
        <w:tabs>
          <w:tab w:val="left" w:pos="1340"/>
        </w:tabs>
        <w:ind w:left="1340" w:hanging="360"/>
        <w:rPr>
          <w:sz w:val="24"/>
        </w:rPr>
      </w:pPr>
      <w:r>
        <w:rPr>
          <w:sz w:val="24"/>
        </w:rPr>
        <w:t>Automatically</w:t>
      </w:r>
      <w:r>
        <w:rPr>
          <w:spacing w:val="-9"/>
          <w:sz w:val="24"/>
        </w:rPr>
        <w:t xml:space="preserve"> </w:t>
      </w:r>
      <w:r>
        <w:rPr>
          <w:sz w:val="24"/>
        </w:rPr>
        <w:t>turn</w:t>
      </w:r>
      <w:r>
        <w:rPr>
          <w:spacing w:val="-3"/>
          <w:sz w:val="24"/>
        </w:rPr>
        <w:t xml:space="preserve"> </w:t>
      </w:r>
      <w:r>
        <w:rPr>
          <w:sz w:val="24"/>
        </w:rPr>
        <w:t>off</w:t>
      </w:r>
      <w:r>
        <w:rPr>
          <w:spacing w:val="-6"/>
          <w:sz w:val="24"/>
        </w:rPr>
        <w:t xml:space="preserve"> </w:t>
      </w:r>
      <w:r>
        <w:rPr>
          <w:sz w:val="24"/>
        </w:rPr>
        <w:t>the</w:t>
      </w:r>
      <w:r>
        <w:rPr>
          <w:spacing w:val="1"/>
          <w:sz w:val="24"/>
        </w:rPr>
        <w:t xml:space="preserve"> </w:t>
      </w:r>
      <w:r>
        <w:rPr>
          <w:sz w:val="24"/>
        </w:rPr>
        <w:t>devices by</w:t>
      </w:r>
      <w:r>
        <w:rPr>
          <w:spacing w:val="-3"/>
          <w:sz w:val="24"/>
        </w:rPr>
        <w:t xml:space="preserve"> </w:t>
      </w:r>
      <w:r>
        <w:rPr>
          <w:spacing w:val="-2"/>
          <w:sz w:val="24"/>
        </w:rPr>
        <w:t>gestures.</w:t>
      </w:r>
    </w:p>
    <w:p w14:paraId="41F23BFA" w14:textId="77777777" w:rsidR="00090B6F" w:rsidRDefault="00090B6F">
      <w:pPr>
        <w:pStyle w:val="BodyText"/>
      </w:pPr>
    </w:p>
    <w:p w14:paraId="04F3CD13" w14:textId="77777777" w:rsidR="00090B6F" w:rsidRDefault="00090B6F">
      <w:pPr>
        <w:pStyle w:val="BodyText"/>
      </w:pPr>
    </w:p>
    <w:p w14:paraId="180F10EB" w14:textId="77777777" w:rsidR="00090B6F" w:rsidRDefault="00090B6F">
      <w:pPr>
        <w:pStyle w:val="BodyText"/>
        <w:spacing w:before="106"/>
      </w:pPr>
    </w:p>
    <w:p w14:paraId="1508D7FF" w14:textId="77777777" w:rsidR="00090B6F" w:rsidRDefault="00000000">
      <w:pPr>
        <w:pStyle w:val="Heading1"/>
        <w:ind w:left="5"/>
        <w:jc w:val="center"/>
      </w:pPr>
      <w:r>
        <w:t>CHAPTER</w:t>
      </w:r>
      <w:r>
        <w:rPr>
          <w:spacing w:val="-3"/>
        </w:rPr>
        <w:t xml:space="preserve"> </w:t>
      </w:r>
      <w:r>
        <w:t>7:</w:t>
      </w:r>
      <w:r>
        <w:rPr>
          <w:spacing w:val="-6"/>
        </w:rPr>
        <w:t xml:space="preserve"> </w:t>
      </w:r>
      <w:r>
        <w:rPr>
          <w:spacing w:val="-2"/>
        </w:rPr>
        <w:t>RESULTS</w:t>
      </w:r>
    </w:p>
    <w:p w14:paraId="0F531633" w14:textId="77777777" w:rsidR="00090B6F" w:rsidRDefault="00090B6F">
      <w:pPr>
        <w:jc w:val="center"/>
      </w:pPr>
    </w:p>
    <w:p w14:paraId="01875DBA" w14:textId="77777777" w:rsidR="00090B6F" w:rsidRDefault="00000000">
      <w:pPr>
        <w:pStyle w:val="Heading3"/>
        <w:numPr>
          <w:ilvl w:val="1"/>
          <w:numId w:val="33"/>
        </w:numPr>
        <w:tabs>
          <w:tab w:val="left" w:pos="984"/>
        </w:tabs>
        <w:spacing w:before="67"/>
        <w:ind w:hanging="364"/>
      </w:pPr>
      <w:r>
        <w:rPr>
          <w:spacing w:val="-2"/>
        </w:rPr>
        <w:t>Result:</w:t>
      </w:r>
    </w:p>
    <w:p w14:paraId="412348B7" w14:textId="77777777" w:rsidR="00090B6F" w:rsidRDefault="00090B6F">
      <w:pPr>
        <w:pStyle w:val="BodyText"/>
        <w:spacing w:before="269"/>
        <w:rPr>
          <w:b/>
        </w:rPr>
      </w:pPr>
    </w:p>
    <w:p w14:paraId="01A96B67" w14:textId="77777777" w:rsidR="00090B6F" w:rsidRDefault="00000000">
      <w:pPr>
        <w:spacing w:line="362" w:lineRule="auto"/>
        <w:ind w:left="620" w:right="611" w:firstLine="1440"/>
        <w:jc w:val="both"/>
        <w:rPr>
          <w:sz w:val="24"/>
        </w:rPr>
      </w:pPr>
      <w:r>
        <w:rPr>
          <w:sz w:val="24"/>
        </w:rPr>
        <w:t>The</w:t>
      </w:r>
      <w:r>
        <w:rPr>
          <w:spacing w:val="-4"/>
          <w:sz w:val="24"/>
        </w:rPr>
        <w:t xml:space="preserve"> </w:t>
      </w:r>
      <w:r>
        <w:rPr>
          <w:sz w:val="24"/>
        </w:rPr>
        <w:t>project “</w:t>
      </w:r>
      <w:r>
        <w:rPr>
          <w:b/>
          <w:sz w:val="24"/>
        </w:rPr>
        <w:t>Smart Gloves</w:t>
      </w:r>
      <w:r>
        <w:rPr>
          <w:b/>
          <w:spacing w:val="-1"/>
          <w:sz w:val="24"/>
        </w:rPr>
        <w:t xml:space="preserve"> </w:t>
      </w:r>
      <w:r>
        <w:rPr>
          <w:b/>
          <w:sz w:val="24"/>
        </w:rPr>
        <w:t>for</w:t>
      </w:r>
      <w:r>
        <w:rPr>
          <w:b/>
          <w:spacing w:val="-4"/>
          <w:sz w:val="24"/>
        </w:rPr>
        <w:t xml:space="preserve"> </w:t>
      </w:r>
      <w:r>
        <w:rPr>
          <w:b/>
          <w:sz w:val="24"/>
        </w:rPr>
        <w:t>Dumb and Deaf</w:t>
      </w:r>
      <w:r>
        <w:rPr>
          <w:sz w:val="24"/>
        </w:rPr>
        <w:t>”</w:t>
      </w:r>
      <w:r>
        <w:rPr>
          <w:spacing w:val="-4"/>
          <w:sz w:val="24"/>
        </w:rPr>
        <w:t xml:space="preserve"> </w:t>
      </w:r>
      <w:r>
        <w:rPr>
          <w:sz w:val="24"/>
        </w:rPr>
        <w:t>was</w:t>
      </w:r>
      <w:r>
        <w:rPr>
          <w:spacing w:val="-6"/>
          <w:sz w:val="24"/>
        </w:rPr>
        <w:t xml:space="preserve"> </w:t>
      </w:r>
      <w:r>
        <w:rPr>
          <w:sz w:val="24"/>
        </w:rPr>
        <w:t>designed</w:t>
      </w:r>
      <w:r>
        <w:rPr>
          <w:spacing w:val="-3"/>
          <w:sz w:val="24"/>
        </w:rPr>
        <w:t xml:space="preserve"> </w:t>
      </w:r>
      <w:r>
        <w:rPr>
          <w:sz w:val="24"/>
        </w:rPr>
        <w:t>a</w:t>
      </w:r>
      <w:r>
        <w:rPr>
          <w:spacing w:val="-4"/>
          <w:sz w:val="24"/>
        </w:rPr>
        <w:t xml:space="preserve"> </w:t>
      </w:r>
      <w:r>
        <w:rPr>
          <w:sz w:val="24"/>
        </w:rPr>
        <w:t>smart glove</w:t>
      </w:r>
      <w:r>
        <w:rPr>
          <w:spacing w:val="-4"/>
          <w:sz w:val="24"/>
        </w:rPr>
        <w:t xml:space="preserve"> </w:t>
      </w:r>
      <w:r>
        <w:rPr>
          <w:sz w:val="24"/>
        </w:rPr>
        <w:t>which</w:t>
      </w:r>
      <w:r>
        <w:rPr>
          <w:spacing w:val="-3"/>
          <w:sz w:val="24"/>
        </w:rPr>
        <w:t xml:space="preserve"> </w:t>
      </w:r>
      <w:r>
        <w:rPr>
          <w:sz w:val="24"/>
        </w:rPr>
        <w:t>is different voices can be announced by folding flex sensors.</w:t>
      </w:r>
    </w:p>
    <w:p w14:paraId="5B8A01F8" w14:textId="77777777" w:rsidR="00090B6F" w:rsidRDefault="00000000">
      <w:pPr>
        <w:pStyle w:val="Heading3"/>
        <w:numPr>
          <w:ilvl w:val="1"/>
          <w:numId w:val="33"/>
        </w:numPr>
        <w:tabs>
          <w:tab w:val="left" w:pos="984"/>
        </w:tabs>
        <w:spacing w:before="204"/>
        <w:ind w:hanging="364"/>
      </w:pPr>
      <w:r>
        <w:rPr>
          <w:spacing w:val="-2"/>
        </w:rPr>
        <w:t>Conclusion:</w:t>
      </w:r>
    </w:p>
    <w:p w14:paraId="587A5FBC" w14:textId="77777777" w:rsidR="00090B6F" w:rsidRDefault="00090B6F">
      <w:pPr>
        <w:pStyle w:val="BodyText"/>
        <w:spacing w:before="53"/>
        <w:rPr>
          <w:b/>
        </w:rPr>
      </w:pPr>
    </w:p>
    <w:p w14:paraId="69B79007" w14:textId="77777777" w:rsidR="00090B6F" w:rsidRDefault="00000000">
      <w:pPr>
        <w:pStyle w:val="BodyText"/>
        <w:spacing w:line="360" w:lineRule="auto"/>
        <w:ind w:left="620" w:right="608" w:firstLine="1440"/>
        <w:jc w:val="both"/>
      </w:pPr>
      <w:r>
        <w:t>Integrating features of all the hardware components used have been developed in it. Presence of every module has been reasoned out and placed carefully, thus contributing to the best working of</w:t>
      </w:r>
      <w:r>
        <w:rPr>
          <w:spacing w:val="-1"/>
        </w:rPr>
        <w:t xml:space="preserve"> </w:t>
      </w:r>
      <w:r>
        <w:t>the unit.</w:t>
      </w:r>
      <w:r>
        <w:rPr>
          <w:spacing w:val="40"/>
        </w:rPr>
        <w:t xml:space="preserve"> </w:t>
      </w:r>
      <w:r>
        <w:t xml:space="preserve">Secondly, using highly advanced </w:t>
      </w:r>
      <w:proofErr w:type="gramStart"/>
      <w:r>
        <w:t>IC’s</w:t>
      </w:r>
      <w:proofErr w:type="gramEnd"/>
      <w:r>
        <w:t xml:space="preserve"> with the help of growing technology, the project has been successfully implemented. </w:t>
      </w:r>
      <w:proofErr w:type="gramStart"/>
      <w:r>
        <w:t>Thus</w:t>
      </w:r>
      <w:proofErr w:type="gramEnd"/>
      <w:r>
        <w:t xml:space="preserve"> the project has been successfully designed and </w:t>
      </w:r>
      <w:r>
        <w:rPr>
          <w:spacing w:val="-2"/>
        </w:rPr>
        <w:t>tested.</w:t>
      </w:r>
    </w:p>
    <w:p w14:paraId="421D497D" w14:textId="77777777" w:rsidR="00090B6F" w:rsidRDefault="00000000">
      <w:pPr>
        <w:pStyle w:val="Heading3"/>
        <w:numPr>
          <w:ilvl w:val="1"/>
          <w:numId w:val="33"/>
        </w:numPr>
        <w:tabs>
          <w:tab w:val="left" w:pos="984"/>
        </w:tabs>
        <w:spacing w:before="206"/>
        <w:ind w:hanging="364"/>
        <w:jc w:val="both"/>
      </w:pPr>
      <w:r>
        <w:t>Future</w:t>
      </w:r>
      <w:r>
        <w:rPr>
          <w:spacing w:val="-7"/>
        </w:rPr>
        <w:t xml:space="preserve"> </w:t>
      </w:r>
      <w:r>
        <w:rPr>
          <w:spacing w:val="-2"/>
        </w:rPr>
        <w:t>Scope:</w:t>
      </w:r>
    </w:p>
    <w:p w14:paraId="78991E4B" w14:textId="77777777" w:rsidR="00090B6F" w:rsidRDefault="00090B6F">
      <w:pPr>
        <w:pStyle w:val="BodyText"/>
        <w:spacing w:before="55"/>
        <w:rPr>
          <w:b/>
        </w:rPr>
      </w:pPr>
    </w:p>
    <w:p w14:paraId="252C13F1" w14:textId="77777777" w:rsidR="00090B6F" w:rsidRDefault="00000000">
      <w:pPr>
        <w:pStyle w:val="ListParagraph"/>
        <w:numPr>
          <w:ilvl w:val="2"/>
          <w:numId w:val="33"/>
        </w:numPr>
        <w:tabs>
          <w:tab w:val="left" w:pos="1340"/>
        </w:tabs>
        <w:ind w:left="1340" w:hanging="360"/>
        <w:sectPr w:rsidR="00090B6F">
          <w:pgSz w:w="12240" w:h="15840"/>
          <w:pgMar w:top="1820" w:right="340" w:bottom="1200" w:left="820" w:header="0" w:footer="950" w:gutter="0"/>
          <w:cols w:space="720"/>
        </w:sectPr>
      </w:pPr>
      <w:r>
        <w:rPr>
          <w:sz w:val="24"/>
        </w:rPr>
        <w:t>We</w:t>
      </w:r>
      <w:r>
        <w:rPr>
          <w:spacing w:val="-1"/>
          <w:sz w:val="24"/>
        </w:rPr>
        <w:t xml:space="preserve"> </w:t>
      </w:r>
      <w:r>
        <w:rPr>
          <w:sz w:val="24"/>
        </w:rPr>
        <w:t>can</w:t>
      </w:r>
      <w:r>
        <w:rPr>
          <w:spacing w:val="-4"/>
          <w:sz w:val="24"/>
        </w:rPr>
        <w:t xml:space="preserve"> </w:t>
      </w:r>
      <w:r>
        <w:rPr>
          <w:sz w:val="24"/>
        </w:rPr>
        <w:t>add device control</w:t>
      </w:r>
      <w:r>
        <w:rPr>
          <w:spacing w:val="-9"/>
          <w:sz w:val="24"/>
        </w:rPr>
        <w:t xml:space="preserve"> </w:t>
      </w:r>
      <w:r>
        <w:rPr>
          <w:sz w:val="24"/>
        </w:rPr>
        <w:t>to</w:t>
      </w:r>
      <w:r>
        <w:rPr>
          <w:spacing w:val="1"/>
          <w:sz w:val="24"/>
        </w:rPr>
        <w:t xml:space="preserve"> </w:t>
      </w:r>
      <w:r>
        <w:rPr>
          <w:sz w:val="24"/>
        </w:rPr>
        <w:t>this</w:t>
      </w:r>
      <w:r>
        <w:rPr>
          <w:spacing w:val="-1"/>
          <w:sz w:val="24"/>
        </w:rPr>
        <w:t xml:space="preserve"> </w:t>
      </w:r>
      <w:r>
        <w:rPr>
          <w:spacing w:val="-2"/>
          <w:sz w:val="24"/>
        </w:rPr>
        <w:t>project.</w:t>
      </w:r>
    </w:p>
    <w:p w14:paraId="2705BF39" w14:textId="77777777" w:rsidR="00090B6F" w:rsidRDefault="00090B6F">
      <w:pPr>
        <w:pStyle w:val="BodyText"/>
      </w:pPr>
    </w:p>
    <w:p w14:paraId="2285A9CD" w14:textId="77777777" w:rsidR="00090B6F" w:rsidRDefault="00090B6F">
      <w:pPr>
        <w:pStyle w:val="BodyText"/>
        <w:spacing w:before="114"/>
      </w:pPr>
    </w:p>
    <w:p w14:paraId="7CCFEADF" w14:textId="77777777" w:rsidR="00090B6F" w:rsidRDefault="00000000">
      <w:pPr>
        <w:pStyle w:val="Heading1"/>
      </w:pPr>
      <w:r>
        <w:rPr>
          <w:spacing w:val="-2"/>
        </w:rPr>
        <w:t>REFERENCES:</w:t>
      </w:r>
    </w:p>
    <w:p w14:paraId="4F725F34" w14:textId="77777777" w:rsidR="00090B6F" w:rsidRDefault="00090B6F">
      <w:pPr>
        <w:pStyle w:val="BodyText"/>
        <w:spacing w:before="41"/>
        <w:rPr>
          <w:b/>
          <w:sz w:val="28"/>
        </w:rPr>
      </w:pPr>
    </w:p>
    <w:p w14:paraId="71BB20D5" w14:textId="77777777" w:rsidR="00090B6F" w:rsidRDefault="00000000">
      <w:pPr>
        <w:pStyle w:val="ListParagraph"/>
        <w:numPr>
          <w:ilvl w:val="3"/>
          <w:numId w:val="33"/>
        </w:numPr>
        <w:tabs>
          <w:tab w:val="left" w:pos="1609"/>
        </w:tabs>
        <w:spacing w:before="1" w:line="360" w:lineRule="auto"/>
        <w:ind w:right="615" w:firstLine="0"/>
        <w:jc w:val="both"/>
        <w:rPr>
          <w:sz w:val="24"/>
        </w:rPr>
      </w:pPr>
      <w:proofErr w:type="spellStart"/>
      <w:r>
        <w:rPr>
          <w:sz w:val="24"/>
        </w:rPr>
        <w:t>Hussana</w:t>
      </w:r>
      <w:proofErr w:type="spellEnd"/>
      <w:r>
        <w:rPr>
          <w:sz w:val="24"/>
        </w:rPr>
        <w:t xml:space="preserve"> Johar R.B, Priyanka A, Revathi Amrut M S, Suchitha K, Sumana K J “Multiple sign language translation into voice” International Journal of Engineering and Innovative Technology (IJEIT), Volume 3, Issue 10, April </w:t>
      </w:r>
      <w:proofErr w:type="gramStart"/>
      <w:r>
        <w:rPr>
          <w:sz w:val="24"/>
        </w:rPr>
        <w:t>2014 .</w:t>
      </w:r>
      <w:proofErr w:type="gramEnd"/>
    </w:p>
    <w:p w14:paraId="32E78E81" w14:textId="77777777" w:rsidR="00090B6F" w:rsidRDefault="00000000">
      <w:pPr>
        <w:pStyle w:val="ListParagraph"/>
        <w:numPr>
          <w:ilvl w:val="3"/>
          <w:numId w:val="33"/>
        </w:numPr>
        <w:tabs>
          <w:tab w:val="left" w:pos="1604"/>
        </w:tabs>
        <w:spacing w:before="198" w:line="360" w:lineRule="auto"/>
        <w:ind w:right="604" w:firstLine="0"/>
        <w:jc w:val="both"/>
        <w:rPr>
          <w:sz w:val="24"/>
        </w:rPr>
      </w:pPr>
      <w:r>
        <w:rPr>
          <w:sz w:val="24"/>
        </w:rPr>
        <w:t xml:space="preserve">Cao Dong, Ming </w:t>
      </w:r>
      <w:proofErr w:type="spellStart"/>
      <w:proofErr w:type="gramStart"/>
      <w:r>
        <w:rPr>
          <w:sz w:val="24"/>
        </w:rPr>
        <w:t>C.Leu</w:t>
      </w:r>
      <w:proofErr w:type="spellEnd"/>
      <w:proofErr w:type="gramEnd"/>
      <w:r>
        <w:rPr>
          <w:sz w:val="24"/>
        </w:rPr>
        <w:t xml:space="preserve">, </w:t>
      </w:r>
      <w:proofErr w:type="spellStart"/>
      <w:r>
        <w:rPr>
          <w:sz w:val="24"/>
        </w:rPr>
        <w:t>Zhaozheng</w:t>
      </w:r>
      <w:proofErr w:type="spellEnd"/>
      <w:r>
        <w:rPr>
          <w:sz w:val="24"/>
        </w:rPr>
        <w:t xml:space="preserve"> Yin, “ American sign language Alphabet Recognition Using Microsoft Kinect”, Computer Vision and pattern Recognition workshop, IEEE conference, pp: ,2015.</w:t>
      </w:r>
    </w:p>
    <w:p w14:paraId="7852BFE7" w14:textId="77777777" w:rsidR="00090B6F" w:rsidRDefault="00000000">
      <w:pPr>
        <w:pStyle w:val="ListParagraph"/>
        <w:numPr>
          <w:ilvl w:val="3"/>
          <w:numId w:val="33"/>
        </w:numPr>
        <w:tabs>
          <w:tab w:val="left" w:pos="1614"/>
        </w:tabs>
        <w:spacing w:before="199" w:line="362" w:lineRule="auto"/>
        <w:ind w:right="619" w:firstLine="0"/>
        <w:jc w:val="both"/>
        <w:rPr>
          <w:sz w:val="24"/>
        </w:rPr>
      </w:pPr>
      <w:r>
        <w:rPr>
          <w:sz w:val="24"/>
        </w:rPr>
        <w:t xml:space="preserve">Nicholas </w:t>
      </w:r>
      <w:proofErr w:type="spellStart"/>
      <w:r>
        <w:rPr>
          <w:sz w:val="24"/>
        </w:rPr>
        <w:t>Born.</w:t>
      </w:r>
      <w:proofErr w:type="gramStart"/>
      <w:r>
        <w:rPr>
          <w:sz w:val="24"/>
        </w:rPr>
        <w:t>,”Senior</w:t>
      </w:r>
      <w:proofErr w:type="spellEnd"/>
      <w:proofErr w:type="gramEnd"/>
      <w:r>
        <w:rPr>
          <w:sz w:val="24"/>
        </w:rPr>
        <w:t xml:space="preserve"> Project Sign Language Glove”, electrical engineering department. California Polytechnic State University, 1- 49,2010</w:t>
      </w:r>
    </w:p>
    <w:p w14:paraId="19990758" w14:textId="77777777" w:rsidR="00090B6F" w:rsidRDefault="00000000">
      <w:pPr>
        <w:pStyle w:val="ListParagraph"/>
        <w:numPr>
          <w:ilvl w:val="3"/>
          <w:numId w:val="33"/>
        </w:numPr>
        <w:tabs>
          <w:tab w:val="left" w:pos="1618"/>
        </w:tabs>
        <w:spacing w:before="193" w:line="362" w:lineRule="auto"/>
        <w:ind w:right="606" w:firstLine="0"/>
        <w:jc w:val="both"/>
        <w:rPr>
          <w:sz w:val="24"/>
        </w:rPr>
      </w:pPr>
      <w:r>
        <w:rPr>
          <w:sz w:val="24"/>
        </w:rPr>
        <w:t xml:space="preserve">Kirsten Ellis and Jan Carlo </w:t>
      </w:r>
      <w:proofErr w:type="spellStart"/>
      <w:r>
        <w:rPr>
          <w:sz w:val="24"/>
        </w:rPr>
        <w:t>Barca</w:t>
      </w:r>
      <w:proofErr w:type="gramStart"/>
      <w:r>
        <w:rPr>
          <w:sz w:val="24"/>
        </w:rPr>
        <w:t>.”Exploring</w:t>
      </w:r>
      <w:proofErr w:type="spellEnd"/>
      <w:proofErr w:type="gramEnd"/>
      <w:r>
        <w:rPr>
          <w:sz w:val="24"/>
        </w:rPr>
        <w:t xml:space="preserve"> Sensor Gloves for Teaching Children Sign Language. Advances in Human Computer Interaction”.1-8., 2012</w:t>
      </w:r>
    </w:p>
    <w:p w14:paraId="1EBB695A" w14:textId="77777777" w:rsidR="00090B6F" w:rsidRDefault="00090B6F">
      <w:pPr>
        <w:spacing w:line="362" w:lineRule="auto"/>
        <w:jc w:val="both"/>
        <w:rPr>
          <w:sz w:val="24"/>
        </w:rPr>
      </w:pPr>
    </w:p>
    <w:p w14:paraId="16C565E2" w14:textId="77777777" w:rsidR="00090B6F" w:rsidRDefault="00000000">
      <w:pPr>
        <w:pStyle w:val="ListParagraph"/>
        <w:numPr>
          <w:ilvl w:val="3"/>
          <w:numId w:val="33"/>
        </w:numPr>
        <w:tabs>
          <w:tab w:val="left" w:pos="1614"/>
        </w:tabs>
        <w:spacing w:before="62" w:line="360" w:lineRule="auto"/>
        <w:ind w:right="614" w:firstLine="0"/>
        <w:rPr>
          <w:sz w:val="24"/>
          <w:lang w:val="en-IN"/>
        </w:rPr>
      </w:pPr>
      <w:proofErr w:type="spellStart"/>
      <w:proofErr w:type="gramStart"/>
      <w:r>
        <w:rPr>
          <w:sz w:val="24"/>
        </w:rPr>
        <w:t>SolankiKumar</w:t>
      </w:r>
      <w:proofErr w:type="spellEnd"/>
      <w:r>
        <w:rPr>
          <w:sz w:val="24"/>
        </w:rPr>
        <w:t>,“</w:t>
      </w:r>
      <w:proofErr w:type="gramEnd"/>
      <w:r>
        <w:rPr>
          <w:sz w:val="24"/>
        </w:rPr>
        <w:t xml:space="preserve"> Indian Sign Language using</w:t>
      </w:r>
      <w:r>
        <w:rPr>
          <w:spacing w:val="32"/>
          <w:sz w:val="24"/>
        </w:rPr>
        <w:t xml:space="preserve"> </w:t>
      </w:r>
      <w:r>
        <w:rPr>
          <w:sz w:val="24"/>
        </w:rPr>
        <w:t>Flex sensor Glove” International Journal of</w:t>
      </w:r>
      <w:r>
        <w:rPr>
          <w:spacing w:val="40"/>
          <w:sz w:val="24"/>
        </w:rPr>
        <w:t xml:space="preserve"> </w:t>
      </w:r>
      <w:r>
        <w:rPr>
          <w:sz w:val="24"/>
        </w:rPr>
        <w:t>Engineering Trends and Technology(IJETT)vol.4,n0.6 June 2013.</w:t>
      </w:r>
    </w:p>
    <w:sectPr w:rsidR="00090B6F">
      <w:pgSz w:w="12240" w:h="15840"/>
      <w:pgMar w:top="880" w:right="340" w:bottom="1200" w:left="82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B9200" w14:textId="77777777" w:rsidR="002A3166" w:rsidRDefault="002A3166">
      <w:r>
        <w:separator/>
      </w:r>
    </w:p>
  </w:endnote>
  <w:endnote w:type="continuationSeparator" w:id="0">
    <w:p w14:paraId="5A0E8E6A" w14:textId="77777777" w:rsidR="002A3166" w:rsidRDefault="002A3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FA364" w14:textId="77777777" w:rsidR="00090B6F"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02EDDF10" wp14:editId="7A9315EB">
              <wp:simplePos x="0" y="0"/>
              <wp:positionH relativeFrom="page">
                <wp:posOffset>3861435</wp:posOffset>
              </wp:positionH>
              <wp:positionV relativeFrom="page">
                <wp:posOffset>9432290</wp:posOffset>
              </wp:positionV>
              <wp:extent cx="159385"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5D40702E" w14:textId="77777777" w:rsidR="00090B6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02EDDF10" id="_x0000_t202" coordsize="21600,21600" o:spt="202" path="m,l,21600r21600,l21600,xe">
              <v:stroke joinstyle="miter"/>
              <v:path gradientshapeok="t" o:connecttype="rect"/>
            </v:shapetype>
            <v:shape id="Textbox 1" o:spid="_x0000_s1026" type="#_x0000_t202" style="position:absolute;margin-left:304.05pt;margin-top:742.7pt;width:12.5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" filled="f" stroked="f">
              <v:textbox inset="0,0,0,0">
                <w:txbxContent>
                  <w:p w14:paraId="5D40702E" w14:textId="77777777" w:rsidR="00090B6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598DB" w14:textId="77777777" w:rsidR="00090B6F" w:rsidRDefault="00000000">
    <w:pPr>
      <w:pStyle w:val="BodyText"/>
      <w:spacing w:line="14" w:lineRule="auto"/>
      <w:rPr>
        <w:sz w:val="17"/>
      </w:rPr>
    </w:pPr>
    <w:r>
      <w:rPr>
        <w:noProof/>
      </w:rPr>
      <mc:AlternateContent>
        <mc:Choice Requires="wps">
          <w:drawing>
            <wp:anchor distT="0" distB="0" distL="0" distR="0" simplePos="0" relativeHeight="251658240" behindDoc="1" locked="0" layoutInCell="1" allowOverlap="1" wp14:anchorId="77BCBF8C" wp14:editId="1F0D5346">
              <wp:simplePos x="0" y="0"/>
              <wp:positionH relativeFrom="page">
                <wp:posOffset>3934460</wp:posOffset>
              </wp:positionH>
              <wp:positionV relativeFrom="page">
                <wp:posOffset>9271000</wp:posOffset>
              </wp:positionV>
              <wp:extent cx="229235" cy="180975"/>
              <wp:effectExtent l="0" t="0" r="0" b="0"/>
              <wp:wrapNone/>
              <wp:docPr id="4" name="Textbox 4"/>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3D75DE9B" w14:textId="77777777" w:rsidR="00090B6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77BCBF8C" id="_x0000_t202" coordsize="21600,21600" o:spt="202" path="m,l,21600r21600,l21600,xe">
              <v:stroke joinstyle="miter"/>
              <v:path gradientshapeok="t" o:connecttype="rect"/>
            </v:shapetype>
            <v:shape id="Textbox 4" o:spid="_x0000_s1027" type="#_x0000_t202" style="position:absolute;margin-left:309.8pt;margin-top:730pt;width:18.05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" filled="f" stroked="f">
              <v:textbox inset="0,0,0,0">
                <w:txbxContent>
                  <w:p w14:paraId="3D75DE9B" w14:textId="77777777" w:rsidR="00090B6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25D7E" w14:textId="77777777" w:rsidR="002A3166" w:rsidRDefault="002A3166">
      <w:r>
        <w:separator/>
      </w:r>
    </w:p>
  </w:footnote>
  <w:footnote w:type="continuationSeparator" w:id="0">
    <w:p w14:paraId="1EAB14D7" w14:textId="77777777" w:rsidR="002A3166" w:rsidRDefault="002A31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3A4B87"/>
    <w:multiLevelType w:val="multilevel"/>
    <w:tmpl w:val="813A4B87"/>
    <w:lvl w:ilvl="0">
      <w:start w:val="7"/>
      <w:numFmt w:val="decimal"/>
      <w:lvlText w:val="%1"/>
      <w:lvlJc w:val="left"/>
      <w:pPr>
        <w:ind w:left="984" w:hanging="365"/>
        <w:jc w:val="left"/>
      </w:pPr>
      <w:rPr>
        <w:rFonts w:hint="default"/>
        <w:lang w:val="en-US" w:eastAsia="en-US" w:bidi="ar-SA"/>
      </w:rPr>
    </w:lvl>
    <w:lvl w:ilvl="1">
      <w:start w:val="1"/>
      <w:numFmt w:val="decimal"/>
      <w:lvlText w:val="%1.%2"/>
      <w:lvlJc w:val="left"/>
      <w:pPr>
        <w:ind w:left="984"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41" w:hanging="361"/>
      </w:pPr>
      <w:rPr>
        <w:rFonts w:ascii="Symbol" w:eastAsia="Symbol" w:hAnsi="Symbol" w:cs="Symbol" w:hint="default"/>
        <w:b w:val="0"/>
        <w:bCs w:val="0"/>
        <w:i w:val="0"/>
        <w:iCs w:val="0"/>
        <w:spacing w:val="0"/>
        <w:w w:val="100"/>
        <w:sz w:val="24"/>
        <w:szCs w:val="24"/>
        <w:lang w:val="en-US" w:eastAsia="en-US" w:bidi="ar-SA"/>
      </w:rPr>
    </w:lvl>
    <w:lvl w:ilvl="3">
      <w:start w:val="1"/>
      <w:numFmt w:val="decimal"/>
      <w:lvlText w:val="%4."/>
      <w:lvlJc w:val="left"/>
      <w:pPr>
        <w:ind w:left="1341" w:hanging="26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586" w:hanging="269"/>
      </w:pPr>
      <w:rPr>
        <w:rFonts w:hint="default"/>
        <w:lang w:val="en-US" w:eastAsia="en-US" w:bidi="ar-SA"/>
      </w:rPr>
    </w:lvl>
    <w:lvl w:ilvl="5">
      <w:numFmt w:val="bullet"/>
      <w:lvlText w:val="•"/>
      <w:lvlJc w:val="left"/>
      <w:pPr>
        <w:ind w:left="5668" w:hanging="269"/>
      </w:pPr>
      <w:rPr>
        <w:rFonts w:hint="default"/>
        <w:lang w:val="en-US" w:eastAsia="en-US" w:bidi="ar-SA"/>
      </w:rPr>
    </w:lvl>
    <w:lvl w:ilvl="6">
      <w:numFmt w:val="bullet"/>
      <w:lvlText w:val="•"/>
      <w:lvlJc w:val="left"/>
      <w:pPr>
        <w:ind w:left="6751" w:hanging="269"/>
      </w:pPr>
      <w:rPr>
        <w:rFonts w:hint="default"/>
        <w:lang w:val="en-US" w:eastAsia="en-US" w:bidi="ar-SA"/>
      </w:rPr>
    </w:lvl>
    <w:lvl w:ilvl="7">
      <w:numFmt w:val="bullet"/>
      <w:lvlText w:val="•"/>
      <w:lvlJc w:val="left"/>
      <w:pPr>
        <w:ind w:left="7833" w:hanging="269"/>
      </w:pPr>
      <w:rPr>
        <w:rFonts w:hint="default"/>
        <w:lang w:val="en-US" w:eastAsia="en-US" w:bidi="ar-SA"/>
      </w:rPr>
    </w:lvl>
    <w:lvl w:ilvl="8">
      <w:numFmt w:val="bullet"/>
      <w:lvlText w:val="•"/>
      <w:lvlJc w:val="left"/>
      <w:pPr>
        <w:ind w:left="8915" w:hanging="269"/>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341" w:hanging="3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341" w:hanging="361"/>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2" w15:restartNumberingAfterBreak="0">
    <w:nsid w:val="9239341B"/>
    <w:multiLevelType w:val="multilevel"/>
    <w:tmpl w:val="9239341B"/>
    <w:lvl w:ilvl="0">
      <w:numFmt w:val="bullet"/>
      <w:lvlText w:val="•"/>
      <w:lvlJc w:val="left"/>
      <w:pPr>
        <w:ind w:left="754" w:hanging="135"/>
      </w:pPr>
      <w:rPr>
        <w:rFonts w:ascii="Times New Roman" w:eastAsia="Times New Roman" w:hAnsi="Times New Roman" w:cs="Times New Roman" w:hint="default"/>
        <w:spacing w:val="0"/>
        <w:w w:val="100"/>
        <w:lang w:val="en-US" w:eastAsia="en-US" w:bidi="ar-SA"/>
      </w:rPr>
    </w:lvl>
    <w:lvl w:ilvl="1">
      <w:numFmt w:val="bullet"/>
      <w:lvlText w:val="•"/>
      <w:lvlJc w:val="left"/>
      <w:pPr>
        <w:ind w:left="1792" w:hanging="135"/>
      </w:pPr>
      <w:rPr>
        <w:rFonts w:hint="default"/>
        <w:lang w:val="en-US" w:eastAsia="en-US" w:bidi="ar-SA"/>
      </w:rPr>
    </w:lvl>
    <w:lvl w:ilvl="2">
      <w:numFmt w:val="bullet"/>
      <w:lvlText w:val="•"/>
      <w:lvlJc w:val="left"/>
      <w:pPr>
        <w:ind w:left="2824" w:hanging="135"/>
      </w:pPr>
      <w:rPr>
        <w:rFonts w:hint="default"/>
        <w:lang w:val="en-US" w:eastAsia="en-US" w:bidi="ar-SA"/>
      </w:rPr>
    </w:lvl>
    <w:lvl w:ilvl="3">
      <w:numFmt w:val="bullet"/>
      <w:lvlText w:val="•"/>
      <w:lvlJc w:val="left"/>
      <w:pPr>
        <w:ind w:left="3856" w:hanging="135"/>
      </w:pPr>
      <w:rPr>
        <w:rFonts w:hint="default"/>
        <w:lang w:val="en-US" w:eastAsia="en-US" w:bidi="ar-SA"/>
      </w:rPr>
    </w:lvl>
    <w:lvl w:ilvl="4">
      <w:numFmt w:val="bullet"/>
      <w:lvlText w:val="•"/>
      <w:lvlJc w:val="left"/>
      <w:pPr>
        <w:ind w:left="4888" w:hanging="135"/>
      </w:pPr>
      <w:rPr>
        <w:rFonts w:hint="default"/>
        <w:lang w:val="en-US" w:eastAsia="en-US" w:bidi="ar-SA"/>
      </w:rPr>
    </w:lvl>
    <w:lvl w:ilvl="5">
      <w:numFmt w:val="bullet"/>
      <w:lvlText w:val="•"/>
      <w:lvlJc w:val="left"/>
      <w:pPr>
        <w:ind w:left="5920" w:hanging="135"/>
      </w:pPr>
      <w:rPr>
        <w:rFonts w:hint="default"/>
        <w:lang w:val="en-US" w:eastAsia="en-US" w:bidi="ar-SA"/>
      </w:rPr>
    </w:lvl>
    <w:lvl w:ilvl="6">
      <w:numFmt w:val="bullet"/>
      <w:lvlText w:val="•"/>
      <w:lvlJc w:val="left"/>
      <w:pPr>
        <w:ind w:left="6952" w:hanging="135"/>
      </w:pPr>
      <w:rPr>
        <w:rFonts w:hint="default"/>
        <w:lang w:val="en-US" w:eastAsia="en-US" w:bidi="ar-SA"/>
      </w:rPr>
    </w:lvl>
    <w:lvl w:ilvl="7">
      <w:numFmt w:val="bullet"/>
      <w:lvlText w:val="•"/>
      <w:lvlJc w:val="left"/>
      <w:pPr>
        <w:ind w:left="7984" w:hanging="135"/>
      </w:pPr>
      <w:rPr>
        <w:rFonts w:hint="default"/>
        <w:lang w:val="en-US" w:eastAsia="en-US" w:bidi="ar-SA"/>
      </w:rPr>
    </w:lvl>
    <w:lvl w:ilvl="8">
      <w:numFmt w:val="bullet"/>
      <w:lvlText w:val="•"/>
      <w:lvlJc w:val="left"/>
      <w:pPr>
        <w:ind w:left="9016" w:hanging="135"/>
      </w:pPr>
      <w:rPr>
        <w:rFonts w:hint="default"/>
        <w:lang w:val="en-US" w:eastAsia="en-US" w:bidi="ar-SA"/>
      </w:rPr>
    </w:lvl>
  </w:abstractNum>
  <w:abstractNum w:abstractNumId="3" w15:restartNumberingAfterBreak="0">
    <w:nsid w:val="9288B902"/>
    <w:multiLevelType w:val="multilevel"/>
    <w:tmpl w:val="9288B902"/>
    <w:lvl w:ilvl="0">
      <w:start w:val="1"/>
      <w:numFmt w:val="decimal"/>
      <w:lvlText w:val="%1."/>
      <w:lvlJc w:val="left"/>
      <w:pPr>
        <w:ind w:left="864"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882" w:hanging="245"/>
      </w:pPr>
      <w:rPr>
        <w:rFonts w:hint="default"/>
        <w:lang w:val="en-US" w:eastAsia="en-US" w:bidi="ar-SA"/>
      </w:rPr>
    </w:lvl>
    <w:lvl w:ilvl="2">
      <w:numFmt w:val="bullet"/>
      <w:lvlText w:val="•"/>
      <w:lvlJc w:val="left"/>
      <w:pPr>
        <w:ind w:left="2904" w:hanging="245"/>
      </w:pPr>
      <w:rPr>
        <w:rFonts w:hint="default"/>
        <w:lang w:val="en-US" w:eastAsia="en-US" w:bidi="ar-SA"/>
      </w:rPr>
    </w:lvl>
    <w:lvl w:ilvl="3">
      <w:numFmt w:val="bullet"/>
      <w:lvlText w:val="•"/>
      <w:lvlJc w:val="left"/>
      <w:pPr>
        <w:ind w:left="3926" w:hanging="245"/>
      </w:pPr>
      <w:rPr>
        <w:rFonts w:hint="default"/>
        <w:lang w:val="en-US" w:eastAsia="en-US" w:bidi="ar-SA"/>
      </w:rPr>
    </w:lvl>
    <w:lvl w:ilvl="4">
      <w:numFmt w:val="bullet"/>
      <w:lvlText w:val="•"/>
      <w:lvlJc w:val="left"/>
      <w:pPr>
        <w:ind w:left="4948" w:hanging="245"/>
      </w:pPr>
      <w:rPr>
        <w:rFonts w:hint="default"/>
        <w:lang w:val="en-US" w:eastAsia="en-US" w:bidi="ar-SA"/>
      </w:rPr>
    </w:lvl>
    <w:lvl w:ilvl="5">
      <w:numFmt w:val="bullet"/>
      <w:lvlText w:val="•"/>
      <w:lvlJc w:val="left"/>
      <w:pPr>
        <w:ind w:left="5970" w:hanging="245"/>
      </w:pPr>
      <w:rPr>
        <w:rFonts w:hint="default"/>
        <w:lang w:val="en-US" w:eastAsia="en-US" w:bidi="ar-SA"/>
      </w:rPr>
    </w:lvl>
    <w:lvl w:ilvl="6">
      <w:numFmt w:val="bullet"/>
      <w:lvlText w:val="•"/>
      <w:lvlJc w:val="left"/>
      <w:pPr>
        <w:ind w:left="6992" w:hanging="245"/>
      </w:pPr>
      <w:rPr>
        <w:rFonts w:hint="default"/>
        <w:lang w:val="en-US" w:eastAsia="en-US" w:bidi="ar-SA"/>
      </w:rPr>
    </w:lvl>
    <w:lvl w:ilvl="7">
      <w:numFmt w:val="bullet"/>
      <w:lvlText w:val="•"/>
      <w:lvlJc w:val="left"/>
      <w:pPr>
        <w:ind w:left="8014" w:hanging="245"/>
      </w:pPr>
      <w:rPr>
        <w:rFonts w:hint="default"/>
        <w:lang w:val="en-US" w:eastAsia="en-US" w:bidi="ar-SA"/>
      </w:rPr>
    </w:lvl>
    <w:lvl w:ilvl="8">
      <w:numFmt w:val="bullet"/>
      <w:lvlText w:val="•"/>
      <w:lvlJc w:val="left"/>
      <w:pPr>
        <w:ind w:left="9036" w:hanging="245"/>
      </w:pPr>
      <w:rPr>
        <w:rFonts w:hint="default"/>
        <w:lang w:val="en-US" w:eastAsia="en-US" w:bidi="ar-SA"/>
      </w:rPr>
    </w:lvl>
  </w:abstractNum>
  <w:abstractNum w:abstractNumId="4" w15:restartNumberingAfterBreak="0">
    <w:nsid w:val="9C8AC8EF"/>
    <w:multiLevelType w:val="multilevel"/>
    <w:tmpl w:val="9C8AC8EF"/>
    <w:lvl w:ilvl="0">
      <w:start w:val="1"/>
      <w:numFmt w:val="decimal"/>
      <w:lvlText w:val="%1."/>
      <w:lvlJc w:val="left"/>
      <w:pPr>
        <w:ind w:left="620" w:hanging="23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750" w:hanging="130"/>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906" w:hanging="130"/>
      </w:pPr>
      <w:rPr>
        <w:rFonts w:hint="default"/>
        <w:lang w:val="en-US" w:eastAsia="en-US" w:bidi="ar-SA"/>
      </w:rPr>
    </w:lvl>
    <w:lvl w:ilvl="3">
      <w:numFmt w:val="bullet"/>
      <w:lvlText w:val="•"/>
      <w:lvlJc w:val="left"/>
      <w:pPr>
        <w:ind w:left="3053" w:hanging="130"/>
      </w:pPr>
      <w:rPr>
        <w:rFonts w:hint="default"/>
        <w:lang w:val="en-US" w:eastAsia="en-US" w:bidi="ar-SA"/>
      </w:rPr>
    </w:lvl>
    <w:lvl w:ilvl="4">
      <w:numFmt w:val="bullet"/>
      <w:lvlText w:val="•"/>
      <w:lvlJc w:val="left"/>
      <w:pPr>
        <w:ind w:left="4200" w:hanging="130"/>
      </w:pPr>
      <w:rPr>
        <w:rFonts w:hint="default"/>
        <w:lang w:val="en-US" w:eastAsia="en-US" w:bidi="ar-SA"/>
      </w:rPr>
    </w:lvl>
    <w:lvl w:ilvl="5">
      <w:numFmt w:val="bullet"/>
      <w:lvlText w:val="•"/>
      <w:lvlJc w:val="left"/>
      <w:pPr>
        <w:ind w:left="5346" w:hanging="130"/>
      </w:pPr>
      <w:rPr>
        <w:rFonts w:hint="default"/>
        <w:lang w:val="en-US" w:eastAsia="en-US" w:bidi="ar-SA"/>
      </w:rPr>
    </w:lvl>
    <w:lvl w:ilvl="6">
      <w:numFmt w:val="bullet"/>
      <w:lvlText w:val="•"/>
      <w:lvlJc w:val="left"/>
      <w:pPr>
        <w:ind w:left="6493" w:hanging="130"/>
      </w:pPr>
      <w:rPr>
        <w:rFonts w:hint="default"/>
        <w:lang w:val="en-US" w:eastAsia="en-US" w:bidi="ar-SA"/>
      </w:rPr>
    </w:lvl>
    <w:lvl w:ilvl="7">
      <w:numFmt w:val="bullet"/>
      <w:lvlText w:val="•"/>
      <w:lvlJc w:val="left"/>
      <w:pPr>
        <w:ind w:left="7640" w:hanging="130"/>
      </w:pPr>
      <w:rPr>
        <w:rFonts w:hint="default"/>
        <w:lang w:val="en-US" w:eastAsia="en-US" w:bidi="ar-SA"/>
      </w:rPr>
    </w:lvl>
    <w:lvl w:ilvl="8">
      <w:numFmt w:val="bullet"/>
      <w:lvlText w:val="•"/>
      <w:lvlJc w:val="left"/>
      <w:pPr>
        <w:ind w:left="8786" w:hanging="130"/>
      </w:pPr>
      <w:rPr>
        <w:rFonts w:hint="default"/>
        <w:lang w:val="en-US" w:eastAsia="en-US" w:bidi="ar-SA"/>
      </w:rPr>
    </w:lvl>
  </w:abstractNum>
  <w:abstractNum w:abstractNumId="5" w15:restartNumberingAfterBreak="0">
    <w:nsid w:val="B0F1ACD9"/>
    <w:multiLevelType w:val="multilevel"/>
    <w:tmpl w:val="B0F1ACD9"/>
    <w:lvl w:ilvl="0">
      <w:start w:val="1"/>
      <w:numFmt w:val="decimal"/>
      <w:lvlText w:val="%1."/>
      <w:lvlJc w:val="left"/>
      <w:pPr>
        <w:ind w:left="841"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980" w:hanging="36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2102" w:hanging="360"/>
      </w:pPr>
      <w:rPr>
        <w:rFonts w:hint="default"/>
        <w:lang w:val="en-US" w:eastAsia="en-US" w:bidi="ar-SA"/>
      </w:rPr>
    </w:lvl>
    <w:lvl w:ilvl="3">
      <w:numFmt w:val="bullet"/>
      <w:lvlText w:val="•"/>
      <w:lvlJc w:val="left"/>
      <w:pPr>
        <w:ind w:left="3224" w:hanging="360"/>
      </w:pPr>
      <w:rPr>
        <w:rFonts w:hint="default"/>
        <w:lang w:val="en-US" w:eastAsia="en-US" w:bidi="ar-SA"/>
      </w:rPr>
    </w:lvl>
    <w:lvl w:ilvl="4">
      <w:numFmt w:val="bullet"/>
      <w:lvlText w:val="•"/>
      <w:lvlJc w:val="left"/>
      <w:pPr>
        <w:ind w:left="4346" w:hanging="360"/>
      </w:pPr>
      <w:rPr>
        <w:rFonts w:hint="default"/>
        <w:lang w:val="en-US" w:eastAsia="en-US" w:bidi="ar-SA"/>
      </w:rPr>
    </w:lvl>
    <w:lvl w:ilvl="5">
      <w:numFmt w:val="bullet"/>
      <w:lvlText w:val="•"/>
      <w:lvlJc w:val="left"/>
      <w:pPr>
        <w:ind w:left="5468" w:hanging="360"/>
      </w:pPr>
      <w:rPr>
        <w:rFonts w:hint="default"/>
        <w:lang w:val="en-US" w:eastAsia="en-US" w:bidi="ar-SA"/>
      </w:rPr>
    </w:lvl>
    <w:lvl w:ilvl="6">
      <w:numFmt w:val="bullet"/>
      <w:lvlText w:val="•"/>
      <w:lvlJc w:val="left"/>
      <w:pPr>
        <w:ind w:left="6591" w:hanging="360"/>
      </w:pPr>
      <w:rPr>
        <w:rFonts w:hint="default"/>
        <w:lang w:val="en-US" w:eastAsia="en-US" w:bidi="ar-SA"/>
      </w:rPr>
    </w:lvl>
    <w:lvl w:ilvl="7">
      <w:numFmt w:val="bullet"/>
      <w:lvlText w:val="•"/>
      <w:lvlJc w:val="left"/>
      <w:pPr>
        <w:ind w:left="7713" w:hanging="360"/>
      </w:pPr>
      <w:rPr>
        <w:rFonts w:hint="default"/>
        <w:lang w:val="en-US" w:eastAsia="en-US" w:bidi="ar-SA"/>
      </w:rPr>
    </w:lvl>
    <w:lvl w:ilvl="8">
      <w:numFmt w:val="bullet"/>
      <w:lvlText w:val="•"/>
      <w:lvlJc w:val="left"/>
      <w:pPr>
        <w:ind w:left="8835" w:hanging="360"/>
      </w:pPr>
      <w:rPr>
        <w:rFonts w:hint="default"/>
        <w:lang w:val="en-US" w:eastAsia="en-US" w:bidi="ar-SA"/>
      </w:rPr>
    </w:lvl>
  </w:abstractNum>
  <w:abstractNum w:abstractNumId="6" w15:restartNumberingAfterBreak="0">
    <w:nsid w:val="B5E306ED"/>
    <w:multiLevelType w:val="multilevel"/>
    <w:tmpl w:val="B5E306ED"/>
    <w:lvl w:ilvl="0">
      <w:start w:val="4"/>
      <w:numFmt w:val="decimal"/>
      <w:lvlText w:val="%1"/>
      <w:lvlJc w:val="left"/>
      <w:pPr>
        <w:ind w:left="951" w:hanging="331"/>
        <w:jc w:val="left"/>
      </w:pPr>
      <w:rPr>
        <w:rFonts w:hint="default"/>
        <w:lang w:val="en-US" w:eastAsia="en-US" w:bidi="ar-SA"/>
      </w:rPr>
    </w:lvl>
    <w:lvl w:ilvl="1">
      <w:start w:val="1"/>
      <w:numFmt w:val="decimal"/>
      <w:lvlText w:val="%1.%2"/>
      <w:lvlJc w:val="left"/>
      <w:pPr>
        <w:ind w:left="951" w:hanging="331"/>
        <w:jc w:val="left"/>
      </w:pPr>
      <w:rPr>
        <w:rFonts w:hint="default"/>
        <w:spacing w:val="0"/>
        <w:w w:val="100"/>
        <w:lang w:val="en-US" w:eastAsia="en-US" w:bidi="ar-SA"/>
      </w:rPr>
    </w:lvl>
    <w:lvl w:ilvl="2">
      <w:numFmt w:val="bullet"/>
      <w:lvlText w:val="•"/>
      <w:lvlJc w:val="left"/>
      <w:pPr>
        <w:ind w:left="2984" w:hanging="331"/>
      </w:pPr>
      <w:rPr>
        <w:rFonts w:hint="default"/>
        <w:lang w:val="en-US" w:eastAsia="en-US" w:bidi="ar-SA"/>
      </w:rPr>
    </w:lvl>
    <w:lvl w:ilvl="3">
      <w:numFmt w:val="bullet"/>
      <w:lvlText w:val="•"/>
      <w:lvlJc w:val="left"/>
      <w:pPr>
        <w:ind w:left="3996" w:hanging="331"/>
      </w:pPr>
      <w:rPr>
        <w:rFonts w:hint="default"/>
        <w:lang w:val="en-US" w:eastAsia="en-US" w:bidi="ar-SA"/>
      </w:rPr>
    </w:lvl>
    <w:lvl w:ilvl="4">
      <w:numFmt w:val="bullet"/>
      <w:lvlText w:val="•"/>
      <w:lvlJc w:val="left"/>
      <w:pPr>
        <w:ind w:left="5008" w:hanging="331"/>
      </w:pPr>
      <w:rPr>
        <w:rFonts w:hint="default"/>
        <w:lang w:val="en-US" w:eastAsia="en-US" w:bidi="ar-SA"/>
      </w:rPr>
    </w:lvl>
    <w:lvl w:ilvl="5">
      <w:numFmt w:val="bullet"/>
      <w:lvlText w:val="•"/>
      <w:lvlJc w:val="left"/>
      <w:pPr>
        <w:ind w:left="6020" w:hanging="331"/>
      </w:pPr>
      <w:rPr>
        <w:rFonts w:hint="default"/>
        <w:lang w:val="en-US" w:eastAsia="en-US" w:bidi="ar-SA"/>
      </w:rPr>
    </w:lvl>
    <w:lvl w:ilvl="6">
      <w:numFmt w:val="bullet"/>
      <w:lvlText w:val="•"/>
      <w:lvlJc w:val="left"/>
      <w:pPr>
        <w:ind w:left="7032" w:hanging="331"/>
      </w:pPr>
      <w:rPr>
        <w:rFonts w:hint="default"/>
        <w:lang w:val="en-US" w:eastAsia="en-US" w:bidi="ar-SA"/>
      </w:rPr>
    </w:lvl>
    <w:lvl w:ilvl="7">
      <w:numFmt w:val="bullet"/>
      <w:lvlText w:val="•"/>
      <w:lvlJc w:val="left"/>
      <w:pPr>
        <w:ind w:left="8044" w:hanging="331"/>
      </w:pPr>
      <w:rPr>
        <w:rFonts w:hint="default"/>
        <w:lang w:val="en-US" w:eastAsia="en-US" w:bidi="ar-SA"/>
      </w:rPr>
    </w:lvl>
    <w:lvl w:ilvl="8">
      <w:numFmt w:val="bullet"/>
      <w:lvlText w:val="•"/>
      <w:lvlJc w:val="left"/>
      <w:pPr>
        <w:ind w:left="9056" w:hanging="331"/>
      </w:pPr>
      <w:rPr>
        <w:rFonts w:hint="default"/>
        <w:lang w:val="en-US" w:eastAsia="en-US" w:bidi="ar-SA"/>
      </w:rPr>
    </w:lvl>
  </w:abstractNum>
  <w:abstractNum w:abstractNumId="7" w15:restartNumberingAfterBreak="0">
    <w:nsid w:val="BE923771"/>
    <w:multiLevelType w:val="multilevel"/>
    <w:tmpl w:val="BE923771"/>
    <w:lvl w:ilvl="0">
      <w:start w:val="4"/>
      <w:numFmt w:val="decimal"/>
      <w:lvlText w:val="%1-"/>
      <w:lvlJc w:val="left"/>
      <w:pPr>
        <w:ind w:left="819" w:hanging="200"/>
        <w:jc w:val="left"/>
      </w:pPr>
      <w:rPr>
        <w:rFonts w:ascii="Arial MT" w:eastAsia="Arial MT" w:hAnsi="Arial MT" w:cs="Arial MT" w:hint="default"/>
        <w:b w:val="0"/>
        <w:bCs w:val="0"/>
        <w:i w:val="0"/>
        <w:iCs w:val="0"/>
        <w:spacing w:val="-2"/>
        <w:w w:val="100"/>
        <w:sz w:val="20"/>
        <w:szCs w:val="20"/>
        <w:lang w:val="en-US" w:eastAsia="en-US" w:bidi="ar-SA"/>
      </w:rPr>
    </w:lvl>
    <w:lvl w:ilvl="1">
      <w:start w:val="1"/>
      <w:numFmt w:val="decimal"/>
      <w:lvlText w:val="%1.%2"/>
      <w:lvlJc w:val="left"/>
      <w:pPr>
        <w:ind w:left="1124"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19" w:hanging="499"/>
        <w:jc w:val="left"/>
      </w:pPr>
      <w:rPr>
        <w:rFonts w:hint="default"/>
        <w:spacing w:val="0"/>
        <w:w w:val="100"/>
        <w:lang w:val="en-US" w:eastAsia="en-US" w:bidi="ar-SA"/>
      </w:rPr>
    </w:lvl>
    <w:lvl w:ilvl="3">
      <w:numFmt w:val="bullet"/>
      <w:lvlText w:val=""/>
      <w:lvlJc w:val="left"/>
      <w:pPr>
        <w:ind w:left="1341" w:hanging="49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731" w:hanging="499"/>
      </w:pPr>
      <w:rPr>
        <w:rFonts w:hint="default"/>
        <w:lang w:val="en-US" w:eastAsia="en-US" w:bidi="ar-SA"/>
      </w:rPr>
    </w:lvl>
    <w:lvl w:ilvl="5">
      <w:numFmt w:val="bullet"/>
      <w:lvlText w:val="•"/>
      <w:lvlJc w:val="left"/>
      <w:pPr>
        <w:ind w:left="4122" w:hanging="499"/>
      </w:pPr>
      <w:rPr>
        <w:rFonts w:hint="default"/>
        <w:lang w:val="en-US" w:eastAsia="en-US" w:bidi="ar-SA"/>
      </w:rPr>
    </w:lvl>
    <w:lvl w:ilvl="6">
      <w:numFmt w:val="bullet"/>
      <w:lvlText w:val="•"/>
      <w:lvlJc w:val="left"/>
      <w:pPr>
        <w:ind w:left="5514" w:hanging="499"/>
      </w:pPr>
      <w:rPr>
        <w:rFonts w:hint="default"/>
        <w:lang w:val="en-US" w:eastAsia="en-US" w:bidi="ar-SA"/>
      </w:rPr>
    </w:lvl>
    <w:lvl w:ilvl="7">
      <w:numFmt w:val="bullet"/>
      <w:lvlText w:val="•"/>
      <w:lvlJc w:val="left"/>
      <w:pPr>
        <w:ind w:left="6905" w:hanging="499"/>
      </w:pPr>
      <w:rPr>
        <w:rFonts w:hint="default"/>
        <w:lang w:val="en-US" w:eastAsia="en-US" w:bidi="ar-SA"/>
      </w:rPr>
    </w:lvl>
    <w:lvl w:ilvl="8">
      <w:numFmt w:val="bullet"/>
      <w:lvlText w:val="•"/>
      <w:lvlJc w:val="left"/>
      <w:pPr>
        <w:ind w:left="8297" w:hanging="499"/>
      </w:pPr>
      <w:rPr>
        <w:rFonts w:hint="default"/>
        <w:lang w:val="en-US" w:eastAsia="en-US" w:bidi="ar-SA"/>
      </w:rPr>
    </w:lvl>
  </w:abstractNum>
  <w:abstractNum w:abstractNumId="8" w15:restartNumberingAfterBreak="0">
    <w:nsid w:val="BF205925"/>
    <w:multiLevelType w:val="multilevel"/>
    <w:tmpl w:val="BF205925"/>
    <w:lvl w:ilvl="0">
      <w:start w:val="3"/>
      <w:numFmt w:val="decimal"/>
      <w:lvlText w:val="%1"/>
      <w:lvlJc w:val="left"/>
      <w:pPr>
        <w:ind w:left="956" w:hanging="336"/>
        <w:jc w:val="left"/>
      </w:pPr>
      <w:rPr>
        <w:rFonts w:hint="default"/>
        <w:lang w:val="en-US" w:eastAsia="en-US" w:bidi="ar-SA"/>
      </w:rPr>
    </w:lvl>
    <w:lvl w:ilvl="1">
      <w:start w:val="1"/>
      <w:numFmt w:val="decimal"/>
      <w:lvlText w:val="%1.%2"/>
      <w:lvlJc w:val="left"/>
      <w:pPr>
        <w:ind w:left="956" w:hanging="336"/>
        <w:jc w:val="left"/>
      </w:pPr>
      <w:rPr>
        <w:rFonts w:ascii="Times New Roman" w:eastAsia="Times New Roman" w:hAnsi="Times New Roman" w:cs="Times New Roman" w:hint="default"/>
        <w:b/>
        <w:bCs/>
        <w:i w:val="0"/>
        <w:iCs w:val="0"/>
        <w:spacing w:val="0"/>
        <w:w w:val="93"/>
        <w:sz w:val="22"/>
        <w:szCs w:val="22"/>
        <w:lang w:val="en-US" w:eastAsia="en-US" w:bidi="ar-SA"/>
      </w:rPr>
    </w:lvl>
    <w:lvl w:ilvl="2">
      <w:numFmt w:val="bullet"/>
      <w:lvlText w:val="•"/>
      <w:lvlJc w:val="left"/>
      <w:pPr>
        <w:ind w:left="2984" w:hanging="336"/>
      </w:pPr>
      <w:rPr>
        <w:rFonts w:hint="default"/>
        <w:lang w:val="en-US" w:eastAsia="en-US" w:bidi="ar-SA"/>
      </w:rPr>
    </w:lvl>
    <w:lvl w:ilvl="3">
      <w:numFmt w:val="bullet"/>
      <w:lvlText w:val="•"/>
      <w:lvlJc w:val="left"/>
      <w:pPr>
        <w:ind w:left="3996" w:hanging="336"/>
      </w:pPr>
      <w:rPr>
        <w:rFonts w:hint="default"/>
        <w:lang w:val="en-US" w:eastAsia="en-US" w:bidi="ar-SA"/>
      </w:rPr>
    </w:lvl>
    <w:lvl w:ilvl="4">
      <w:numFmt w:val="bullet"/>
      <w:lvlText w:val="•"/>
      <w:lvlJc w:val="left"/>
      <w:pPr>
        <w:ind w:left="5008" w:hanging="336"/>
      </w:pPr>
      <w:rPr>
        <w:rFonts w:hint="default"/>
        <w:lang w:val="en-US" w:eastAsia="en-US" w:bidi="ar-SA"/>
      </w:rPr>
    </w:lvl>
    <w:lvl w:ilvl="5">
      <w:numFmt w:val="bullet"/>
      <w:lvlText w:val="•"/>
      <w:lvlJc w:val="left"/>
      <w:pPr>
        <w:ind w:left="6020" w:hanging="336"/>
      </w:pPr>
      <w:rPr>
        <w:rFonts w:hint="default"/>
        <w:lang w:val="en-US" w:eastAsia="en-US" w:bidi="ar-SA"/>
      </w:rPr>
    </w:lvl>
    <w:lvl w:ilvl="6">
      <w:numFmt w:val="bullet"/>
      <w:lvlText w:val="•"/>
      <w:lvlJc w:val="left"/>
      <w:pPr>
        <w:ind w:left="7032" w:hanging="336"/>
      </w:pPr>
      <w:rPr>
        <w:rFonts w:hint="default"/>
        <w:lang w:val="en-US" w:eastAsia="en-US" w:bidi="ar-SA"/>
      </w:rPr>
    </w:lvl>
    <w:lvl w:ilvl="7">
      <w:numFmt w:val="bullet"/>
      <w:lvlText w:val="•"/>
      <w:lvlJc w:val="left"/>
      <w:pPr>
        <w:ind w:left="8044" w:hanging="336"/>
      </w:pPr>
      <w:rPr>
        <w:rFonts w:hint="default"/>
        <w:lang w:val="en-US" w:eastAsia="en-US" w:bidi="ar-SA"/>
      </w:rPr>
    </w:lvl>
    <w:lvl w:ilvl="8">
      <w:numFmt w:val="bullet"/>
      <w:lvlText w:val="•"/>
      <w:lvlJc w:val="left"/>
      <w:pPr>
        <w:ind w:left="9056" w:hanging="336"/>
      </w:pPr>
      <w:rPr>
        <w:rFonts w:hint="default"/>
        <w:lang w:val="en-US" w:eastAsia="en-US" w:bidi="ar-SA"/>
      </w:rPr>
    </w:lvl>
  </w:abstractNum>
  <w:abstractNum w:abstractNumId="9" w15:restartNumberingAfterBreak="0">
    <w:nsid w:val="C8879AEF"/>
    <w:multiLevelType w:val="multilevel"/>
    <w:tmpl w:val="C8879AEF"/>
    <w:lvl w:ilvl="0">
      <w:start w:val="2"/>
      <w:numFmt w:val="decimal"/>
      <w:lvlText w:val="%1"/>
      <w:lvlJc w:val="left"/>
      <w:pPr>
        <w:ind w:left="951" w:hanging="331"/>
        <w:jc w:val="left"/>
      </w:pPr>
      <w:rPr>
        <w:rFonts w:hint="default"/>
        <w:lang w:val="en-US" w:eastAsia="en-US" w:bidi="ar-SA"/>
      </w:rPr>
    </w:lvl>
    <w:lvl w:ilvl="1">
      <w:start w:val="1"/>
      <w:numFmt w:val="decimal"/>
      <w:lvlText w:val="%1.%2"/>
      <w:lvlJc w:val="left"/>
      <w:pPr>
        <w:ind w:left="951" w:hanging="33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984" w:hanging="331"/>
      </w:pPr>
      <w:rPr>
        <w:rFonts w:hint="default"/>
        <w:lang w:val="en-US" w:eastAsia="en-US" w:bidi="ar-SA"/>
      </w:rPr>
    </w:lvl>
    <w:lvl w:ilvl="3">
      <w:numFmt w:val="bullet"/>
      <w:lvlText w:val="•"/>
      <w:lvlJc w:val="left"/>
      <w:pPr>
        <w:ind w:left="3996" w:hanging="331"/>
      </w:pPr>
      <w:rPr>
        <w:rFonts w:hint="default"/>
        <w:lang w:val="en-US" w:eastAsia="en-US" w:bidi="ar-SA"/>
      </w:rPr>
    </w:lvl>
    <w:lvl w:ilvl="4">
      <w:numFmt w:val="bullet"/>
      <w:lvlText w:val="•"/>
      <w:lvlJc w:val="left"/>
      <w:pPr>
        <w:ind w:left="5008" w:hanging="331"/>
      </w:pPr>
      <w:rPr>
        <w:rFonts w:hint="default"/>
        <w:lang w:val="en-US" w:eastAsia="en-US" w:bidi="ar-SA"/>
      </w:rPr>
    </w:lvl>
    <w:lvl w:ilvl="5">
      <w:numFmt w:val="bullet"/>
      <w:lvlText w:val="•"/>
      <w:lvlJc w:val="left"/>
      <w:pPr>
        <w:ind w:left="6020" w:hanging="331"/>
      </w:pPr>
      <w:rPr>
        <w:rFonts w:hint="default"/>
        <w:lang w:val="en-US" w:eastAsia="en-US" w:bidi="ar-SA"/>
      </w:rPr>
    </w:lvl>
    <w:lvl w:ilvl="6">
      <w:numFmt w:val="bullet"/>
      <w:lvlText w:val="•"/>
      <w:lvlJc w:val="left"/>
      <w:pPr>
        <w:ind w:left="7032" w:hanging="331"/>
      </w:pPr>
      <w:rPr>
        <w:rFonts w:hint="default"/>
        <w:lang w:val="en-US" w:eastAsia="en-US" w:bidi="ar-SA"/>
      </w:rPr>
    </w:lvl>
    <w:lvl w:ilvl="7">
      <w:numFmt w:val="bullet"/>
      <w:lvlText w:val="•"/>
      <w:lvlJc w:val="left"/>
      <w:pPr>
        <w:ind w:left="8044" w:hanging="331"/>
      </w:pPr>
      <w:rPr>
        <w:rFonts w:hint="default"/>
        <w:lang w:val="en-US" w:eastAsia="en-US" w:bidi="ar-SA"/>
      </w:rPr>
    </w:lvl>
    <w:lvl w:ilvl="8">
      <w:numFmt w:val="bullet"/>
      <w:lvlText w:val="•"/>
      <w:lvlJc w:val="left"/>
      <w:pPr>
        <w:ind w:left="9056" w:hanging="331"/>
      </w:pPr>
      <w:rPr>
        <w:rFonts w:hint="default"/>
        <w:lang w:val="en-US" w:eastAsia="en-US" w:bidi="ar-SA"/>
      </w:rPr>
    </w:lvl>
  </w:abstractNum>
  <w:abstractNum w:abstractNumId="10" w15:restartNumberingAfterBreak="0">
    <w:nsid w:val="CF092B84"/>
    <w:multiLevelType w:val="multilevel"/>
    <w:tmpl w:val="CF092B84"/>
    <w:lvl w:ilvl="0">
      <w:start w:val="1"/>
      <w:numFmt w:val="decimal"/>
      <w:lvlText w:val="%1"/>
      <w:lvlJc w:val="left"/>
      <w:pPr>
        <w:ind w:left="980" w:hanging="360"/>
        <w:jc w:val="left"/>
      </w:pPr>
      <w:rPr>
        <w:rFonts w:hint="default"/>
        <w:lang w:val="en-US" w:eastAsia="en-US" w:bidi="ar-SA"/>
      </w:rPr>
    </w:lvl>
    <w:lvl w:ilvl="1">
      <w:start w:val="1"/>
      <w:numFmt w:val="decimal"/>
      <w:lvlText w:val="%1.%2"/>
      <w:lvlJc w:val="left"/>
      <w:pPr>
        <w:ind w:left="980" w:hanging="360"/>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3000" w:hanging="360"/>
      </w:pPr>
      <w:rPr>
        <w:rFonts w:hint="default"/>
        <w:lang w:val="en-US" w:eastAsia="en-US" w:bidi="ar-SA"/>
      </w:rPr>
    </w:lvl>
    <w:lvl w:ilvl="3">
      <w:numFmt w:val="bullet"/>
      <w:lvlText w:val="•"/>
      <w:lvlJc w:val="left"/>
      <w:pPr>
        <w:ind w:left="4010" w:hanging="360"/>
      </w:pPr>
      <w:rPr>
        <w:rFonts w:hint="default"/>
        <w:lang w:val="en-US" w:eastAsia="en-US" w:bidi="ar-SA"/>
      </w:rPr>
    </w:lvl>
    <w:lvl w:ilvl="4">
      <w:numFmt w:val="bullet"/>
      <w:lvlText w:val="•"/>
      <w:lvlJc w:val="left"/>
      <w:pPr>
        <w:ind w:left="5020"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050" w:hanging="360"/>
      </w:pPr>
      <w:rPr>
        <w:rFonts w:hint="default"/>
        <w:lang w:val="en-US" w:eastAsia="en-US" w:bidi="ar-SA"/>
      </w:rPr>
    </w:lvl>
    <w:lvl w:ilvl="8">
      <w:numFmt w:val="bullet"/>
      <w:lvlText w:val="•"/>
      <w:lvlJc w:val="left"/>
      <w:pPr>
        <w:ind w:left="9060" w:hanging="360"/>
      </w:pPr>
      <w:rPr>
        <w:rFonts w:hint="default"/>
        <w:lang w:val="en-US" w:eastAsia="en-US" w:bidi="ar-SA"/>
      </w:rPr>
    </w:lvl>
  </w:abstractNum>
  <w:abstractNum w:abstractNumId="11" w15:restartNumberingAfterBreak="0">
    <w:nsid w:val="D7F9FE59"/>
    <w:multiLevelType w:val="multilevel"/>
    <w:tmpl w:val="D7F9FE59"/>
    <w:lvl w:ilvl="0">
      <w:numFmt w:val="bullet"/>
      <w:lvlText w:val="–"/>
      <w:lvlJc w:val="left"/>
      <w:pPr>
        <w:ind w:left="788" w:hanging="168"/>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810" w:hanging="168"/>
      </w:pPr>
      <w:rPr>
        <w:rFonts w:hint="default"/>
        <w:lang w:val="en-US" w:eastAsia="en-US" w:bidi="ar-SA"/>
      </w:rPr>
    </w:lvl>
    <w:lvl w:ilvl="2">
      <w:numFmt w:val="bullet"/>
      <w:lvlText w:val="•"/>
      <w:lvlJc w:val="left"/>
      <w:pPr>
        <w:ind w:left="2840" w:hanging="168"/>
      </w:pPr>
      <w:rPr>
        <w:rFonts w:hint="default"/>
        <w:lang w:val="en-US" w:eastAsia="en-US" w:bidi="ar-SA"/>
      </w:rPr>
    </w:lvl>
    <w:lvl w:ilvl="3">
      <w:numFmt w:val="bullet"/>
      <w:lvlText w:val="•"/>
      <w:lvlJc w:val="left"/>
      <w:pPr>
        <w:ind w:left="3870" w:hanging="168"/>
      </w:pPr>
      <w:rPr>
        <w:rFonts w:hint="default"/>
        <w:lang w:val="en-US" w:eastAsia="en-US" w:bidi="ar-SA"/>
      </w:rPr>
    </w:lvl>
    <w:lvl w:ilvl="4">
      <w:numFmt w:val="bullet"/>
      <w:lvlText w:val="•"/>
      <w:lvlJc w:val="left"/>
      <w:pPr>
        <w:ind w:left="4900" w:hanging="168"/>
      </w:pPr>
      <w:rPr>
        <w:rFonts w:hint="default"/>
        <w:lang w:val="en-US" w:eastAsia="en-US" w:bidi="ar-SA"/>
      </w:rPr>
    </w:lvl>
    <w:lvl w:ilvl="5">
      <w:numFmt w:val="bullet"/>
      <w:lvlText w:val="•"/>
      <w:lvlJc w:val="left"/>
      <w:pPr>
        <w:ind w:left="5930" w:hanging="168"/>
      </w:pPr>
      <w:rPr>
        <w:rFonts w:hint="default"/>
        <w:lang w:val="en-US" w:eastAsia="en-US" w:bidi="ar-SA"/>
      </w:rPr>
    </w:lvl>
    <w:lvl w:ilvl="6">
      <w:numFmt w:val="bullet"/>
      <w:lvlText w:val="•"/>
      <w:lvlJc w:val="left"/>
      <w:pPr>
        <w:ind w:left="6960" w:hanging="168"/>
      </w:pPr>
      <w:rPr>
        <w:rFonts w:hint="default"/>
        <w:lang w:val="en-US" w:eastAsia="en-US" w:bidi="ar-SA"/>
      </w:rPr>
    </w:lvl>
    <w:lvl w:ilvl="7">
      <w:numFmt w:val="bullet"/>
      <w:lvlText w:val="•"/>
      <w:lvlJc w:val="left"/>
      <w:pPr>
        <w:ind w:left="7990" w:hanging="168"/>
      </w:pPr>
      <w:rPr>
        <w:rFonts w:hint="default"/>
        <w:lang w:val="en-US" w:eastAsia="en-US" w:bidi="ar-SA"/>
      </w:rPr>
    </w:lvl>
    <w:lvl w:ilvl="8">
      <w:numFmt w:val="bullet"/>
      <w:lvlText w:val="•"/>
      <w:lvlJc w:val="left"/>
      <w:pPr>
        <w:ind w:left="9020" w:hanging="168"/>
      </w:pPr>
      <w:rPr>
        <w:rFonts w:hint="default"/>
        <w:lang w:val="en-US" w:eastAsia="en-US" w:bidi="ar-SA"/>
      </w:rPr>
    </w:lvl>
  </w:abstractNum>
  <w:abstractNum w:abstractNumId="12" w15:restartNumberingAfterBreak="0">
    <w:nsid w:val="DCBA6B53"/>
    <w:multiLevelType w:val="multilevel"/>
    <w:tmpl w:val="DCBA6B53"/>
    <w:lvl w:ilvl="0">
      <w:numFmt w:val="bullet"/>
      <w:lvlText w:val="•"/>
      <w:lvlJc w:val="left"/>
      <w:pPr>
        <w:ind w:left="754" w:hanging="135"/>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792" w:hanging="135"/>
      </w:pPr>
      <w:rPr>
        <w:rFonts w:hint="default"/>
        <w:lang w:val="en-US" w:eastAsia="en-US" w:bidi="ar-SA"/>
      </w:rPr>
    </w:lvl>
    <w:lvl w:ilvl="2">
      <w:numFmt w:val="bullet"/>
      <w:lvlText w:val="•"/>
      <w:lvlJc w:val="left"/>
      <w:pPr>
        <w:ind w:left="2824" w:hanging="135"/>
      </w:pPr>
      <w:rPr>
        <w:rFonts w:hint="default"/>
        <w:lang w:val="en-US" w:eastAsia="en-US" w:bidi="ar-SA"/>
      </w:rPr>
    </w:lvl>
    <w:lvl w:ilvl="3">
      <w:numFmt w:val="bullet"/>
      <w:lvlText w:val="•"/>
      <w:lvlJc w:val="left"/>
      <w:pPr>
        <w:ind w:left="3856" w:hanging="135"/>
      </w:pPr>
      <w:rPr>
        <w:rFonts w:hint="default"/>
        <w:lang w:val="en-US" w:eastAsia="en-US" w:bidi="ar-SA"/>
      </w:rPr>
    </w:lvl>
    <w:lvl w:ilvl="4">
      <w:numFmt w:val="bullet"/>
      <w:lvlText w:val="•"/>
      <w:lvlJc w:val="left"/>
      <w:pPr>
        <w:ind w:left="4888" w:hanging="135"/>
      </w:pPr>
      <w:rPr>
        <w:rFonts w:hint="default"/>
        <w:lang w:val="en-US" w:eastAsia="en-US" w:bidi="ar-SA"/>
      </w:rPr>
    </w:lvl>
    <w:lvl w:ilvl="5">
      <w:numFmt w:val="bullet"/>
      <w:lvlText w:val="•"/>
      <w:lvlJc w:val="left"/>
      <w:pPr>
        <w:ind w:left="5920" w:hanging="135"/>
      </w:pPr>
      <w:rPr>
        <w:rFonts w:hint="default"/>
        <w:lang w:val="en-US" w:eastAsia="en-US" w:bidi="ar-SA"/>
      </w:rPr>
    </w:lvl>
    <w:lvl w:ilvl="6">
      <w:numFmt w:val="bullet"/>
      <w:lvlText w:val="•"/>
      <w:lvlJc w:val="left"/>
      <w:pPr>
        <w:ind w:left="6952" w:hanging="135"/>
      </w:pPr>
      <w:rPr>
        <w:rFonts w:hint="default"/>
        <w:lang w:val="en-US" w:eastAsia="en-US" w:bidi="ar-SA"/>
      </w:rPr>
    </w:lvl>
    <w:lvl w:ilvl="7">
      <w:numFmt w:val="bullet"/>
      <w:lvlText w:val="•"/>
      <w:lvlJc w:val="left"/>
      <w:pPr>
        <w:ind w:left="7984" w:hanging="135"/>
      </w:pPr>
      <w:rPr>
        <w:rFonts w:hint="default"/>
        <w:lang w:val="en-US" w:eastAsia="en-US" w:bidi="ar-SA"/>
      </w:rPr>
    </w:lvl>
    <w:lvl w:ilvl="8">
      <w:numFmt w:val="bullet"/>
      <w:lvlText w:val="•"/>
      <w:lvlJc w:val="left"/>
      <w:pPr>
        <w:ind w:left="9016" w:hanging="135"/>
      </w:pPr>
      <w:rPr>
        <w:rFonts w:hint="default"/>
        <w:lang w:val="en-US" w:eastAsia="en-US" w:bidi="ar-SA"/>
      </w:rPr>
    </w:lvl>
  </w:abstractNum>
  <w:abstractNum w:abstractNumId="13" w15:restartNumberingAfterBreak="0">
    <w:nsid w:val="F4B5D9F5"/>
    <w:multiLevelType w:val="multilevel"/>
    <w:tmpl w:val="F4B5D9F5"/>
    <w:lvl w:ilvl="0">
      <w:start w:val="7"/>
      <w:numFmt w:val="decimal"/>
      <w:lvlText w:val="%1"/>
      <w:lvlJc w:val="left"/>
      <w:pPr>
        <w:ind w:left="951" w:hanging="331"/>
        <w:jc w:val="left"/>
      </w:pPr>
      <w:rPr>
        <w:rFonts w:hint="default"/>
        <w:lang w:val="en-US" w:eastAsia="en-US" w:bidi="ar-SA"/>
      </w:rPr>
    </w:lvl>
    <w:lvl w:ilvl="1">
      <w:start w:val="1"/>
      <w:numFmt w:val="decimal"/>
      <w:lvlText w:val="%1.%2"/>
      <w:lvlJc w:val="left"/>
      <w:pPr>
        <w:ind w:left="951" w:hanging="33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984" w:hanging="331"/>
      </w:pPr>
      <w:rPr>
        <w:rFonts w:hint="default"/>
        <w:lang w:val="en-US" w:eastAsia="en-US" w:bidi="ar-SA"/>
      </w:rPr>
    </w:lvl>
    <w:lvl w:ilvl="3">
      <w:numFmt w:val="bullet"/>
      <w:lvlText w:val="•"/>
      <w:lvlJc w:val="left"/>
      <w:pPr>
        <w:ind w:left="3996" w:hanging="331"/>
      </w:pPr>
      <w:rPr>
        <w:rFonts w:hint="default"/>
        <w:lang w:val="en-US" w:eastAsia="en-US" w:bidi="ar-SA"/>
      </w:rPr>
    </w:lvl>
    <w:lvl w:ilvl="4">
      <w:numFmt w:val="bullet"/>
      <w:lvlText w:val="•"/>
      <w:lvlJc w:val="left"/>
      <w:pPr>
        <w:ind w:left="5008" w:hanging="331"/>
      </w:pPr>
      <w:rPr>
        <w:rFonts w:hint="default"/>
        <w:lang w:val="en-US" w:eastAsia="en-US" w:bidi="ar-SA"/>
      </w:rPr>
    </w:lvl>
    <w:lvl w:ilvl="5">
      <w:numFmt w:val="bullet"/>
      <w:lvlText w:val="•"/>
      <w:lvlJc w:val="left"/>
      <w:pPr>
        <w:ind w:left="6020" w:hanging="331"/>
      </w:pPr>
      <w:rPr>
        <w:rFonts w:hint="default"/>
        <w:lang w:val="en-US" w:eastAsia="en-US" w:bidi="ar-SA"/>
      </w:rPr>
    </w:lvl>
    <w:lvl w:ilvl="6">
      <w:numFmt w:val="bullet"/>
      <w:lvlText w:val="•"/>
      <w:lvlJc w:val="left"/>
      <w:pPr>
        <w:ind w:left="7032" w:hanging="331"/>
      </w:pPr>
      <w:rPr>
        <w:rFonts w:hint="default"/>
        <w:lang w:val="en-US" w:eastAsia="en-US" w:bidi="ar-SA"/>
      </w:rPr>
    </w:lvl>
    <w:lvl w:ilvl="7">
      <w:numFmt w:val="bullet"/>
      <w:lvlText w:val="•"/>
      <w:lvlJc w:val="left"/>
      <w:pPr>
        <w:ind w:left="8044" w:hanging="331"/>
      </w:pPr>
      <w:rPr>
        <w:rFonts w:hint="default"/>
        <w:lang w:val="en-US" w:eastAsia="en-US" w:bidi="ar-SA"/>
      </w:rPr>
    </w:lvl>
    <w:lvl w:ilvl="8">
      <w:numFmt w:val="bullet"/>
      <w:lvlText w:val="•"/>
      <w:lvlJc w:val="left"/>
      <w:pPr>
        <w:ind w:left="9056" w:hanging="331"/>
      </w:pPr>
      <w:rPr>
        <w:rFonts w:hint="default"/>
        <w:lang w:val="en-US" w:eastAsia="en-US" w:bidi="ar-SA"/>
      </w:rPr>
    </w:lvl>
  </w:abstractNum>
  <w:abstractNum w:abstractNumId="14" w15:restartNumberingAfterBreak="0">
    <w:nsid w:val="0053208E"/>
    <w:multiLevelType w:val="multilevel"/>
    <w:tmpl w:val="0053208E"/>
    <w:lvl w:ilvl="0">
      <w:numFmt w:val="bullet"/>
      <w:lvlText w:val=""/>
      <w:lvlJc w:val="left"/>
      <w:pPr>
        <w:ind w:left="1341" w:hanging="361"/>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15" w15:restartNumberingAfterBreak="0">
    <w:nsid w:val="0248C179"/>
    <w:multiLevelType w:val="multilevel"/>
    <w:tmpl w:val="0248C179"/>
    <w:lvl w:ilvl="0">
      <w:start w:val="3"/>
      <w:numFmt w:val="decimal"/>
      <w:lvlText w:val="%1"/>
      <w:lvlJc w:val="left"/>
      <w:pPr>
        <w:ind w:left="984" w:hanging="365"/>
        <w:jc w:val="left"/>
      </w:pPr>
      <w:rPr>
        <w:rFonts w:hint="default"/>
        <w:lang w:val="en-US" w:eastAsia="en-US" w:bidi="ar-SA"/>
      </w:rPr>
    </w:lvl>
    <w:lvl w:ilvl="1">
      <w:start w:val="1"/>
      <w:numFmt w:val="decimal"/>
      <w:lvlText w:val="%1.%2"/>
      <w:lvlJc w:val="left"/>
      <w:pPr>
        <w:ind w:left="984"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41" w:hanging="361"/>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350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68" w:hanging="361"/>
      </w:pPr>
      <w:rPr>
        <w:rFonts w:hint="default"/>
        <w:lang w:val="en-US" w:eastAsia="en-US" w:bidi="ar-SA"/>
      </w:rPr>
    </w:lvl>
    <w:lvl w:ilvl="6">
      <w:numFmt w:val="bullet"/>
      <w:lvlText w:val="•"/>
      <w:lvlJc w:val="left"/>
      <w:pPr>
        <w:ind w:left="6751" w:hanging="361"/>
      </w:pPr>
      <w:rPr>
        <w:rFonts w:hint="default"/>
        <w:lang w:val="en-US" w:eastAsia="en-US" w:bidi="ar-SA"/>
      </w:rPr>
    </w:lvl>
    <w:lvl w:ilvl="7">
      <w:numFmt w:val="bullet"/>
      <w:lvlText w:val="•"/>
      <w:lvlJc w:val="left"/>
      <w:pPr>
        <w:ind w:left="7833" w:hanging="361"/>
      </w:pPr>
      <w:rPr>
        <w:rFonts w:hint="default"/>
        <w:lang w:val="en-US" w:eastAsia="en-US" w:bidi="ar-SA"/>
      </w:rPr>
    </w:lvl>
    <w:lvl w:ilvl="8">
      <w:numFmt w:val="bullet"/>
      <w:lvlText w:val="•"/>
      <w:lvlJc w:val="left"/>
      <w:pPr>
        <w:ind w:left="8915" w:hanging="361"/>
      </w:pPr>
      <w:rPr>
        <w:rFonts w:hint="default"/>
        <w:lang w:val="en-US" w:eastAsia="en-US" w:bidi="ar-SA"/>
      </w:rPr>
    </w:lvl>
  </w:abstractNum>
  <w:abstractNum w:abstractNumId="16" w15:restartNumberingAfterBreak="0">
    <w:nsid w:val="03D62ECE"/>
    <w:multiLevelType w:val="multilevel"/>
    <w:tmpl w:val="03D62ECE"/>
    <w:lvl w:ilvl="0">
      <w:start w:val="1"/>
      <w:numFmt w:val="decimal"/>
      <w:lvlText w:val="%1"/>
      <w:lvlJc w:val="left"/>
      <w:pPr>
        <w:ind w:left="984" w:hanging="365"/>
        <w:jc w:val="left"/>
      </w:pPr>
      <w:rPr>
        <w:rFonts w:hint="default"/>
        <w:lang w:val="en-US" w:eastAsia="en-US" w:bidi="ar-SA"/>
      </w:rPr>
    </w:lvl>
    <w:lvl w:ilvl="1">
      <w:start w:val="1"/>
      <w:numFmt w:val="decimal"/>
      <w:lvlText w:val="%1.%2"/>
      <w:lvlJc w:val="left"/>
      <w:pPr>
        <w:ind w:left="984"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000" w:hanging="365"/>
      </w:pPr>
      <w:rPr>
        <w:rFonts w:hint="default"/>
        <w:lang w:val="en-US" w:eastAsia="en-US" w:bidi="ar-SA"/>
      </w:rPr>
    </w:lvl>
    <w:lvl w:ilvl="3">
      <w:numFmt w:val="bullet"/>
      <w:lvlText w:val="•"/>
      <w:lvlJc w:val="left"/>
      <w:pPr>
        <w:ind w:left="4010" w:hanging="365"/>
      </w:pPr>
      <w:rPr>
        <w:rFonts w:hint="default"/>
        <w:lang w:val="en-US" w:eastAsia="en-US" w:bidi="ar-SA"/>
      </w:rPr>
    </w:lvl>
    <w:lvl w:ilvl="4">
      <w:numFmt w:val="bullet"/>
      <w:lvlText w:val="•"/>
      <w:lvlJc w:val="left"/>
      <w:pPr>
        <w:ind w:left="5020" w:hanging="365"/>
      </w:pPr>
      <w:rPr>
        <w:rFonts w:hint="default"/>
        <w:lang w:val="en-US" w:eastAsia="en-US" w:bidi="ar-SA"/>
      </w:rPr>
    </w:lvl>
    <w:lvl w:ilvl="5">
      <w:numFmt w:val="bullet"/>
      <w:lvlText w:val="•"/>
      <w:lvlJc w:val="left"/>
      <w:pPr>
        <w:ind w:left="6030" w:hanging="365"/>
      </w:pPr>
      <w:rPr>
        <w:rFonts w:hint="default"/>
        <w:lang w:val="en-US" w:eastAsia="en-US" w:bidi="ar-SA"/>
      </w:rPr>
    </w:lvl>
    <w:lvl w:ilvl="6">
      <w:numFmt w:val="bullet"/>
      <w:lvlText w:val="•"/>
      <w:lvlJc w:val="left"/>
      <w:pPr>
        <w:ind w:left="7040" w:hanging="365"/>
      </w:pPr>
      <w:rPr>
        <w:rFonts w:hint="default"/>
        <w:lang w:val="en-US" w:eastAsia="en-US" w:bidi="ar-SA"/>
      </w:rPr>
    </w:lvl>
    <w:lvl w:ilvl="7">
      <w:numFmt w:val="bullet"/>
      <w:lvlText w:val="•"/>
      <w:lvlJc w:val="left"/>
      <w:pPr>
        <w:ind w:left="8050" w:hanging="365"/>
      </w:pPr>
      <w:rPr>
        <w:rFonts w:hint="default"/>
        <w:lang w:val="en-US" w:eastAsia="en-US" w:bidi="ar-SA"/>
      </w:rPr>
    </w:lvl>
    <w:lvl w:ilvl="8">
      <w:numFmt w:val="bullet"/>
      <w:lvlText w:val="•"/>
      <w:lvlJc w:val="left"/>
      <w:pPr>
        <w:ind w:left="9060" w:hanging="365"/>
      </w:pPr>
      <w:rPr>
        <w:rFonts w:hint="default"/>
        <w:lang w:val="en-US" w:eastAsia="en-US" w:bidi="ar-SA"/>
      </w:rPr>
    </w:lvl>
  </w:abstractNum>
  <w:abstractNum w:abstractNumId="17" w15:restartNumberingAfterBreak="0">
    <w:nsid w:val="0E640482"/>
    <w:multiLevelType w:val="multilevel"/>
    <w:tmpl w:val="0E640482"/>
    <w:lvl w:ilvl="0">
      <w:numFmt w:val="bullet"/>
      <w:lvlText w:val=""/>
      <w:lvlJc w:val="left"/>
      <w:pPr>
        <w:ind w:left="1341" w:hanging="361"/>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18" w15:restartNumberingAfterBreak="0">
    <w:nsid w:val="2470EC97"/>
    <w:multiLevelType w:val="multilevel"/>
    <w:tmpl w:val="2470EC97"/>
    <w:lvl w:ilvl="0">
      <w:start w:val="7"/>
      <w:numFmt w:val="decimal"/>
      <w:lvlText w:val="%1"/>
      <w:lvlJc w:val="left"/>
      <w:pPr>
        <w:ind w:left="1119" w:hanging="499"/>
        <w:jc w:val="left"/>
      </w:pPr>
      <w:rPr>
        <w:rFonts w:hint="default"/>
        <w:lang w:val="en-US" w:eastAsia="en-US" w:bidi="ar-SA"/>
      </w:rPr>
    </w:lvl>
    <w:lvl w:ilvl="1">
      <w:start w:val="4"/>
      <w:numFmt w:val="decimal"/>
      <w:lvlText w:val="%1.%2"/>
      <w:lvlJc w:val="left"/>
      <w:pPr>
        <w:ind w:left="1119" w:hanging="499"/>
        <w:jc w:val="left"/>
      </w:pPr>
      <w:rPr>
        <w:rFonts w:hint="default"/>
        <w:lang w:val="en-US" w:eastAsia="en-US" w:bidi="ar-SA"/>
      </w:rPr>
    </w:lvl>
    <w:lvl w:ilvl="2">
      <w:start w:val="1"/>
      <w:numFmt w:val="decimal"/>
      <w:lvlText w:val="%1.%2.%3"/>
      <w:lvlJc w:val="left"/>
      <w:pPr>
        <w:ind w:left="1119" w:hanging="499"/>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4108" w:hanging="499"/>
      </w:pPr>
      <w:rPr>
        <w:rFonts w:hint="default"/>
        <w:lang w:val="en-US" w:eastAsia="en-US" w:bidi="ar-SA"/>
      </w:rPr>
    </w:lvl>
    <w:lvl w:ilvl="4">
      <w:numFmt w:val="bullet"/>
      <w:lvlText w:val="•"/>
      <w:lvlJc w:val="left"/>
      <w:pPr>
        <w:ind w:left="5104" w:hanging="499"/>
      </w:pPr>
      <w:rPr>
        <w:rFonts w:hint="default"/>
        <w:lang w:val="en-US" w:eastAsia="en-US" w:bidi="ar-SA"/>
      </w:rPr>
    </w:lvl>
    <w:lvl w:ilvl="5">
      <w:numFmt w:val="bullet"/>
      <w:lvlText w:val="•"/>
      <w:lvlJc w:val="left"/>
      <w:pPr>
        <w:ind w:left="6100" w:hanging="499"/>
      </w:pPr>
      <w:rPr>
        <w:rFonts w:hint="default"/>
        <w:lang w:val="en-US" w:eastAsia="en-US" w:bidi="ar-SA"/>
      </w:rPr>
    </w:lvl>
    <w:lvl w:ilvl="6">
      <w:numFmt w:val="bullet"/>
      <w:lvlText w:val="•"/>
      <w:lvlJc w:val="left"/>
      <w:pPr>
        <w:ind w:left="7096" w:hanging="499"/>
      </w:pPr>
      <w:rPr>
        <w:rFonts w:hint="default"/>
        <w:lang w:val="en-US" w:eastAsia="en-US" w:bidi="ar-SA"/>
      </w:rPr>
    </w:lvl>
    <w:lvl w:ilvl="7">
      <w:numFmt w:val="bullet"/>
      <w:lvlText w:val="•"/>
      <w:lvlJc w:val="left"/>
      <w:pPr>
        <w:ind w:left="8092" w:hanging="499"/>
      </w:pPr>
      <w:rPr>
        <w:rFonts w:hint="default"/>
        <w:lang w:val="en-US" w:eastAsia="en-US" w:bidi="ar-SA"/>
      </w:rPr>
    </w:lvl>
    <w:lvl w:ilvl="8">
      <w:numFmt w:val="bullet"/>
      <w:lvlText w:val="•"/>
      <w:lvlJc w:val="left"/>
      <w:pPr>
        <w:ind w:left="9088" w:hanging="499"/>
      </w:pPr>
      <w:rPr>
        <w:rFonts w:hint="default"/>
        <w:lang w:val="en-US" w:eastAsia="en-US" w:bidi="ar-SA"/>
      </w:rPr>
    </w:lvl>
  </w:abstractNum>
  <w:abstractNum w:abstractNumId="19" w15:restartNumberingAfterBreak="0">
    <w:nsid w:val="25B654F3"/>
    <w:multiLevelType w:val="multilevel"/>
    <w:tmpl w:val="25B654F3"/>
    <w:lvl w:ilvl="0">
      <w:start w:val="2"/>
      <w:numFmt w:val="decimal"/>
      <w:lvlText w:val="%1"/>
      <w:lvlJc w:val="left"/>
      <w:pPr>
        <w:ind w:left="984" w:hanging="365"/>
        <w:jc w:val="left"/>
      </w:pPr>
      <w:rPr>
        <w:rFonts w:hint="default"/>
        <w:lang w:val="en-US" w:eastAsia="en-US" w:bidi="ar-SA"/>
      </w:rPr>
    </w:lvl>
    <w:lvl w:ilvl="1">
      <w:start w:val="1"/>
      <w:numFmt w:val="decimal"/>
      <w:lvlText w:val="%1.%2"/>
      <w:lvlJc w:val="left"/>
      <w:pPr>
        <w:ind w:left="984"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62" w:hanging="542"/>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41"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40" w:hanging="361"/>
      </w:pPr>
      <w:rPr>
        <w:rFonts w:hint="default"/>
        <w:lang w:val="en-US" w:eastAsia="en-US" w:bidi="ar-SA"/>
      </w:rPr>
    </w:lvl>
    <w:lvl w:ilvl="5">
      <w:numFmt w:val="bullet"/>
      <w:lvlText w:val="•"/>
      <w:lvlJc w:val="left"/>
      <w:pPr>
        <w:ind w:left="2320" w:hanging="361"/>
      </w:pPr>
      <w:rPr>
        <w:rFonts w:hint="default"/>
        <w:lang w:val="en-US" w:eastAsia="en-US" w:bidi="ar-SA"/>
      </w:rPr>
    </w:lvl>
    <w:lvl w:ilvl="6">
      <w:numFmt w:val="bullet"/>
      <w:lvlText w:val="•"/>
      <w:lvlJc w:val="left"/>
      <w:pPr>
        <w:ind w:left="4072" w:hanging="361"/>
      </w:pPr>
      <w:rPr>
        <w:rFonts w:hint="default"/>
        <w:lang w:val="en-US" w:eastAsia="en-US" w:bidi="ar-SA"/>
      </w:rPr>
    </w:lvl>
    <w:lvl w:ilvl="7">
      <w:numFmt w:val="bullet"/>
      <w:lvlText w:val="•"/>
      <w:lvlJc w:val="left"/>
      <w:pPr>
        <w:ind w:left="5824" w:hanging="361"/>
      </w:pPr>
      <w:rPr>
        <w:rFonts w:hint="default"/>
        <w:lang w:val="en-US" w:eastAsia="en-US" w:bidi="ar-SA"/>
      </w:rPr>
    </w:lvl>
    <w:lvl w:ilvl="8">
      <w:numFmt w:val="bullet"/>
      <w:lvlText w:val="•"/>
      <w:lvlJc w:val="left"/>
      <w:pPr>
        <w:ind w:left="7576" w:hanging="361"/>
      </w:pPr>
      <w:rPr>
        <w:rFonts w:hint="default"/>
        <w:lang w:val="en-US" w:eastAsia="en-US" w:bidi="ar-SA"/>
      </w:rPr>
    </w:lvl>
  </w:abstractNum>
  <w:abstractNum w:abstractNumId="20" w15:restartNumberingAfterBreak="0">
    <w:nsid w:val="2A8F537B"/>
    <w:multiLevelType w:val="multilevel"/>
    <w:tmpl w:val="2A8F537B"/>
    <w:lvl w:ilvl="0">
      <w:numFmt w:val="bullet"/>
      <w:lvlText w:val="–"/>
      <w:lvlJc w:val="left"/>
      <w:pPr>
        <w:ind w:left="620" w:hanging="168"/>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666" w:hanging="168"/>
      </w:pPr>
      <w:rPr>
        <w:rFonts w:hint="default"/>
        <w:lang w:val="en-US" w:eastAsia="en-US" w:bidi="ar-SA"/>
      </w:rPr>
    </w:lvl>
    <w:lvl w:ilvl="2">
      <w:numFmt w:val="bullet"/>
      <w:lvlText w:val="•"/>
      <w:lvlJc w:val="left"/>
      <w:pPr>
        <w:ind w:left="2712" w:hanging="168"/>
      </w:pPr>
      <w:rPr>
        <w:rFonts w:hint="default"/>
        <w:lang w:val="en-US" w:eastAsia="en-US" w:bidi="ar-SA"/>
      </w:rPr>
    </w:lvl>
    <w:lvl w:ilvl="3">
      <w:numFmt w:val="bullet"/>
      <w:lvlText w:val="•"/>
      <w:lvlJc w:val="left"/>
      <w:pPr>
        <w:ind w:left="3758" w:hanging="168"/>
      </w:pPr>
      <w:rPr>
        <w:rFonts w:hint="default"/>
        <w:lang w:val="en-US" w:eastAsia="en-US" w:bidi="ar-SA"/>
      </w:rPr>
    </w:lvl>
    <w:lvl w:ilvl="4">
      <w:numFmt w:val="bullet"/>
      <w:lvlText w:val="•"/>
      <w:lvlJc w:val="left"/>
      <w:pPr>
        <w:ind w:left="4804" w:hanging="168"/>
      </w:pPr>
      <w:rPr>
        <w:rFonts w:hint="default"/>
        <w:lang w:val="en-US" w:eastAsia="en-US" w:bidi="ar-SA"/>
      </w:rPr>
    </w:lvl>
    <w:lvl w:ilvl="5">
      <w:numFmt w:val="bullet"/>
      <w:lvlText w:val="•"/>
      <w:lvlJc w:val="left"/>
      <w:pPr>
        <w:ind w:left="5850" w:hanging="168"/>
      </w:pPr>
      <w:rPr>
        <w:rFonts w:hint="default"/>
        <w:lang w:val="en-US" w:eastAsia="en-US" w:bidi="ar-SA"/>
      </w:rPr>
    </w:lvl>
    <w:lvl w:ilvl="6">
      <w:numFmt w:val="bullet"/>
      <w:lvlText w:val="•"/>
      <w:lvlJc w:val="left"/>
      <w:pPr>
        <w:ind w:left="6896" w:hanging="168"/>
      </w:pPr>
      <w:rPr>
        <w:rFonts w:hint="default"/>
        <w:lang w:val="en-US" w:eastAsia="en-US" w:bidi="ar-SA"/>
      </w:rPr>
    </w:lvl>
    <w:lvl w:ilvl="7">
      <w:numFmt w:val="bullet"/>
      <w:lvlText w:val="•"/>
      <w:lvlJc w:val="left"/>
      <w:pPr>
        <w:ind w:left="7942" w:hanging="168"/>
      </w:pPr>
      <w:rPr>
        <w:rFonts w:hint="default"/>
        <w:lang w:val="en-US" w:eastAsia="en-US" w:bidi="ar-SA"/>
      </w:rPr>
    </w:lvl>
    <w:lvl w:ilvl="8">
      <w:numFmt w:val="bullet"/>
      <w:lvlText w:val="•"/>
      <w:lvlJc w:val="left"/>
      <w:pPr>
        <w:ind w:left="8988" w:hanging="168"/>
      </w:pPr>
      <w:rPr>
        <w:rFonts w:hint="default"/>
        <w:lang w:val="en-US" w:eastAsia="en-US" w:bidi="ar-SA"/>
      </w:rPr>
    </w:lvl>
  </w:abstractNum>
  <w:abstractNum w:abstractNumId="21" w15:restartNumberingAfterBreak="0">
    <w:nsid w:val="39A0D9AC"/>
    <w:multiLevelType w:val="multilevel"/>
    <w:tmpl w:val="39A0D9AC"/>
    <w:lvl w:ilvl="0">
      <w:start w:val="1"/>
      <w:numFmt w:val="decimal"/>
      <w:lvlText w:val="%1."/>
      <w:lvlJc w:val="left"/>
      <w:pPr>
        <w:ind w:left="1341" w:hanging="3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341" w:hanging="361"/>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22" w15:restartNumberingAfterBreak="0">
    <w:nsid w:val="46A08BB8"/>
    <w:multiLevelType w:val="multilevel"/>
    <w:tmpl w:val="46A08BB8"/>
    <w:lvl w:ilvl="0">
      <w:start w:val="1"/>
      <w:numFmt w:val="decimal"/>
      <w:lvlText w:val="%1."/>
      <w:lvlJc w:val="left"/>
      <w:pPr>
        <w:ind w:left="845" w:hanging="226"/>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864" w:hanging="226"/>
      </w:pPr>
      <w:rPr>
        <w:rFonts w:hint="default"/>
        <w:lang w:val="en-US" w:eastAsia="en-US" w:bidi="ar-SA"/>
      </w:rPr>
    </w:lvl>
    <w:lvl w:ilvl="2">
      <w:numFmt w:val="bullet"/>
      <w:lvlText w:val="•"/>
      <w:lvlJc w:val="left"/>
      <w:pPr>
        <w:ind w:left="2888" w:hanging="226"/>
      </w:pPr>
      <w:rPr>
        <w:rFonts w:hint="default"/>
        <w:lang w:val="en-US" w:eastAsia="en-US" w:bidi="ar-SA"/>
      </w:rPr>
    </w:lvl>
    <w:lvl w:ilvl="3">
      <w:numFmt w:val="bullet"/>
      <w:lvlText w:val="•"/>
      <w:lvlJc w:val="left"/>
      <w:pPr>
        <w:ind w:left="3912" w:hanging="226"/>
      </w:pPr>
      <w:rPr>
        <w:rFonts w:hint="default"/>
        <w:lang w:val="en-US" w:eastAsia="en-US" w:bidi="ar-SA"/>
      </w:rPr>
    </w:lvl>
    <w:lvl w:ilvl="4">
      <w:numFmt w:val="bullet"/>
      <w:lvlText w:val="•"/>
      <w:lvlJc w:val="left"/>
      <w:pPr>
        <w:ind w:left="4936" w:hanging="226"/>
      </w:pPr>
      <w:rPr>
        <w:rFonts w:hint="default"/>
        <w:lang w:val="en-US" w:eastAsia="en-US" w:bidi="ar-SA"/>
      </w:rPr>
    </w:lvl>
    <w:lvl w:ilvl="5">
      <w:numFmt w:val="bullet"/>
      <w:lvlText w:val="•"/>
      <w:lvlJc w:val="left"/>
      <w:pPr>
        <w:ind w:left="5960" w:hanging="226"/>
      </w:pPr>
      <w:rPr>
        <w:rFonts w:hint="default"/>
        <w:lang w:val="en-US" w:eastAsia="en-US" w:bidi="ar-SA"/>
      </w:rPr>
    </w:lvl>
    <w:lvl w:ilvl="6">
      <w:numFmt w:val="bullet"/>
      <w:lvlText w:val="•"/>
      <w:lvlJc w:val="left"/>
      <w:pPr>
        <w:ind w:left="6984" w:hanging="226"/>
      </w:pPr>
      <w:rPr>
        <w:rFonts w:hint="default"/>
        <w:lang w:val="en-US" w:eastAsia="en-US" w:bidi="ar-SA"/>
      </w:rPr>
    </w:lvl>
    <w:lvl w:ilvl="7">
      <w:numFmt w:val="bullet"/>
      <w:lvlText w:val="•"/>
      <w:lvlJc w:val="left"/>
      <w:pPr>
        <w:ind w:left="8008" w:hanging="226"/>
      </w:pPr>
      <w:rPr>
        <w:rFonts w:hint="default"/>
        <w:lang w:val="en-US" w:eastAsia="en-US" w:bidi="ar-SA"/>
      </w:rPr>
    </w:lvl>
    <w:lvl w:ilvl="8">
      <w:numFmt w:val="bullet"/>
      <w:lvlText w:val="•"/>
      <w:lvlJc w:val="left"/>
      <w:pPr>
        <w:ind w:left="9032" w:hanging="226"/>
      </w:pPr>
      <w:rPr>
        <w:rFonts w:hint="default"/>
        <w:lang w:val="en-US" w:eastAsia="en-US" w:bidi="ar-SA"/>
      </w:rPr>
    </w:lvl>
  </w:abstractNum>
  <w:abstractNum w:abstractNumId="23" w15:restartNumberingAfterBreak="0">
    <w:nsid w:val="4C1BAE26"/>
    <w:multiLevelType w:val="multilevel"/>
    <w:tmpl w:val="4C1BAE26"/>
    <w:lvl w:ilvl="0">
      <w:numFmt w:val="bullet"/>
      <w:lvlText w:val=""/>
      <w:lvlJc w:val="left"/>
      <w:pPr>
        <w:ind w:left="1341" w:hanging="361"/>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24" w15:restartNumberingAfterBreak="0">
    <w:nsid w:val="4D4DC07F"/>
    <w:multiLevelType w:val="multilevel"/>
    <w:tmpl w:val="4D4DC07F"/>
    <w:lvl w:ilvl="0">
      <w:start w:val="6"/>
      <w:numFmt w:val="decimal"/>
      <w:lvlText w:val="%1"/>
      <w:lvlJc w:val="left"/>
      <w:pPr>
        <w:ind w:left="951" w:hanging="331"/>
        <w:jc w:val="left"/>
      </w:pPr>
      <w:rPr>
        <w:rFonts w:hint="default"/>
        <w:lang w:val="en-US" w:eastAsia="en-US" w:bidi="ar-SA"/>
      </w:rPr>
    </w:lvl>
    <w:lvl w:ilvl="1">
      <w:start w:val="1"/>
      <w:numFmt w:val="decimal"/>
      <w:lvlText w:val="%1.%2"/>
      <w:lvlJc w:val="left"/>
      <w:pPr>
        <w:ind w:left="951" w:hanging="33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984" w:hanging="331"/>
      </w:pPr>
      <w:rPr>
        <w:rFonts w:hint="default"/>
        <w:lang w:val="en-US" w:eastAsia="en-US" w:bidi="ar-SA"/>
      </w:rPr>
    </w:lvl>
    <w:lvl w:ilvl="3">
      <w:numFmt w:val="bullet"/>
      <w:lvlText w:val="•"/>
      <w:lvlJc w:val="left"/>
      <w:pPr>
        <w:ind w:left="3996" w:hanging="331"/>
      </w:pPr>
      <w:rPr>
        <w:rFonts w:hint="default"/>
        <w:lang w:val="en-US" w:eastAsia="en-US" w:bidi="ar-SA"/>
      </w:rPr>
    </w:lvl>
    <w:lvl w:ilvl="4">
      <w:numFmt w:val="bullet"/>
      <w:lvlText w:val="•"/>
      <w:lvlJc w:val="left"/>
      <w:pPr>
        <w:ind w:left="5008" w:hanging="331"/>
      </w:pPr>
      <w:rPr>
        <w:rFonts w:hint="default"/>
        <w:lang w:val="en-US" w:eastAsia="en-US" w:bidi="ar-SA"/>
      </w:rPr>
    </w:lvl>
    <w:lvl w:ilvl="5">
      <w:numFmt w:val="bullet"/>
      <w:lvlText w:val="•"/>
      <w:lvlJc w:val="left"/>
      <w:pPr>
        <w:ind w:left="6020" w:hanging="331"/>
      </w:pPr>
      <w:rPr>
        <w:rFonts w:hint="default"/>
        <w:lang w:val="en-US" w:eastAsia="en-US" w:bidi="ar-SA"/>
      </w:rPr>
    </w:lvl>
    <w:lvl w:ilvl="6">
      <w:numFmt w:val="bullet"/>
      <w:lvlText w:val="•"/>
      <w:lvlJc w:val="left"/>
      <w:pPr>
        <w:ind w:left="7032" w:hanging="331"/>
      </w:pPr>
      <w:rPr>
        <w:rFonts w:hint="default"/>
        <w:lang w:val="en-US" w:eastAsia="en-US" w:bidi="ar-SA"/>
      </w:rPr>
    </w:lvl>
    <w:lvl w:ilvl="7">
      <w:numFmt w:val="bullet"/>
      <w:lvlText w:val="•"/>
      <w:lvlJc w:val="left"/>
      <w:pPr>
        <w:ind w:left="8044" w:hanging="331"/>
      </w:pPr>
      <w:rPr>
        <w:rFonts w:hint="default"/>
        <w:lang w:val="en-US" w:eastAsia="en-US" w:bidi="ar-SA"/>
      </w:rPr>
    </w:lvl>
    <w:lvl w:ilvl="8">
      <w:numFmt w:val="bullet"/>
      <w:lvlText w:val="•"/>
      <w:lvlJc w:val="left"/>
      <w:pPr>
        <w:ind w:left="9056" w:hanging="331"/>
      </w:pPr>
      <w:rPr>
        <w:rFonts w:hint="default"/>
        <w:lang w:val="en-US" w:eastAsia="en-US" w:bidi="ar-SA"/>
      </w:rPr>
    </w:lvl>
  </w:abstractNum>
  <w:abstractNum w:abstractNumId="25" w15:restartNumberingAfterBreak="0">
    <w:nsid w:val="58765686"/>
    <w:multiLevelType w:val="multilevel"/>
    <w:tmpl w:val="58765686"/>
    <w:lvl w:ilvl="0">
      <w:start w:val="1"/>
      <w:numFmt w:val="decimal"/>
      <w:lvlText w:val="%1."/>
      <w:lvlJc w:val="left"/>
      <w:pPr>
        <w:ind w:left="134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26" w15:restartNumberingAfterBreak="0">
    <w:nsid w:val="59ADCABA"/>
    <w:multiLevelType w:val="multilevel"/>
    <w:tmpl w:val="59ADCABA"/>
    <w:lvl w:ilvl="0">
      <w:start w:val="2"/>
      <w:numFmt w:val="decimal"/>
      <w:lvlText w:val="%1"/>
      <w:lvlJc w:val="left"/>
      <w:pPr>
        <w:ind w:left="956" w:hanging="336"/>
        <w:jc w:val="left"/>
      </w:pPr>
      <w:rPr>
        <w:rFonts w:hint="default"/>
        <w:lang w:val="en-US" w:eastAsia="en-US" w:bidi="ar-SA"/>
      </w:rPr>
    </w:lvl>
    <w:lvl w:ilvl="1">
      <w:start w:val="1"/>
      <w:numFmt w:val="decimal"/>
      <w:lvlText w:val="%1.%2"/>
      <w:lvlJc w:val="left"/>
      <w:pPr>
        <w:ind w:left="956" w:hanging="336"/>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984" w:hanging="336"/>
      </w:pPr>
      <w:rPr>
        <w:rFonts w:hint="default"/>
        <w:lang w:val="en-US" w:eastAsia="en-US" w:bidi="ar-SA"/>
      </w:rPr>
    </w:lvl>
    <w:lvl w:ilvl="3">
      <w:numFmt w:val="bullet"/>
      <w:lvlText w:val="•"/>
      <w:lvlJc w:val="left"/>
      <w:pPr>
        <w:ind w:left="3996" w:hanging="336"/>
      </w:pPr>
      <w:rPr>
        <w:rFonts w:hint="default"/>
        <w:lang w:val="en-US" w:eastAsia="en-US" w:bidi="ar-SA"/>
      </w:rPr>
    </w:lvl>
    <w:lvl w:ilvl="4">
      <w:numFmt w:val="bullet"/>
      <w:lvlText w:val="•"/>
      <w:lvlJc w:val="left"/>
      <w:pPr>
        <w:ind w:left="5008" w:hanging="336"/>
      </w:pPr>
      <w:rPr>
        <w:rFonts w:hint="default"/>
        <w:lang w:val="en-US" w:eastAsia="en-US" w:bidi="ar-SA"/>
      </w:rPr>
    </w:lvl>
    <w:lvl w:ilvl="5">
      <w:numFmt w:val="bullet"/>
      <w:lvlText w:val="•"/>
      <w:lvlJc w:val="left"/>
      <w:pPr>
        <w:ind w:left="6020" w:hanging="336"/>
      </w:pPr>
      <w:rPr>
        <w:rFonts w:hint="default"/>
        <w:lang w:val="en-US" w:eastAsia="en-US" w:bidi="ar-SA"/>
      </w:rPr>
    </w:lvl>
    <w:lvl w:ilvl="6">
      <w:numFmt w:val="bullet"/>
      <w:lvlText w:val="•"/>
      <w:lvlJc w:val="left"/>
      <w:pPr>
        <w:ind w:left="7032" w:hanging="336"/>
      </w:pPr>
      <w:rPr>
        <w:rFonts w:hint="default"/>
        <w:lang w:val="en-US" w:eastAsia="en-US" w:bidi="ar-SA"/>
      </w:rPr>
    </w:lvl>
    <w:lvl w:ilvl="7">
      <w:numFmt w:val="bullet"/>
      <w:lvlText w:val="•"/>
      <w:lvlJc w:val="left"/>
      <w:pPr>
        <w:ind w:left="8044" w:hanging="336"/>
      </w:pPr>
      <w:rPr>
        <w:rFonts w:hint="default"/>
        <w:lang w:val="en-US" w:eastAsia="en-US" w:bidi="ar-SA"/>
      </w:rPr>
    </w:lvl>
    <w:lvl w:ilvl="8">
      <w:numFmt w:val="bullet"/>
      <w:lvlText w:val="•"/>
      <w:lvlJc w:val="left"/>
      <w:pPr>
        <w:ind w:left="9056" w:hanging="336"/>
      </w:pPr>
      <w:rPr>
        <w:rFonts w:hint="default"/>
        <w:lang w:val="en-US" w:eastAsia="en-US" w:bidi="ar-SA"/>
      </w:rPr>
    </w:lvl>
  </w:abstractNum>
  <w:abstractNum w:abstractNumId="27" w15:restartNumberingAfterBreak="0">
    <w:nsid w:val="5A241D34"/>
    <w:multiLevelType w:val="multilevel"/>
    <w:tmpl w:val="5A241D34"/>
    <w:lvl w:ilvl="0">
      <w:start w:val="1"/>
      <w:numFmt w:val="decimal"/>
      <w:lvlText w:val="%1"/>
      <w:lvlJc w:val="left"/>
      <w:pPr>
        <w:ind w:left="956" w:hanging="336"/>
        <w:jc w:val="left"/>
      </w:pPr>
      <w:rPr>
        <w:rFonts w:hint="default"/>
        <w:lang w:val="en-US" w:eastAsia="en-US" w:bidi="ar-SA"/>
      </w:rPr>
    </w:lvl>
    <w:lvl w:ilvl="1">
      <w:start w:val="1"/>
      <w:numFmt w:val="decimal"/>
      <w:lvlText w:val="%1.%2"/>
      <w:lvlJc w:val="left"/>
      <w:pPr>
        <w:ind w:left="956" w:hanging="336"/>
        <w:jc w:val="lef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119" w:hanging="499"/>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333" w:hanging="499"/>
      </w:pPr>
      <w:rPr>
        <w:rFonts w:hint="default"/>
        <w:lang w:val="en-US" w:eastAsia="en-US" w:bidi="ar-SA"/>
      </w:rPr>
    </w:lvl>
    <w:lvl w:ilvl="4">
      <w:numFmt w:val="bullet"/>
      <w:lvlText w:val="•"/>
      <w:lvlJc w:val="left"/>
      <w:pPr>
        <w:ind w:left="4440" w:hanging="499"/>
      </w:pPr>
      <w:rPr>
        <w:rFonts w:hint="default"/>
        <w:lang w:val="en-US" w:eastAsia="en-US" w:bidi="ar-SA"/>
      </w:rPr>
    </w:lvl>
    <w:lvl w:ilvl="5">
      <w:numFmt w:val="bullet"/>
      <w:lvlText w:val="•"/>
      <w:lvlJc w:val="left"/>
      <w:pPr>
        <w:ind w:left="5546" w:hanging="499"/>
      </w:pPr>
      <w:rPr>
        <w:rFonts w:hint="default"/>
        <w:lang w:val="en-US" w:eastAsia="en-US" w:bidi="ar-SA"/>
      </w:rPr>
    </w:lvl>
    <w:lvl w:ilvl="6">
      <w:numFmt w:val="bullet"/>
      <w:lvlText w:val="•"/>
      <w:lvlJc w:val="left"/>
      <w:pPr>
        <w:ind w:left="6653" w:hanging="499"/>
      </w:pPr>
      <w:rPr>
        <w:rFonts w:hint="default"/>
        <w:lang w:val="en-US" w:eastAsia="en-US" w:bidi="ar-SA"/>
      </w:rPr>
    </w:lvl>
    <w:lvl w:ilvl="7">
      <w:numFmt w:val="bullet"/>
      <w:lvlText w:val="•"/>
      <w:lvlJc w:val="left"/>
      <w:pPr>
        <w:ind w:left="7760" w:hanging="499"/>
      </w:pPr>
      <w:rPr>
        <w:rFonts w:hint="default"/>
        <w:lang w:val="en-US" w:eastAsia="en-US" w:bidi="ar-SA"/>
      </w:rPr>
    </w:lvl>
    <w:lvl w:ilvl="8">
      <w:numFmt w:val="bullet"/>
      <w:lvlText w:val="•"/>
      <w:lvlJc w:val="left"/>
      <w:pPr>
        <w:ind w:left="8866" w:hanging="499"/>
      </w:pPr>
      <w:rPr>
        <w:rFonts w:hint="default"/>
        <w:lang w:val="en-US" w:eastAsia="en-US" w:bidi="ar-SA"/>
      </w:rPr>
    </w:lvl>
  </w:abstractNum>
  <w:abstractNum w:abstractNumId="28" w15:restartNumberingAfterBreak="0">
    <w:nsid w:val="60382F6E"/>
    <w:multiLevelType w:val="multilevel"/>
    <w:tmpl w:val="60382F6E"/>
    <w:lvl w:ilvl="0">
      <w:numFmt w:val="bullet"/>
      <w:lvlText w:val=""/>
      <w:lvlJc w:val="left"/>
      <w:pPr>
        <w:ind w:left="980" w:hanging="361"/>
      </w:pPr>
      <w:rPr>
        <w:rFonts w:ascii="Symbol" w:eastAsia="Symbol" w:hAnsi="Symbol" w:cs="Symbol" w:hint="default"/>
        <w:spacing w:val="0"/>
        <w:w w:val="100"/>
        <w:lang w:val="en-US" w:eastAsia="en-US" w:bidi="ar-SA"/>
      </w:rPr>
    </w:lvl>
    <w:lvl w:ilvl="1">
      <w:numFmt w:val="bullet"/>
      <w:lvlText w:val="•"/>
      <w:lvlJc w:val="left"/>
      <w:pPr>
        <w:ind w:left="1990" w:hanging="361"/>
      </w:pPr>
      <w:rPr>
        <w:rFonts w:hint="default"/>
        <w:lang w:val="en-US" w:eastAsia="en-US" w:bidi="ar-SA"/>
      </w:rPr>
    </w:lvl>
    <w:lvl w:ilvl="2">
      <w:numFmt w:val="bullet"/>
      <w:lvlText w:val="•"/>
      <w:lvlJc w:val="left"/>
      <w:pPr>
        <w:ind w:left="3000" w:hanging="361"/>
      </w:pPr>
      <w:rPr>
        <w:rFonts w:hint="default"/>
        <w:lang w:val="en-US" w:eastAsia="en-US" w:bidi="ar-SA"/>
      </w:rPr>
    </w:lvl>
    <w:lvl w:ilvl="3">
      <w:numFmt w:val="bullet"/>
      <w:lvlText w:val="•"/>
      <w:lvlJc w:val="left"/>
      <w:pPr>
        <w:ind w:left="4010" w:hanging="361"/>
      </w:pPr>
      <w:rPr>
        <w:rFonts w:hint="default"/>
        <w:lang w:val="en-US" w:eastAsia="en-US" w:bidi="ar-SA"/>
      </w:rPr>
    </w:lvl>
    <w:lvl w:ilvl="4">
      <w:numFmt w:val="bullet"/>
      <w:lvlText w:val="•"/>
      <w:lvlJc w:val="left"/>
      <w:pPr>
        <w:ind w:left="5020" w:hanging="361"/>
      </w:pPr>
      <w:rPr>
        <w:rFonts w:hint="default"/>
        <w:lang w:val="en-US" w:eastAsia="en-US" w:bidi="ar-SA"/>
      </w:rPr>
    </w:lvl>
    <w:lvl w:ilvl="5">
      <w:numFmt w:val="bullet"/>
      <w:lvlText w:val="•"/>
      <w:lvlJc w:val="left"/>
      <w:pPr>
        <w:ind w:left="6030" w:hanging="361"/>
      </w:pPr>
      <w:rPr>
        <w:rFonts w:hint="default"/>
        <w:lang w:val="en-US" w:eastAsia="en-US" w:bidi="ar-SA"/>
      </w:rPr>
    </w:lvl>
    <w:lvl w:ilvl="6">
      <w:numFmt w:val="bullet"/>
      <w:lvlText w:val="•"/>
      <w:lvlJc w:val="left"/>
      <w:pPr>
        <w:ind w:left="7040" w:hanging="361"/>
      </w:pPr>
      <w:rPr>
        <w:rFonts w:hint="default"/>
        <w:lang w:val="en-US" w:eastAsia="en-US" w:bidi="ar-SA"/>
      </w:rPr>
    </w:lvl>
    <w:lvl w:ilvl="7">
      <w:numFmt w:val="bullet"/>
      <w:lvlText w:val="•"/>
      <w:lvlJc w:val="left"/>
      <w:pPr>
        <w:ind w:left="8050" w:hanging="361"/>
      </w:pPr>
      <w:rPr>
        <w:rFonts w:hint="default"/>
        <w:lang w:val="en-US" w:eastAsia="en-US" w:bidi="ar-SA"/>
      </w:rPr>
    </w:lvl>
    <w:lvl w:ilvl="8">
      <w:numFmt w:val="bullet"/>
      <w:lvlText w:val="•"/>
      <w:lvlJc w:val="left"/>
      <w:pPr>
        <w:ind w:left="9060" w:hanging="361"/>
      </w:pPr>
      <w:rPr>
        <w:rFonts w:hint="default"/>
        <w:lang w:val="en-US" w:eastAsia="en-US" w:bidi="ar-SA"/>
      </w:rPr>
    </w:lvl>
  </w:abstractNum>
  <w:abstractNum w:abstractNumId="29" w15:restartNumberingAfterBreak="0">
    <w:nsid w:val="629F7852"/>
    <w:multiLevelType w:val="multilevel"/>
    <w:tmpl w:val="629F7852"/>
    <w:lvl w:ilvl="0">
      <w:numFmt w:val="bullet"/>
      <w:lvlText w:val=""/>
      <w:lvlJc w:val="left"/>
      <w:pPr>
        <w:ind w:left="1341" w:hanging="361"/>
      </w:pPr>
      <w:rPr>
        <w:rFonts w:ascii="Symbol" w:eastAsia="Symbol" w:hAnsi="Symbol" w:cs="Symbol" w:hint="default"/>
        <w:spacing w:val="0"/>
        <w:w w:val="100"/>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30" w15:restartNumberingAfterBreak="0">
    <w:nsid w:val="77ECEA79"/>
    <w:multiLevelType w:val="multilevel"/>
    <w:tmpl w:val="77ECEA79"/>
    <w:lvl w:ilvl="0">
      <w:numFmt w:val="bullet"/>
      <w:lvlText w:val=""/>
      <w:lvlJc w:val="left"/>
      <w:pPr>
        <w:ind w:left="1341" w:hanging="361"/>
      </w:pPr>
      <w:rPr>
        <w:rFonts w:ascii="Symbol" w:eastAsia="Symbol" w:hAnsi="Symbol" w:cs="Symbol" w:hint="default"/>
        <w:b w:val="0"/>
        <w:bCs w:val="0"/>
        <w:i w:val="0"/>
        <w:iCs w:val="0"/>
        <w:spacing w:val="0"/>
        <w:w w:val="99"/>
        <w:sz w:val="28"/>
        <w:szCs w:val="28"/>
        <w:lang w:val="en-US" w:eastAsia="en-US" w:bidi="ar-SA"/>
      </w:rPr>
    </w:lvl>
    <w:lvl w:ilvl="1">
      <w:numFmt w:val="bullet"/>
      <w:lvlText w:val="•"/>
      <w:lvlJc w:val="left"/>
      <w:pPr>
        <w:ind w:left="2314" w:hanging="361"/>
      </w:pPr>
      <w:rPr>
        <w:rFonts w:hint="default"/>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abstractNum w:abstractNumId="31" w15:restartNumberingAfterBreak="0">
    <w:nsid w:val="7C246926"/>
    <w:multiLevelType w:val="multilevel"/>
    <w:tmpl w:val="7C246926"/>
    <w:lvl w:ilvl="0">
      <w:numFmt w:val="bullet"/>
      <w:lvlText w:val=""/>
      <w:lvlJc w:val="left"/>
      <w:pPr>
        <w:ind w:left="980" w:hanging="360"/>
      </w:pPr>
      <w:rPr>
        <w:rFonts w:ascii="Wingdings" w:eastAsia="Wingdings" w:hAnsi="Wingdings" w:cs="Wingdings" w:hint="default"/>
        <w:b w:val="0"/>
        <w:bCs w:val="0"/>
        <w:i w:val="0"/>
        <w:iCs w:val="0"/>
        <w:spacing w:val="0"/>
        <w:w w:val="100"/>
        <w:sz w:val="22"/>
        <w:szCs w:val="22"/>
        <w:lang w:val="en-US" w:eastAsia="en-US" w:bidi="ar-SA"/>
      </w:rPr>
    </w:lvl>
    <w:lvl w:ilvl="1">
      <w:numFmt w:val="bullet"/>
      <w:lvlText w:val="•"/>
      <w:lvlJc w:val="left"/>
      <w:pPr>
        <w:ind w:left="1990" w:hanging="360"/>
      </w:pPr>
      <w:rPr>
        <w:rFonts w:hint="default"/>
        <w:lang w:val="en-US" w:eastAsia="en-US" w:bidi="ar-SA"/>
      </w:rPr>
    </w:lvl>
    <w:lvl w:ilvl="2">
      <w:numFmt w:val="bullet"/>
      <w:lvlText w:val="•"/>
      <w:lvlJc w:val="left"/>
      <w:pPr>
        <w:ind w:left="3000" w:hanging="360"/>
      </w:pPr>
      <w:rPr>
        <w:rFonts w:hint="default"/>
        <w:lang w:val="en-US" w:eastAsia="en-US" w:bidi="ar-SA"/>
      </w:rPr>
    </w:lvl>
    <w:lvl w:ilvl="3">
      <w:numFmt w:val="bullet"/>
      <w:lvlText w:val="•"/>
      <w:lvlJc w:val="left"/>
      <w:pPr>
        <w:ind w:left="4010" w:hanging="360"/>
      </w:pPr>
      <w:rPr>
        <w:rFonts w:hint="default"/>
        <w:lang w:val="en-US" w:eastAsia="en-US" w:bidi="ar-SA"/>
      </w:rPr>
    </w:lvl>
    <w:lvl w:ilvl="4">
      <w:numFmt w:val="bullet"/>
      <w:lvlText w:val="•"/>
      <w:lvlJc w:val="left"/>
      <w:pPr>
        <w:ind w:left="5020"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050" w:hanging="360"/>
      </w:pPr>
      <w:rPr>
        <w:rFonts w:hint="default"/>
        <w:lang w:val="en-US" w:eastAsia="en-US" w:bidi="ar-SA"/>
      </w:rPr>
    </w:lvl>
    <w:lvl w:ilvl="8">
      <w:numFmt w:val="bullet"/>
      <w:lvlText w:val="•"/>
      <w:lvlJc w:val="left"/>
      <w:pPr>
        <w:ind w:left="9060" w:hanging="360"/>
      </w:pPr>
      <w:rPr>
        <w:rFonts w:hint="default"/>
        <w:lang w:val="en-US" w:eastAsia="en-US" w:bidi="ar-SA"/>
      </w:rPr>
    </w:lvl>
  </w:abstractNum>
  <w:abstractNum w:abstractNumId="32" w15:restartNumberingAfterBreak="0">
    <w:nsid w:val="7DEC2089"/>
    <w:multiLevelType w:val="multilevel"/>
    <w:tmpl w:val="7DEC2089"/>
    <w:lvl w:ilvl="0">
      <w:start w:val="1"/>
      <w:numFmt w:val="decimal"/>
      <w:lvlText w:val="%1."/>
      <w:lvlJc w:val="left"/>
      <w:pPr>
        <w:ind w:left="134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41" w:hanging="361"/>
      </w:pPr>
      <w:rPr>
        <w:rFonts w:ascii="Arial MT" w:eastAsia="Arial MT" w:hAnsi="Arial MT" w:cs="Arial MT" w:hint="default"/>
        <w:b w:val="0"/>
        <w:bCs w:val="0"/>
        <w:i w:val="0"/>
        <w:iCs w:val="0"/>
        <w:spacing w:val="0"/>
        <w:w w:val="100"/>
        <w:sz w:val="24"/>
        <w:szCs w:val="24"/>
        <w:lang w:val="en-US" w:eastAsia="en-US" w:bidi="ar-SA"/>
      </w:rPr>
    </w:lvl>
    <w:lvl w:ilvl="2">
      <w:numFmt w:val="bullet"/>
      <w:lvlText w:val="•"/>
      <w:lvlJc w:val="left"/>
      <w:pPr>
        <w:ind w:left="3288" w:hanging="361"/>
      </w:pPr>
      <w:rPr>
        <w:rFonts w:hint="default"/>
        <w:lang w:val="en-US" w:eastAsia="en-US" w:bidi="ar-SA"/>
      </w:rPr>
    </w:lvl>
    <w:lvl w:ilvl="3">
      <w:numFmt w:val="bullet"/>
      <w:lvlText w:val="•"/>
      <w:lvlJc w:val="left"/>
      <w:pPr>
        <w:ind w:left="4262" w:hanging="361"/>
      </w:pPr>
      <w:rPr>
        <w:rFonts w:hint="default"/>
        <w:lang w:val="en-US" w:eastAsia="en-US" w:bidi="ar-SA"/>
      </w:rPr>
    </w:lvl>
    <w:lvl w:ilvl="4">
      <w:numFmt w:val="bullet"/>
      <w:lvlText w:val="•"/>
      <w:lvlJc w:val="left"/>
      <w:pPr>
        <w:ind w:left="5236" w:hanging="361"/>
      </w:pPr>
      <w:rPr>
        <w:rFonts w:hint="default"/>
        <w:lang w:val="en-US" w:eastAsia="en-US" w:bidi="ar-SA"/>
      </w:rPr>
    </w:lvl>
    <w:lvl w:ilvl="5">
      <w:numFmt w:val="bullet"/>
      <w:lvlText w:val="•"/>
      <w:lvlJc w:val="left"/>
      <w:pPr>
        <w:ind w:left="6210" w:hanging="361"/>
      </w:pPr>
      <w:rPr>
        <w:rFonts w:hint="default"/>
        <w:lang w:val="en-US" w:eastAsia="en-US" w:bidi="ar-SA"/>
      </w:rPr>
    </w:lvl>
    <w:lvl w:ilvl="6">
      <w:numFmt w:val="bullet"/>
      <w:lvlText w:val="•"/>
      <w:lvlJc w:val="left"/>
      <w:pPr>
        <w:ind w:left="7184" w:hanging="361"/>
      </w:pPr>
      <w:rPr>
        <w:rFonts w:hint="default"/>
        <w:lang w:val="en-US" w:eastAsia="en-US" w:bidi="ar-SA"/>
      </w:rPr>
    </w:lvl>
    <w:lvl w:ilvl="7">
      <w:numFmt w:val="bullet"/>
      <w:lvlText w:val="•"/>
      <w:lvlJc w:val="left"/>
      <w:pPr>
        <w:ind w:left="8158" w:hanging="361"/>
      </w:pPr>
      <w:rPr>
        <w:rFonts w:hint="default"/>
        <w:lang w:val="en-US" w:eastAsia="en-US" w:bidi="ar-SA"/>
      </w:rPr>
    </w:lvl>
    <w:lvl w:ilvl="8">
      <w:numFmt w:val="bullet"/>
      <w:lvlText w:val="•"/>
      <w:lvlJc w:val="left"/>
      <w:pPr>
        <w:ind w:left="9132" w:hanging="361"/>
      </w:pPr>
      <w:rPr>
        <w:rFonts w:hint="default"/>
        <w:lang w:val="en-US" w:eastAsia="en-US" w:bidi="ar-SA"/>
      </w:rPr>
    </w:lvl>
  </w:abstractNum>
  <w:num w:numId="1" w16cid:durableId="990909505">
    <w:abstractNumId w:val="14"/>
  </w:num>
  <w:num w:numId="2" w16cid:durableId="1786121341">
    <w:abstractNumId w:val="10"/>
  </w:num>
  <w:num w:numId="3" w16cid:durableId="1324167854">
    <w:abstractNumId w:val="26"/>
  </w:num>
  <w:num w:numId="4" w16cid:durableId="371004323">
    <w:abstractNumId w:val="8"/>
  </w:num>
  <w:num w:numId="5" w16cid:durableId="1576552341">
    <w:abstractNumId w:val="6"/>
  </w:num>
  <w:num w:numId="6" w16cid:durableId="542250859">
    <w:abstractNumId w:val="16"/>
  </w:num>
  <w:num w:numId="7" w16cid:durableId="1109004338">
    <w:abstractNumId w:val="19"/>
  </w:num>
  <w:num w:numId="8" w16cid:durableId="331379270">
    <w:abstractNumId w:val="15"/>
  </w:num>
  <w:num w:numId="9" w16cid:durableId="153304926">
    <w:abstractNumId w:val="2"/>
  </w:num>
  <w:num w:numId="10" w16cid:durableId="499854726">
    <w:abstractNumId w:val="20"/>
  </w:num>
  <w:num w:numId="11" w16cid:durableId="896277570">
    <w:abstractNumId w:val="27"/>
  </w:num>
  <w:num w:numId="12" w16cid:durableId="1683966606">
    <w:abstractNumId w:val="9"/>
  </w:num>
  <w:num w:numId="13" w16cid:durableId="79522956">
    <w:abstractNumId w:val="24"/>
  </w:num>
  <w:num w:numId="14" w16cid:durableId="81265612">
    <w:abstractNumId w:val="13"/>
  </w:num>
  <w:num w:numId="15" w16cid:durableId="1107772456">
    <w:abstractNumId w:val="18"/>
  </w:num>
  <w:num w:numId="16" w16cid:durableId="165487877">
    <w:abstractNumId w:val="12"/>
  </w:num>
  <w:num w:numId="17" w16cid:durableId="241649474">
    <w:abstractNumId w:val="11"/>
  </w:num>
  <w:num w:numId="18" w16cid:durableId="750393566">
    <w:abstractNumId w:val="4"/>
  </w:num>
  <w:num w:numId="19" w16cid:durableId="579214458">
    <w:abstractNumId w:val="23"/>
  </w:num>
  <w:num w:numId="20" w16cid:durableId="766074371">
    <w:abstractNumId w:val="28"/>
  </w:num>
  <w:num w:numId="21" w16cid:durableId="769467531">
    <w:abstractNumId w:val="17"/>
  </w:num>
  <w:num w:numId="22" w16cid:durableId="1107045012">
    <w:abstractNumId w:val="22"/>
  </w:num>
  <w:num w:numId="23" w16cid:durableId="1709646889">
    <w:abstractNumId w:val="5"/>
  </w:num>
  <w:num w:numId="24" w16cid:durableId="1196508140">
    <w:abstractNumId w:val="31"/>
  </w:num>
  <w:num w:numId="25" w16cid:durableId="922572992">
    <w:abstractNumId w:val="30"/>
  </w:num>
  <w:num w:numId="26" w16cid:durableId="301155385">
    <w:abstractNumId w:val="7"/>
  </w:num>
  <w:num w:numId="27" w16cid:durableId="1904942890">
    <w:abstractNumId w:val="29"/>
  </w:num>
  <w:num w:numId="28" w16cid:durableId="722601863">
    <w:abstractNumId w:val="3"/>
  </w:num>
  <w:num w:numId="29" w16cid:durableId="812017295">
    <w:abstractNumId w:val="21"/>
  </w:num>
  <w:num w:numId="30" w16cid:durableId="1239317873">
    <w:abstractNumId w:val="1"/>
  </w:num>
  <w:num w:numId="31" w16cid:durableId="1240679670">
    <w:abstractNumId w:val="25"/>
  </w:num>
  <w:num w:numId="32" w16cid:durableId="437062475">
    <w:abstractNumId w:val="32"/>
  </w:num>
  <w:num w:numId="33" w16cid:durableId="2046520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B6F"/>
    <w:rsid w:val="00090B6F"/>
    <w:rsid w:val="002A3166"/>
    <w:rsid w:val="00900A46"/>
    <w:rsid w:val="00AE5E59"/>
    <w:rsid w:val="00E81AAE"/>
    <w:rsid w:val="43156D48"/>
    <w:rsid w:val="6F614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562FD1"/>
  <w15:docId w15:val="{16EB74EF-6AF4-451E-B4D7-457B55FDF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620"/>
      <w:outlineLvl w:val="0"/>
    </w:pPr>
    <w:rPr>
      <w:b/>
      <w:bCs/>
      <w:sz w:val="28"/>
      <w:szCs w:val="28"/>
    </w:rPr>
  </w:style>
  <w:style w:type="paragraph" w:styleId="Heading2">
    <w:name w:val="heading 2"/>
    <w:basedOn w:val="Normal"/>
    <w:uiPriority w:val="1"/>
    <w:qFormat/>
    <w:pPr>
      <w:ind w:left="355"/>
      <w:outlineLvl w:val="1"/>
    </w:pPr>
    <w:rPr>
      <w:b/>
      <w:bCs/>
      <w:sz w:val="28"/>
      <w:szCs w:val="28"/>
    </w:rPr>
  </w:style>
  <w:style w:type="paragraph" w:styleId="Heading3">
    <w:name w:val="heading 3"/>
    <w:basedOn w:val="Normal"/>
    <w:link w:val="Heading3Char"/>
    <w:uiPriority w:val="1"/>
    <w:qFormat/>
    <w:pPr>
      <w:ind w:left="6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74"/>
      <w:ind w:right="757"/>
      <w:jc w:val="center"/>
    </w:pPr>
    <w:rPr>
      <w:b/>
      <w:bCs/>
      <w:sz w:val="40"/>
      <w:szCs w:val="4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40" w:hanging="360"/>
    </w:pPr>
  </w:style>
  <w:style w:type="paragraph" w:customStyle="1" w:styleId="TableParagraph">
    <w:name w:val="Table Paragraph"/>
    <w:basedOn w:val="Normal"/>
    <w:uiPriority w:val="1"/>
    <w:qFormat/>
    <w:pPr>
      <w:spacing w:line="315" w:lineRule="exact"/>
      <w:ind w:left="104"/>
    </w:pPr>
  </w:style>
  <w:style w:type="character" w:customStyle="1" w:styleId="Heading3Char">
    <w:name w:val="Heading 3 Char"/>
    <w:link w:val="Heading3"/>
    <w:uiPriority w:val="1"/>
    <w:rPr>
      <w:rFonts w:ascii="Times New Roman" w:eastAsia="Times New Roman" w:hAnsi="Times New Roman" w:cs="Times New Roman"/>
      <w:b/>
      <w:bCs/>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en.wikipedia.org/wiki/Hard_disk" TargetMode="External"/><Relationship Id="rId42" Type="http://schemas.openxmlformats.org/officeDocument/2006/relationships/image" Target="media/image19.jpeg"/><Relationship Id="rId47" Type="http://schemas.openxmlformats.org/officeDocument/2006/relationships/image" Target="media/image24.png"/><Relationship Id="rId63" Type="http://schemas.openxmlformats.org/officeDocument/2006/relationships/image" Target="media/image40.jpeg"/><Relationship Id="rId68"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yperlink" Target="http://en.wikipedia.org/wiki/Apollo_Guidance_Computer" TargetMode="Externa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yperlink" Target="https://en.wikipedia.org/wiki/AC_power_plugs_and_sockets" TargetMode="External"/><Relationship Id="rId40" Type="http://schemas.openxmlformats.org/officeDocument/2006/relationships/image" Target="media/image18.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www.atmel.com/technologies/lowpower/default.aspx" TargetMode="Externa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yperlink" Target="http://en.wikipedia.org/wiki/Transistor" TargetMode="External"/><Relationship Id="rId14" Type="http://schemas.openxmlformats.org/officeDocument/2006/relationships/hyperlink" Target="http://en.wikipedia.org/wiki/Electromechanical"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4.jpeg"/><Relationship Id="rId8" Type="http://schemas.openxmlformats.org/officeDocument/2006/relationships/image" Target="media/image1.jpeg"/><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en.wikipedia.org/wiki/Charles_Stark_Draper"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en.wikipedia.org/wiki/Plug_pack" TargetMode="External"/><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hyperlink" Target="http://www.crash-bang.com/resource/bootload-atmega328/" TargetMode="External"/><Relationship Id="rId20" Type="http://schemas.openxmlformats.org/officeDocument/2006/relationships/hyperlink" Target="http://en.wikipedia.org/wiki/Digital_circuit" TargetMode="External"/><Relationship Id="rId41" Type="http://schemas.openxmlformats.org/officeDocument/2006/relationships/hyperlink" Target="https://en.wikipedia.org/wiki/Battery_%28electricity%29" TargetMode="External"/><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Apollo_Guidance_Computer"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s://en.wikipedia.org/wiki/Power_supply" TargetMode="External"/><Relationship Id="rId49" Type="http://schemas.openxmlformats.org/officeDocument/2006/relationships/image" Target="media/image26.jpeg"/><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en.wikipedia.org/wiki/Programmable_controllers" TargetMode="External"/><Relationship Id="rId18" Type="http://schemas.openxmlformats.org/officeDocument/2006/relationships/hyperlink" Target="http://en.wikipedia.org/wiki/Minuteman_(missile)" TargetMode="External"/><Relationship Id="rId39" Type="http://schemas.openxmlformats.org/officeDocument/2006/relationships/hyperlink" Target="https://en.wikipedia.org/wiki/Mains_electricity" TargetMode="External"/><Relationship Id="rId34" Type="http://schemas.openxmlformats.org/officeDocument/2006/relationships/image" Target="media/image16.png"/><Relationship Id="rId50" Type="http://schemas.openxmlformats.org/officeDocument/2006/relationships/image" Target="media/image27.jpe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61</Pages>
  <Words>10901</Words>
  <Characters>62141</Characters>
  <Application>Microsoft Office Word</Application>
  <DocSecurity>0</DocSecurity>
  <Lines>517</Lines>
  <Paragraphs>145</Paragraphs>
  <ScaleCrop>false</ScaleCrop>
  <Company/>
  <LinksUpToDate>false</LinksUpToDate>
  <CharactersWithSpaces>72897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pramod kumar</cp:lastModifiedBy>
  <cp:revision>2</cp:revision>
  <dcterms:created xsi:type="dcterms:W3CDTF">2025-01-27T16:46:00Z</dcterms:created>
  <dcterms:modified xsi:type="dcterms:W3CDTF">2025-01-27T16:46:00Z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2024-09-18T00:00:00Z</vt:filetime>
  </property>
  <property fmtid="{D5CDD505-2E9C-101B-9397-08002B2CF9AE}" pid="3" name="Creator">
    <vt:lpwstr>Microsoft® Word 2016</vt:lpwstr>
  </property>
  <property fmtid="{D5CDD505-2E9C-101B-9397-08002B2CF9AE}" pid="4" name="LastSaved">
    <vt:filetime>2024-09-26T00:00:00Z</vt:filetime>
  </property>
  <property fmtid="{D5CDD505-2E9C-101B-9397-08002B2CF9AE}" pid="5" name="Producer">
    <vt:lpwstr>www.ilovepdf.com</vt:lpwstr>
  </property>
  <property fmtid="{D5CDD505-2E9C-101B-9397-08002B2CF9AE}" pid="6" name="KSOProductBuildVer">
    <vt:lpwstr>1033-12.2.0.18283</vt:lpwstr>
  </property>
  <property fmtid="{D5CDD505-2E9C-101B-9397-08002B2CF9AE}" pid="7" name="ICV">
    <vt:lpwstr>16BD13B35C5B405BA6E2BFFF3BEB30C8_13</vt:lpwstr>
  </property>
</Properties>
</file>